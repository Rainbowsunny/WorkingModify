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9B39A8" w14:paraId="1F2E65AA" w14:textId="77777777">
        <w:tc>
          <w:tcPr>
            <w:tcW w:w="1435" w:type="dxa"/>
          </w:tcPr>
          <w:p w14:paraId="701E8CBC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5F0A09FF" w14:textId="5B8023DC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ZYPI001</w:t>
            </w:r>
          </w:p>
        </w:tc>
      </w:tr>
      <w:tr w:rsidR="009B39A8" w14:paraId="18CDE2C9" w14:textId="77777777">
        <w:trPr>
          <w:trHeight w:val="351"/>
        </w:trPr>
        <w:tc>
          <w:tcPr>
            <w:tcW w:w="1435" w:type="dxa"/>
          </w:tcPr>
          <w:p w14:paraId="51FEDF0F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39C0140C" w14:textId="5DEC8457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004</w:t>
            </w:r>
          </w:p>
        </w:tc>
      </w:tr>
      <w:tr w:rsidR="009B39A8" w14:paraId="56B0A285" w14:textId="77777777">
        <w:tc>
          <w:tcPr>
            <w:tcW w:w="1435" w:type="dxa"/>
          </w:tcPr>
          <w:p w14:paraId="2D81E501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6B3B22BD" w14:textId="4DBE5A0D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秘密</w:t>
            </w:r>
          </w:p>
        </w:tc>
      </w:tr>
    </w:tbl>
    <w:p w14:paraId="5157BDE1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1C3A5B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0BF771D4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D69168" w14:textId="77777777" w:rsidR="009B39A8" w:rsidRDefault="009B39A8"/>
    <w:p w14:paraId="78950FE1" w14:textId="77777777" w:rsidR="009B39A8" w:rsidRDefault="009B39A8">
      <w:pPr>
        <w:jc w:val="center"/>
      </w:pPr>
    </w:p>
    <w:p w14:paraId="098F276C" w14:textId="77777777" w:rsidR="009B39A8" w:rsidRDefault="009B39A8">
      <w:pPr>
        <w:jc w:val="center"/>
      </w:pPr>
    </w:p>
    <w:p w14:paraId="53E8174D" w14:textId="77777777" w:rsidR="009B39A8" w:rsidRDefault="0080725E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作业批改系统</w:t>
      </w:r>
      <w:r w:rsidR="00825348">
        <w:rPr>
          <w:rFonts w:ascii="黑体" w:eastAsia="黑体" w:hAnsi="黑体" w:hint="eastAsia"/>
          <w:b/>
          <w:sz w:val="56"/>
          <w:szCs w:val="56"/>
        </w:rPr>
        <w:t>详细设计</w:t>
      </w:r>
    </w:p>
    <w:p w14:paraId="09D2C03D" w14:textId="77777777" w:rsidR="009B39A8" w:rsidRDefault="009B39A8">
      <w:pPr>
        <w:jc w:val="center"/>
      </w:pPr>
    </w:p>
    <w:p w14:paraId="7525A0C6" w14:textId="77777777" w:rsidR="009B39A8" w:rsidRDefault="009B39A8">
      <w:pPr>
        <w:jc w:val="center"/>
      </w:pPr>
    </w:p>
    <w:p w14:paraId="3F95CA1C" w14:textId="77777777" w:rsidR="009B39A8" w:rsidRDefault="009B39A8">
      <w:pPr>
        <w:jc w:val="center"/>
      </w:pPr>
    </w:p>
    <w:p w14:paraId="70776983" w14:textId="5C6F020D" w:rsidR="009B39A8" w:rsidRDefault="0082534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</w:t>
      </w:r>
      <w:r w:rsidR="009B1B99">
        <w:rPr>
          <w:rFonts w:hint="eastAsia"/>
          <w:b/>
          <w:sz w:val="40"/>
          <w:szCs w:val="40"/>
        </w:rPr>
        <w:t>3</w:t>
      </w:r>
      <w:r>
        <w:rPr>
          <w:b/>
          <w:sz w:val="40"/>
          <w:szCs w:val="40"/>
        </w:rPr>
        <w:t>.0</w:t>
      </w:r>
    </w:p>
    <w:p w14:paraId="3017C286" w14:textId="77777777" w:rsidR="009B39A8" w:rsidRDefault="009B39A8">
      <w:pPr>
        <w:jc w:val="center"/>
        <w:rPr>
          <w:b/>
          <w:sz w:val="40"/>
          <w:szCs w:val="40"/>
        </w:rPr>
      </w:pPr>
    </w:p>
    <w:p w14:paraId="1A8E52F1" w14:textId="77777777" w:rsidR="009B39A8" w:rsidRDefault="009B39A8">
      <w:pPr>
        <w:jc w:val="center"/>
        <w:rPr>
          <w:b/>
          <w:sz w:val="40"/>
          <w:szCs w:val="40"/>
        </w:rPr>
      </w:pPr>
    </w:p>
    <w:p w14:paraId="6110AD3B" w14:textId="77777777" w:rsidR="009B39A8" w:rsidRDefault="00825348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广西民族大学</w:t>
      </w:r>
    </w:p>
    <w:p w14:paraId="57D2ADCA" w14:textId="77777777" w:rsidR="009B39A8" w:rsidRDefault="009B39A8"/>
    <w:p w14:paraId="4861F3CD" w14:textId="77777777" w:rsidR="009B39A8" w:rsidRDefault="009B39A8"/>
    <w:p w14:paraId="70D2DC02" w14:textId="77777777" w:rsidR="009B39A8" w:rsidRDefault="009B39A8"/>
    <w:p w14:paraId="644F1F14" w14:textId="77777777" w:rsidR="009B39A8" w:rsidRDefault="009B39A8"/>
    <w:p w14:paraId="4A6820E6" w14:textId="5D553047" w:rsidR="009B39A8" w:rsidRDefault="0082534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评审日期：</w:t>
      </w:r>
      <w:r w:rsidR="0080725E">
        <w:rPr>
          <w:rFonts w:hint="eastAsia"/>
          <w:sz w:val="32"/>
          <w:szCs w:val="32"/>
        </w:rPr>
        <w:t xml:space="preserve"> 2019</w:t>
      </w:r>
      <w:r>
        <w:rPr>
          <w:rFonts w:hint="eastAsia"/>
          <w:sz w:val="32"/>
          <w:szCs w:val="32"/>
        </w:rPr>
        <w:t>年</w:t>
      </w:r>
      <w:r w:rsidR="0080725E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0F7171">
        <w:rPr>
          <w:rFonts w:hint="eastAsia"/>
          <w:sz w:val="32"/>
          <w:szCs w:val="32"/>
        </w:rPr>
        <w:t>28</w:t>
      </w:r>
      <w:r>
        <w:rPr>
          <w:rFonts w:hint="eastAsia"/>
          <w:sz w:val="32"/>
          <w:szCs w:val="32"/>
        </w:rPr>
        <w:t>日</w:t>
      </w:r>
    </w:p>
    <w:p w14:paraId="17C30135" w14:textId="77777777" w:rsidR="009B39A8" w:rsidRDefault="009B39A8"/>
    <w:p w14:paraId="2F120614" w14:textId="77777777" w:rsidR="009B39A8" w:rsidRDefault="009B39A8"/>
    <w:p w14:paraId="617FED1A" w14:textId="77777777" w:rsidR="009B39A8" w:rsidRDefault="009B39A8"/>
    <w:p w14:paraId="03B7F55C" w14:textId="77777777" w:rsidR="009B39A8" w:rsidRDefault="009B39A8"/>
    <w:p w14:paraId="434C8803" w14:textId="77777777" w:rsidR="009B39A8" w:rsidRDefault="009B39A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EndPr/>
      <w:sdtContent>
        <w:p w14:paraId="6A0AC0C4" w14:textId="77777777" w:rsidR="009B39A8" w:rsidRDefault="00825348">
          <w:pPr>
            <w:pStyle w:val="TOC2"/>
          </w:pPr>
          <w:r>
            <w:rPr>
              <w:lang w:val="zh-CN"/>
            </w:rPr>
            <w:t>目录</w:t>
          </w:r>
        </w:p>
        <w:p w14:paraId="6021CCA7" w14:textId="77777777" w:rsidR="0020656A" w:rsidRDefault="00825348">
          <w:pPr>
            <w:pStyle w:val="13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1292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>1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．导言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0BB4FA43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3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1.1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目的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8F19CC7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4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1.2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范围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_Toc13181294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818603A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5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1.3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引用标准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_Toc13181295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4A30540E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6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1.4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参考资料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_Toc13181296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B1585C3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7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1.5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版本更新信息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_Toc13181297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43B95A2A" w14:textId="77777777" w:rsidR="0020656A" w:rsidRDefault="00704F78">
          <w:pPr>
            <w:pStyle w:val="13"/>
            <w:rPr>
              <w:noProof/>
              <w:kern w:val="2"/>
              <w:sz w:val="21"/>
            </w:rPr>
          </w:pPr>
          <w:hyperlink w:anchor="_Toc13181298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>2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．详细设计简述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_Toc13181298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8C4CC4F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299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2.1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设计简介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_Toc13181299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70DEBE60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00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 xml:space="preserve">2.2 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模块简介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_Toc13181300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6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C3A5440" w14:textId="77777777" w:rsidR="0020656A" w:rsidRDefault="00704F78">
          <w:pPr>
            <w:pStyle w:val="13"/>
            <w:rPr>
              <w:noProof/>
              <w:kern w:val="2"/>
              <w:sz w:val="21"/>
            </w:rPr>
          </w:pPr>
          <w:hyperlink w:anchor="_Toc13181301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>3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、界面详细设计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_Toc13181301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7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4BED9F7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02" w:history="1">
            <w:r w:rsidR="0020656A" w:rsidRPr="005265C7">
              <w:rPr>
                <w:rStyle w:val="af6"/>
                <w:noProof/>
              </w:rPr>
              <w:t>3.1</w:t>
            </w:r>
            <w:r w:rsidR="0020656A" w:rsidRPr="005265C7">
              <w:rPr>
                <w:rStyle w:val="af6"/>
                <w:rFonts w:hint="eastAsia"/>
                <w:noProof/>
              </w:rPr>
              <w:t>、页面设计说明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7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8BCB3D8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03" w:history="1">
            <w:r w:rsidR="0020656A" w:rsidRPr="005265C7">
              <w:rPr>
                <w:rStyle w:val="af6"/>
                <w:noProof/>
              </w:rPr>
              <w:t>3.2</w:t>
            </w:r>
            <w:r w:rsidR="0020656A" w:rsidRPr="005265C7">
              <w:rPr>
                <w:rStyle w:val="af6"/>
                <w:rFonts w:hint="eastAsia"/>
                <w:noProof/>
              </w:rPr>
              <w:t>、静态页面详细设计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7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A4C3A83" w14:textId="77777777" w:rsidR="0020656A" w:rsidRDefault="00704F78">
          <w:pPr>
            <w:pStyle w:val="13"/>
            <w:rPr>
              <w:noProof/>
              <w:kern w:val="2"/>
              <w:sz w:val="21"/>
            </w:rPr>
          </w:pPr>
          <w:hyperlink w:anchor="_Toc13181304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>4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、公共部分接口设计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_Toc13181304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96D93A7" w14:textId="77777777" w:rsidR="0020656A" w:rsidRDefault="00704F78">
          <w:pPr>
            <w:pStyle w:val="13"/>
            <w:rPr>
              <w:noProof/>
              <w:kern w:val="2"/>
              <w:sz w:val="21"/>
            </w:rPr>
          </w:pPr>
          <w:hyperlink w:anchor="_Toc13181305" w:history="1">
            <w:r w:rsidR="0020656A" w:rsidRPr="005265C7">
              <w:rPr>
                <w:rStyle w:val="af6"/>
                <w:rFonts w:ascii="Times New Roman" w:eastAsia="黑体" w:hAnsi="Times New Roman"/>
                <w:noProof/>
              </w:rPr>
              <w:t>5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、学生端模块详细设计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_Toc13181305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BC61BE7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06" w:history="1">
            <w:r w:rsidR="0020656A" w:rsidRPr="005265C7">
              <w:rPr>
                <w:rStyle w:val="af6"/>
                <w:noProof/>
              </w:rPr>
              <w:t>5.1</w:t>
            </w:r>
            <w:r w:rsidR="0020656A" w:rsidRPr="005265C7">
              <w:rPr>
                <w:rStyle w:val="af6"/>
                <w:rFonts w:hint="eastAsia"/>
                <w:noProof/>
              </w:rPr>
              <w:t>、提交作业模块详细设计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_Toc13181306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A29232B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07" w:history="1">
            <w:r w:rsidR="0020656A" w:rsidRPr="005265C7">
              <w:rPr>
                <w:rStyle w:val="af6"/>
                <w:noProof/>
              </w:rPr>
              <w:t xml:space="preserve">5.1.1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_Toc13181307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9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736EF94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08" w:history="1">
            <w:r w:rsidR="0020656A" w:rsidRPr="005265C7">
              <w:rPr>
                <w:rStyle w:val="af6"/>
                <w:noProof/>
              </w:rPr>
              <w:t xml:space="preserve">5.1.2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_Toc13181308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191DB21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09" w:history="1">
            <w:r w:rsidR="0020656A" w:rsidRPr="005265C7">
              <w:rPr>
                <w:rStyle w:val="af6"/>
                <w:noProof/>
              </w:rPr>
              <w:t xml:space="preserve">5.1.3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_Toc13181309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12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63905D13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0" w:history="1">
            <w:r w:rsidR="0020656A" w:rsidRPr="005265C7">
              <w:rPr>
                <w:rStyle w:val="af6"/>
                <w:noProof/>
              </w:rPr>
              <w:t xml:space="preserve">5.1.4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_Toc13181310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12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44F84CF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1" w:history="1">
            <w:r w:rsidR="0020656A" w:rsidRPr="005265C7">
              <w:rPr>
                <w:rStyle w:val="af6"/>
                <w:noProof/>
              </w:rPr>
              <w:t xml:space="preserve">5.1.5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_Toc13181311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69A6CA0B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12" w:history="1">
            <w:r w:rsidR="0020656A" w:rsidRPr="005265C7">
              <w:rPr>
                <w:rStyle w:val="af6"/>
                <w:noProof/>
              </w:rPr>
              <w:t>5.2</w:t>
            </w:r>
            <w:r w:rsidR="0020656A" w:rsidRPr="005265C7">
              <w:rPr>
                <w:rStyle w:val="af6"/>
                <w:rFonts w:hint="eastAsia"/>
                <w:noProof/>
              </w:rPr>
              <w:t>成绩查询模块详细设计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16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EA207D3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3" w:history="1">
            <w:r w:rsidR="0020656A" w:rsidRPr="005265C7">
              <w:rPr>
                <w:rStyle w:val="af6"/>
                <w:noProof/>
              </w:rPr>
              <w:t xml:space="preserve">5.2.1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16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6912FED8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4" w:history="1">
            <w:r w:rsidR="0020656A" w:rsidRPr="005265C7">
              <w:rPr>
                <w:rStyle w:val="af6"/>
                <w:noProof/>
              </w:rPr>
              <w:t xml:space="preserve">5.2.2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_Toc13181314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17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8C79277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5" w:history="1">
            <w:r w:rsidR="0020656A" w:rsidRPr="005265C7">
              <w:rPr>
                <w:rStyle w:val="af6"/>
                <w:noProof/>
              </w:rPr>
              <w:t xml:space="preserve">5.2.3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_Toc13181315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B4AAB95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6" w:history="1">
            <w:r w:rsidR="0020656A" w:rsidRPr="005265C7">
              <w:rPr>
                <w:rStyle w:val="af6"/>
                <w:noProof/>
              </w:rPr>
              <w:t xml:space="preserve">5.2.4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_Toc13181316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19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AA5507D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17" w:history="1">
            <w:r w:rsidR="0020656A" w:rsidRPr="005265C7">
              <w:rPr>
                <w:rStyle w:val="af6"/>
                <w:noProof/>
              </w:rPr>
              <w:t xml:space="preserve">5.2.5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_Toc13181317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20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730DB1AF" w14:textId="77777777" w:rsidR="0020656A" w:rsidRDefault="00704F78">
          <w:pPr>
            <w:pStyle w:val="13"/>
            <w:tabs>
              <w:tab w:val="left" w:pos="840"/>
            </w:tabs>
            <w:rPr>
              <w:noProof/>
              <w:kern w:val="2"/>
              <w:sz w:val="21"/>
            </w:rPr>
          </w:pPr>
          <w:hyperlink w:anchor="_Toc13181318" w:history="1"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6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、</w:t>
            </w:r>
            <w:r w:rsidR="0020656A">
              <w:rPr>
                <w:noProof/>
                <w:kern w:val="2"/>
                <w:sz w:val="21"/>
              </w:rPr>
              <w:tab/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教师端模块详细设计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_Toc13181318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6F668474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19" w:history="1">
            <w:r w:rsidR="0020656A" w:rsidRPr="005265C7">
              <w:rPr>
                <w:rStyle w:val="af6"/>
                <w:noProof/>
              </w:rPr>
              <w:t>6.1</w:t>
            </w:r>
            <w:r w:rsidR="0020656A" w:rsidRPr="005265C7">
              <w:rPr>
                <w:rStyle w:val="af6"/>
                <w:rFonts w:hint="eastAsia"/>
                <w:noProof/>
              </w:rPr>
              <w:t>、作业发布模块详细设计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_Toc13181319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4AF435F9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0" w:history="1">
            <w:r w:rsidR="0020656A" w:rsidRPr="005265C7">
              <w:rPr>
                <w:rStyle w:val="af6"/>
                <w:noProof/>
              </w:rPr>
              <w:t xml:space="preserve">6.1.1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_Toc13181320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5C77796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1" w:history="1">
            <w:r w:rsidR="0020656A" w:rsidRPr="005265C7">
              <w:rPr>
                <w:rStyle w:val="af6"/>
                <w:noProof/>
              </w:rPr>
              <w:t xml:space="preserve">6.1.2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_Toc13181321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22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0437F13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2" w:history="1">
            <w:r w:rsidR="0020656A" w:rsidRPr="005265C7">
              <w:rPr>
                <w:rStyle w:val="af6"/>
                <w:noProof/>
              </w:rPr>
              <w:t xml:space="preserve">6.1.3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86EBD9D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3" w:history="1">
            <w:r w:rsidR="0020656A" w:rsidRPr="005265C7">
              <w:rPr>
                <w:rStyle w:val="af6"/>
                <w:noProof/>
              </w:rPr>
              <w:t xml:space="preserve">6.1.4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B6D1557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4" w:history="1">
            <w:r w:rsidR="0020656A" w:rsidRPr="005265C7">
              <w:rPr>
                <w:rStyle w:val="af6"/>
                <w:noProof/>
              </w:rPr>
              <w:t xml:space="preserve">6.1.5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_Toc13181324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28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2D87443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25" w:history="1">
            <w:r w:rsidR="0020656A" w:rsidRPr="005265C7">
              <w:rPr>
                <w:rStyle w:val="af6"/>
                <w:noProof/>
              </w:rPr>
              <w:t>6.2</w:t>
            </w:r>
            <w:r w:rsidR="0020656A" w:rsidRPr="005265C7">
              <w:rPr>
                <w:rStyle w:val="af6"/>
                <w:rFonts w:hint="eastAsia"/>
                <w:noProof/>
              </w:rPr>
              <w:t>、作业批改模块详细设计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_Toc13181325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30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4F0F706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6" w:history="1">
            <w:r w:rsidR="0020656A" w:rsidRPr="005265C7">
              <w:rPr>
                <w:rStyle w:val="af6"/>
                <w:noProof/>
              </w:rPr>
              <w:t xml:space="preserve">6.2.1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_Toc13181326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30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7B415BFF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7" w:history="1">
            <w:r w:rsidR="0020656A" w:rsidRPr="005265C7">
              <w:rPr>
                <w:rStyle w:val="af6"/>
                <w:noProof/>
              </w:rPr>
              <w:t xml:space="preserve">6.2.2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_Toc13181327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5733608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8" w:history="1">
            <w:r w:rsidR="0020656A" w:rsidRPr="005265C7">
              <w:rPr>
                <w:rStyle w:val="af6"/>
                <w:noProof/>
              </w:rPr>
              <w:t xml:space="preserve">6.2.3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_Toc13181328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33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7FEC9610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29" w:history="1">
            <w:r w:rsidR="0020656A" w:rsidRPr="005265C7">
              <w:rPr>
                <w:rStyle w:val="af6"/>
                <w:noProof/>
              </w:rPr>
              <w:t xml:space="preserve">6.2.4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_Toc13181329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245D6C1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0" w:history="1">
            <w:r w:rsidR="0020656A" w:rsidRPr="005265C7">
              <w:rPr>
                <w:rStyle w:val="af6"/>
                <w:noProof/>
              </w:rPr>
              <w:t xml:space="preserve">6.2.5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_Toc13181330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C4C762B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31" w:history="1">
            <w:r w:rsidR="0020656A" w:rsidRPr="005265C7">
              <w:rPr>
                <w:rStyle w:val="af6"/>
                <w:noProof/>
              </w:rPr>
              <w:t>6.3</w:t>
            </w:r>
            <w:r w:rsidR="0020656A" w:rsidRPr="005265C7">
              <w:rPr>
                <w:rStyle w:val="af6"/>
                <w:rFonts w:hint="eastAsia"/>
                <w:noProof/>
              </w:rPr>
              <w:t>、成绩查询模块详细设计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_Toc13181331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36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C5E111B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2" w:history="1">
            <w:r w:rsidR="0020656A" w:rsidRPr="005265C7">
              <w:rPr>
                <w:rStyle w:val="af6"/>
                <w:noProof/>
              </w:rPr>
              <w:t xml:space="preserve">6.3.1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37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FC32F92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3" w:history="1">
            <w:r w:rsidR="0020656A" w:rsidRPr="005265C7">
              <w:rPr>
                <w:rStyle w:val="af6"/>
                <w:noProof/>
              </w:rPr>
              <w:t xml:space="preserve">6.3.2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38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1E04CA0F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4" w:history="1">
            <w:r w:rsidR="0020656A" w:rsidRPr="005265C7">
              <w:rPr>
                <w:rStyle w:val="af6"/>
                <w:noProof/>
              </w:rPr>
              <w:t xml:space="preserve">6.3.3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_Toc13181334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39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38C86902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5" w:history="1">
            <w:r w:rsidR="0020656A" w:rsidRPr="005265C7">
              <w:rPr>
                <w:rStyle w:val="af6"/>
                <w:noProof/>
              </w:rPr>
              <w:t xml:space="preserve">6.3.4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_Toc13181335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40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7B71371B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6" w:history="1">
            <w:r w:rsidR="0020656A" w:rsidRPr="005265C7">
              <w:rPr>
                <w:rStyle w:val="af6"/>
                <w:noProof/>
              </w:rPr>
              <w:t xml:space="preserve">6.3.5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_Toc13181336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41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415C0EA7" w14:textId="77777777" w:rsidR="0020656A" w:rsidRDefault="00704F78">
          <w:pPr>
            <w:pStyle w:val="13"/>
            <w:tabs>
              <w:tab w:val="left" w:pos="840"/>
            </w:tabs>
            <w:rPr>
              <w:noProof/>
              <w:kern w:val="2"/>
              <w:sz w:val="21"/>
            </w:rPr>
          </w:pPr>
          <w:hyperlink w:anchor="_Toc13181337" w:history="1"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7</w:t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、</w:t>
            </w:r>
            <w:r w:rsidR="0020656A">
              <w:rPr>
                <w:noProof/>
                <w:kern w:val="2"/>
                <w:sz w:val="21"/>
              </w:rPr>
              <w:tab/>
            </w:r>
            <w:r w:rsidR="0020656A" w:rsidRPr="005265C7">
              <w:rPr>
                <w:rStyle w:val="af6"/>
                <w:rFonts w:ascii="Times New Roman" w:eastAsia="黑体" w:hAnsi="Times New Roman" w:hint="eastAsia"/>
                <w:noProof/>
              </w:rPr>
              <w:t>公共部分模块详细设计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_Toc13181337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43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03AB02A6" w14:textId="77777777" w:rsidR="0020656A" w:rsidRDefault="00704F78" w:rsidP="0020656A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81338" w:history="1">
            <w:r w:rsidR="0020656A" w:rsidRPr="005265C7">
              <w:rPr>
                <w:rStyle w:val="af6"/>
                <w:noProof/>
              </w:rPr>
              <w:t>7.1</w:t>
            </w:r>
            <w:r w:rsidR="0020656A" w:rsidRPr="005265C7">
              <w:rPr>
                <w:rStyle w:val="af6"/>
                <w:rFonts w:hint="eastAsia"/>
                <w:noProof/>
              </w:rPr>
              <w:t>、登录模块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_Toc13181338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43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29155F2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39" w:history="1">
            <w:r w:rsidR="0020656A" w:rsidRPr="005265C7">
              <w:rPr>
                <w:rStyle w:val="af6"/>
                <w:noProof/>
              </w:rPr>
              <w:t xml:space="preserve">7.1.1 </w:t>
            </w:r>
            <w:r w:rsidR="0020656A" w:rsidRPr="005265C7">
              <w:rPr>
                <w:rStyle w:val="af6"/>
                <w:rFonts w:hint="eastAsia"/>
                <w:noProof/>
              </w:rPr>
              <w:t>表现层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_Toc13181339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43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C9B153C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40" w:history="1">
            <w:r w:rsidR="0020656A" w:rsidRPr="005265C7">
              <w:rPr>
                <w:rStyle w:val="af6"/>
                <w:noProof/>
              </w:rPr>
              <w:t xml:space="preserve">7.1.2 </w:t>
            </w:r>
            <w:r w:rsidR="0020656A" w:rsidRPr="005265C7">
              <w:rPr>
                <w:rStyle w:val="af6"/>
                <w:rFonts w:hint="eastAsia"/>
                <w:noProof/>
              </w:rPr>
              <w:t>控制层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_Toc13181340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44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48A5CFD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41" w:history="1">
            <w:r w:rsidR="0020656A" w:rsidRPr="005265C7">
              <w:rPr>
                <w:rStyle w:val="af6"/>
                <w:noProof/>
              </w:rPr>
              <w:t xml:space="preserve">7.1.3 </w:t>
            </w:r>
            <w:r w:rsidR="0020656A" w:rsidRPr="005265C7">
              <w:rPr>
                <w:rStyle w:val="af6"/>
                <w:rFonts w:hint="eastAsia"/>
                <w:noProof/>
              </w:rPr>
              <w:t>业务逻辑层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_Toc13181341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45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B1E269B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42" w:history="1">
            <w:r w:rsidR="0020656A" w:rsidRPr="005265C7">
              <w:rPr>
                <w:rStyle w:val="af6"/>
                <w:noProof/>
              </w:rPr>
              <w:t xml:space="preserve">7.1.4 </w:t>
            </w:r>
            <w:r w:rsidR="0020656A" w:rsidRPr="005265C7">
              <w:rPr>
                <w:rStyle w:val="af6"/>
                <w:rFonts w:hint="eastAsia"/>
                <w:noProof/>
              </w:rPr>
              <w:t>数据持久层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_Toc13181342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46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2EBBFA33" w14:textId="77777777" w:rsidR="0020656A" w:rsidRDefault="00704F78" w:rsidP="0020656A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81343" w:history="1">
            <w:r w:rsidR="0020656A" w:rsidRPr="005265C7">
              <w:rPr>
                <w:rStyle w:val="af6"/>
                <w:noProof/>
              </w:rPr>
              <w:t xml:space="preserve">7.1.5 </w:t>
            </w:r>
            <w:r w:rsidR="0020656A" w:rsidRPr="005265C7">
              <w:rPr>
                <w:rStyle w:val="af6"/>
                <w:rFonts w:hint="eastAsia"/>
                <w:noProof/>
              </w:rPr>
              <w:t>域模型层</w:t>
            </w:r>
            <w:r w:rsidR="0020656A">
              <w:rPr>
                <w:noProof/>
                <w:webHidden/>
              </w:rPr>
              <w:tab/>
            </w:r>
            <w:r w:rsidR="0020656A">
              <w:rPr>
                <w:noProof/>
                <w:webHidden/>
              </w:rPr>
              <w:fldChar w:fldCharType="begin"/>
            </w:r>
            <w:r w:rsidR="0020656A">
              <w:rPr>
                <w:noProof/>
                <w:webHidden/>
              </w:rPr>
              <w:instrText xml:space="preserve"> PAGEREF _Toc13181343 \h </w:instrText>
            </w:r>
            <w:r w:rsidR="0020656A">
              <w:rPr>
                <w:noProof/>
                <w:webHidden/>
              </w:rPr>
            </w:r>
            <w:r w:rsidR="0020656A">
              <w:rPr>
                <w:noProof/>
                <w:webHidden/>
              </w:rPr>
              <w:fldChar w:fldCharType="separate"/>
            </w:r>
            <w:r w:rsidR="0020656A">
              <w:rPr>
                <w:noProof/>
                <w:webHidden/>
              </w:rPr>
              <w:t>49</w:t>
            </w:r>
            <w:r w:rsidR="0020656A">
              <w:rPr>
                <w:noProof/>
                <w:webHidden/>
              </w:rPr>
              <w:fldChar w:fldCharType="end"/>
            </w:r>
          </w:hyperlink>
        </w:p>
        <w:p w14:paraId="565F8EB9" w14:textId="01F2508A" w:rsidR="009B39A8" w:rsidRDefault="00825348">
          <w:r>
            <w:rPr>
              <w:b/>
              <w:bCs/>
              <w:lang w:val="zh-CN"/>
            </w:rPr>
            <w:fldChar w:fldCharType="end"/>
          </w:r>
        </w:p>
      </w:sdtContent>
    </w:sdt>
    <w:p w14:paraId="2AF329DF" w14:textId="77777777" w:rsidR="009B39A8" w:rsidRDefault="00825348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13181292"/>
      <w:r>
        <w:rPr>
          <w:rFonts w:ascii="Times New Roman" w:eastAsia="黑体" w:hAnsi="Times New Roman"/>
          <w:color w:val="auto"/>
          <w:sz w:val="44"/>
          <w:szCs w:val="44"/>
        </w:rPr>
        <w:t>1</w:t>
      </w:r>
      <w:r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>
        <w:rPr>
          <w:rFonts w:ascii="Times New Roman" w:eastAsia="黑体" w:hAnsi="Times New Roman"/>
          <w:color w:val="auto"/>
          <w:sz w:val="44"/>
          <w:szCs w:val="44"/>
        </w:rPr>
        <w:tab/>
      </w:r>
    </w:p>
    <w:p w14:paraId="4D9A219C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40348448"/>
      <w:bookmarkStart w:id="3" w:name="_Toc459082583"/>
      <w:bookmarkStart w:id="4" w:name="_Toc445715206"/>
      <w:bookmarkStart w:id="5" w:name="_Toc440348420"/>
      <w:bookmarkStart w:id="6" w:name="_Toc440351860"/>
      <w:bookmarkStart w:id="7" w:name="_Toc440351844"/>
      <w:bookmarkStart w:id="8" w:name="_Toc435555001"/>
      <w:bookmarkStart w:id="9" w:name="_Toc439479044"/>
      <w:bookmarkStart w:id="10" w:name="_Toc439479245"/>
      <w:bookmarkStart w:id="11" w:name="_Toc439486668"/>
      <w:bookmarkStart w:id="12" w:name="_Toc435871190"/>
      <w:bookmarkStart w:id="13" w:name="_Toc439479125"/>
      <w:bookmarkStart w:id="14" w:name="_Toc439486266"/>
      <w:bookmarkStart w:id="15" w:name="_Toc439486445"/>
      <w:bookmarkStart w:id="16" w:name="_Toc435515184"/>
      <w:bookmarkStart w:id="17" w:name="_Toc439486685"/>
      <w:bookmarkStart w:id="18" w:name="_Toc440343812"/>
      <w:bookmarkStart w:id="19" w:name="_Toc439478830"/>
      <w:bookmarkStart w:id="20" w:name="_Toc440343824"/>
      <w:bookmarkStart w:id="21" w:name="_Toc439216690"/>
      <w:bookmarkStart w:id="22" w:name="_Toc439478941"/>
      <w:bookmarkStart w:id="23" w:name="_Toc440343883"/>
      <w:bookmarkStart w:id="24" w:name="_Toc439486572"/>
      <w:bookmarkStart w:id="25" w:name="_Toc435931855"/>
      <w:bookmarkStart w:id="26" w:name="_Toc439486469"/>
      <w:bookmarkStart w:id="27" w:name="_Toc13181293"/>
      <w:r>
        <w:rPr>
          <w:rFonts w:ascii="Times New Roman" w:eastAsia="黑体" w:hAnsi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083018" w14:textId="77777777" w:rsidR="009B39A8" w:rsidRDefault="0082534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 w:rsidR="00C773C0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ascii="Times New Roman" w:hAnsi="Times New Roman" w:cs="Times New Roman" w:hint="eastAsia"/>
          <w:sz w:val="24"/>
          <w:szCs w:val="24"/>
        </w:rPr>
        <w:t>是为了指导和规范</w:t>
      </w:r>
      <w:r w:rsidR="0080725E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ascii="Times New Roman" w:hAnsi="Times New Roman" w:cs="Times New Roman" w:hint="eastAsia"/>
          <w:sz w:val="24"/>
          <w:szCs w:val="24"/>
        </w:rPr>
        <w:t>设计文档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E29DB11" w14:textId="77777777" w:rsidR="009B39A8" w:rsidRDefault="00825348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16C5E68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14:paraId="412AA516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14:paraId="1C0C0C1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14:paraId="1539AD8C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14:paraId="60C394B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13181294"/>
      <w:r>
        <w:rPr>
          <w:rFonts w:ascii="Times New Roman" w:eastAsia="黑体" w:hAnsi="Times New Roman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14:paraId="4A2E48C4" w14:textId="77777777" w:rsidR="009B39A8" w:rsidRPr="0080725E" w:rsidRDefault="0080725E" w:rsidP="0080725E">
      <w:r>
        <w:rPr>
          <w:rFonts w:hint="eastAsia"/>
        </w:rPr>
        <w:t xml:space="preserve">    </w:t>
      </w:r>
      <w:r>
        <w:rPr>
          <w:rFonts w:hint="eastAsia"/>
        </w:rPr>
        <w:t>因为该系统的开发使用增量模型</w:t>
      </w:r>
      <w:bookmarkStart w:id="30" w:name="_Toc435555003"/>
      <w:r>
        <w:rPr>
          <w:rFonts w:hint="eastAsia"/>
        </w:rPr>
        <w:t>，故</w:t>
      </w:r>
      <w:r w:rsidR="00825348">
        <w:rPr>
          <w:rFonts w:ascii="Times New Roman" w:hAnsi="Times New Roman" w:cs="Times New Roman" w:hint="eastAsia"/>
          <w:sz w:val="24"/>
          <w:szCs w:val="24"/>
        </w:rPr>
        <w:t>该文档内容涵盖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系统的</w:t>
      </w:r>
      <w:r>
        <w:rPr>
          <w:rFonts w:ascii="Times New Roman" w:hAnsi="Times New Roman" w:cs="Times New Roman" w:hint="eastAsia"/>
          <w:sz w:val="24"/>
          <w:szCs w:val="24"/>
        </w:rPr>
        <w:t>核心</w:t>
      </w:r>
      <w:r w:rsidR="00825348">
        <w:rPr>
          <w:rFonts w:ascii="Times New Roman" w:hAnsi="Times New Roman" w:cs="Times New Roman" w:hint="eastAsia"/>
          <w:sz w:val="24"/>
          <w:szCs w:val="24"/>
        </w:rPr>
        <w:t>功能模块的详细设计描述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6CAA57D3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13181295"/>
      <w:bookmarkStart w:id="33" w:name="_Toc435555005"/>
      <w:bookmarkEnd w:id="30"/>
      <w:r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2"/>
    </w:p>
    <w:p w14:paraId="5DF82493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139FFD09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13181296"/>
      <w:r>
        <w:rPr>
          <w:rFonts w:ascii="Times New Roman" w:eastAsia="黑体" w:hAnsi="Times New Roman"/>
          <w:color w:val="auto"/>
          <w:sz w:val="30"/>
          <w:szCs w:val="30"/>
        </w:rPr>
        <w:lastRenderedPageBreak/>
        <w:t xml:space="preserve">1.4 </w:t>
      </w:r>
      <w:r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14:paraId="7BBB0FBE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5257E52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13181297"/>
      <w:r>
        <w:rPr>
          <w:rFonts w:ascii="Times New Roman" w:eastAsia="黑体" w:hAnsi="Times New Roman"/>
          <w:color w:val="auto"/>
          <w:sz w:val="30"/>
          <w:szCs w:val="30"/>
        </w:rPr>
        <w:t xml:space="preserve">1.5 </w:t>
      </w:r>
      <w:r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3"/>
      <w:bookmarkEnd w:id="36"/>
    </w:p>
    <w:p w14:paraId="11000AFA" w14:textId="77777777" w:rsidR="009B39A8" w:rsidRDefault="00825348" w:rsidP="0080725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</w:t>
      </w:r>
      <w:r w:rsidR="0080725E"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49B1D690" w14:textId="77777777" w:rsidR="009B39A8" w:rsidRDefault="009B3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9B39A8" w14:paraId="65C490D3" w14:textId="77777777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46811F90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2A4BB91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64BC84D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F41EE4C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14:paraId="0F5FB58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9B39A8" w14:paraId="7F614CC2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40F4EE1B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0F5F5A87" w14:textId="2BAF16A4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820A2EA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7716DBD9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42FD02C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9B39A8" w14:paraId="7260FCFB" w14:textId="77777777" w:rsidTr="006507CA">
        <w:trPr>
          <w:trHeight w:val="273"/>
          <w:jc w:val="center"/>
        </w:trPr>
        <w:tc>
          <w:tcPr>
            <w:tcW w:w="1451" w:type="dxa"/>
            <w:tcBorders>
              <w:top w:val="nil"/>
              <w:bottom w:val="single" w:sz="4" w:space="0" w:color="auto"/>
            </w:tcBorders>
            <w:vAlign w:val="center"/>
          </w:tcPr>
          <w:p w14:paraId="52CAA9F5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nil"/>
              <w:bottom w:val="single" w:sz="4" w:space="0" w:color="auto"/>
            </w:tcBorders>
            <w:vAlign w:val="center"/>
          </w:tcPr>
          <w:p w14:paraId="43E70308" w14:textId="4910FC62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  <w:bottom w:val="single" w:sz="4" w:space="0" w:color="auto"/>
            </w:tcBorders>
            <w:vAlign w:val="center"/>
          </w:tcPr>
          <w:p w14:paraId="106C1A62" w14:textId="7DD66DD8" w:rsidR="009B39A8" w:rsidRDefault="00492A6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25348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37" w:type="dxa"/>
            <w:tcBorders>
              <w:top w:val="nil"/>
              <w:bottom w:val="single" w:sz="4" w:space="0" w:color="auto"/>
            </w:tcBorders>
            <w:vAlign w:val="center"/>
          </w:tcPr>
          <w:p w14:paraId="1E3CD83A" w14:textId="7F4071E8" w:rsidR="009B39A8" w:rsidRDefault="00395A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  <w:tc>
          <w:tcPr>
            <w:tcW w:w="2131" w:type="dxa"/>
            <w:tcBorders>
              <w:top w:val="nil"/>
              <w:bottom w:val="single" w:sz="4" w:space="0" w:color="auto"/>
            </w:tcBorders>
            <w:vAlign w:val="center"/>
          </w:tcPr>
          <w:p w14:paraId="1F3FEC82" w14:textId="000876FA" w:rsidR="009B39A8" w:rsidRDefault="00FB4F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第二发布版本</w:t>
            </w:r>
          </w:p>
        </w:tc>
      </w:tr>
      <w:tr w:rsidR="006507CA" w14:paraId="68DAE8A6" w14:textId="77777777" w:rsidTr="006507CA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633C4C8C" w14:textId="611EFE72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003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B517AD1" w14:textId="7D143420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2019.6.28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FE1633E" w14:textId="0B20B23B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3.0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24A907A9" w14:textId="0800CFFE" w:rsidR="006507CA" w:rsidRDefault="00395A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增添</w:t>
            </w:r>
            <w:r w:rsidR="000F7171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 w:rsidR="000F7171">
              <w:rPr>
                <w:rFonts w:ascii="Times New Roman" w:hAnsi="Times New Roman" w:cs="Times New Roman" w:hint="eastAsia"/>
                <w:sz w:val="24"/>
                <w:szCs w:val="24"/>
              </w:rPr>
              <w:t>、公共部分接口设计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03979279" w14:textId="3E6E84B1" w:rsidR="006507CA" w:rsidRDefault="00FB7CA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第三发布版本</w:t>
            </w:r>
          </w:p>
        </w:tc>
      </w:tr>
    </w:tbl>
    <w:p w14:paraId="6F407F14" w14:textId="77777777" w:rsidR="009B39A8" w:rsidRPr="0080725E" w:rsidRDefault="0080725E" w:rsidP="0080725E"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80725E">
        <w:rPr>
          <w:rFonts w:ascii="Times New Roman" w:hAnsi="Times New Roman" w:cs="Times New Roman" w:hint="eastAsia"/>
          <w:sz w:val="21"/>
          <w:szCs w:val="21"/>
        </w:rPr>
        <w:t>表</w:t>
      </w:r>
      <w:r w:rsidRPr="0080725E">
        <w:rPr>
          <w:rFonts w:ascii="Times New Roman" w:hAnsi="Times New Roman" w:cs="Times New Roman" w:hint="eastAsia"/>
          <w:sz w:val="21"/>
          <w:szCs w:val="21"/>
        </w:rPr>
        <w:t xml:space="preserve">1-1   </w:t>
      </w:r>
      <w:r w:rsidRPr="0080725E">
        <w:rPr>
          <w:rFonts w:ascii="Times New Roman" w:hAnsi="Times New Roman" w:cs="Times New Roman" w:hint="eastAsia"/>
          <w:sz w:val="21"/>
          <w:szCs w:val="21"/>
        </w:rPr>
        <w:t>文档更新记录</w:t>
      </w:r>
    </w:p>
    <w:p w14:paraId="18582312" w14:textId="7D41DD6B" w:rsidR="009B39A8" w:rsidRDefault="00825348">
      <w:pPr>
        <w:pStyle w:val="12"/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37" w:name="_Toc435555006"/>
      <w:bookmarkStart w:id="38" w:name="_Toc13181298"/>
      <w:r>
        <w:rPr>
          <w:rFonts w:ascii="Times New Roman" w:eastAsia="黑体" w:hAnsi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．详细设计简述</w:t>
      </w:r>
      <w:bookmarkEnd w:id="37"/>
      <w:bookmarkEnd w:id="38"/>
    </w:p>
    <w:p w14:paraId="0846264F" w14:textId="2432D911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9" w:name="_Toc435555007"/>
      <w:bookmarkStart w:id="40" w:name="_Toc13181299"/>
      <w:r>
        <w:rPr>
          <w:rFonts w:ascii="Times New Roman" w:eastAsia="黑体" w:hAnsi="Times New Roman"/>
          <w:color w:val="auto"/>
          <w:sz w:val="30"/>
          <w:szCs w:val="30"/>
        </w:rPr>
        <w:t>2.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设计</w:t>
      </w:r>
      <w:r>
        <w:rPr>
          <w:rFonts w:ascii="Times New Roman" w:eastAsia="黑体" w:hAnsi="Times New Roman"/>
          <w:color w:val="auto"/>
          <w:sz w:val="30"/>
          <w:szCs w:val="30"/>
        </w:rPr>
        <w:t>简介</w:t>
      </w:r>
      <w:bookmarkEnd w:id="39"/>
      <w:bookmarkEnd w:id="40"/>
    </w:p>
    <w:p w14:paraId="06386418" w14:textId="7BA65169" w:rsidR="009B39A8" w:rsidRDefault="00825348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  <w:r w:rsidR="00515D21">
        <w:rPr>
          <w:rFonts w:ascii="Times New Roman" w:hAnsi="Times New Roman" w:cs="Times New Roman" w:hint="eastAsia"/>
          <w:sz w:val="24"/>
          <w:szCs w:val="24"/>
        </w:rPr>
        <w:t>作业批改</w:t>
      </w:r>
      <w:r w:rsidR="0080725E"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分层结构图如图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324DFC62" w14:textId="0341C119" w:rsidR="00515D21" w:rsidRPr="006E4232" w:rsidRDefault="006E4232" w:rsidP="006E4232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72F9A" wp14:editId="332A22CC">
            <wp:extent cx="5429250" cy="2876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9375" w14:textId="3038815D" w:rsidR="009B39A8" w:rsidRDefault="00825348">
      <w:pPr>
        <w:spacing w:line="360" w:lineRule="auto"/>
        <w:ind w:firstLineChars="200" w:firstLine="4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2</w:t>
      </w:r>
      <w:r>
        <w:t xml:space="preserve">-1 </w:t>
      </w:r>
      <w:r w:rsidR="00515D21"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515D21">
        <w:rPr>
          <w:rFonts w:ascii="Times New Roman" w:hAnsi="Times New Roman" w:cs="Times New Roman"/>
          <w:sz w:val="24"/>
          <w:szCs w:val="24"/>
        </w:rPr>
        <w:t>分层</w:t>
      </w:r>
      <w:r w:rsidR="0080725E">
        <w:rPr>
          <w:rFonts w:hint="eastAsia"/>
        </w:rPr>
        <w:t>结构示意图</w:t>
      </w:r>
    </w:p>
    <w:p w14:paraId="7979C5D1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41" w:name="_Toc435555008"/>
      <w:bookmarkStart w:id="42" w:name="_Toc13181300"/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2.2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模块简介</w:t>
      </w:r>
      <w:bookmarkEnd w:id="41"/>
      <w:bookmarkEnd w:id="42"/>
    </w:p>
    <w:p w14:paraId="4FA6ECB8" w14:textId="7922D55E" w:rsidR="009B39A8" w:rsidRDefault="00825348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系统功能模块图如图</w:t>
      </w:r>
      <w:r w:rsidR="00AD46D9">
        <w:rPr>
          <w:rFonts w:ascii="Times New Roman" w:hAnsi="Times New Roman" w:cs="Times New Roman" w:hint="eastAsia"/>
          <w:sz w:val="24"/>
          <w:szCs w:val="24"/>
        </w:rPr>
        <w:t>2</w:t>
      </w:r>
      <w:r w:rsidR="00AD46D9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3EFCAFC" w14:textId="77777777" w:rsidR="00AD46D9" w:rsidRDefault="00AD46D9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 w:rsidRPr="00AD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51AC" wp14:editId="1432AD69">
            <wp:extent cx="4562475" cy="3362325"/>
            <wp:effectExtent l="0" t="0" r="9525" b="9525"/>
            <wp:docPr id="22" name="图片 22" descr="C:\Users\Administrator\Documents\Tencent Files\3309328487\FileRecv\MobileFile\Cache_4df1f0314a792bfc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Cache_4df1f0314a792bfc.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6D9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82848C6" w14:textId="7B9045CD" w:rsidR="00AD46D9" w:rsidRDefault="00AD46D9" w:rsidP="00AD46D9">
      <w:pPr>
        <w:widowControl w:val="0"/>
        <w:spacing w:after="0" w:line="360" w:lineRule="auto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作业批改系统功能模块图</w:t>
      </w:r>
    </w:p>
    <w:p w14:paraId="2D4E0313" w14:textId="1D3DA70A" w:rsidR="009B39A8" w:rsidRPr="00FB7CA9" w:rsidRDefault="00825348" w:rsidP="00FB7CA9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3" w:name="_Toc435555009"/>
      <w:bookmarkStart w:id="44" w:name="_Toc13181301"/>
      <w:r>
        <w:rPr>
          <w:rFonts w:ascii="Times New Roman" w:eastAsia="黑体" w:hAnsi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43"/>
      <w:bookmarkEnd w:id="44"/>
    </w:p>
    <w:p w14:paraId="24D8C1F3" w14:textId="77777777" w:rsidR="009B39A8" w:rsidRDefault="00825348">
      <w:pPr>
        <w:pStyle w:val="2"/>
        <w:rPr>
          <w:color w:val="auto"/>
        </w:rPr>
      </w:pPr>
      <w:bookmarkStart w:id="45" w:name="_Toc435555010"/>
      <w:bookmarkStart w:id="46" w:name="_Toc13181302"/>
      <w:r>
        <w:rPr>
          <w:rFonts w:hint="eastAsia"/>
          <w:color w:val="auto"/>
        </w:rPr>
        <w:t>3.1</w:t>
      </w:r>
      <w:r>
        <w:rPr>
          <w:rFonts w:hint="eastAsia"/>
          <w:color w:val="auto"/>
        </w:rPr>
        <w:t>、页面设计说明</w:t>
      </w:r>
      <w:bookmarkEnd w:id="45"/>
      <w:bookmarkEnd w:id="46"/>
    </w:p>
    <w:p w14:paraId="0273C74D" w14:textId="1637AAC1" w:rsidR="00FB7CA9" w:rsidRPr="00147851" w:rsidRDefault="00825348" w:rsidP="00147851">
      <w:pPr>
        <w:pStyle w:val="2"/>
        <w:rPr>
          <w:color w:val="auto"/>
        </w:rPr>
      </w:pPr>
      <w:bookmarkStart w:id="47" w:name="_Toc435555011"/>
      <w:bookmarkStart w:id="48" w:name="_Toc13181303"/>
      <w:r>
        <w:rPr>
          <w:rFonts w:hint="eastAsia"/>
          <w:color w:val="auto"/>
        </w:rPr>
        <w:t>3.2</w:t>
      </w:r>
      <w:r>
        <w:rPr>
          <w:rFonts w:hint="eastAsia"/>
          <w:color w:val="auto"/>
        </w:rPr>
        <w:t>、静态页面详细设计</w:t>
      </w:r>
      <w:bookmarkEnd w:id="47"/>
      <w:bookmarkEnd w:id="48"/>
    </w:p>
    <w:p w14:paraId="23E4F671" w14:textId="709E657C" w:rsidR="009B39A8" w:rsidRPr="00147851" w:rsidRDefault="007565CC" w:rsidP="0014785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825348">
        <w:rPr>
          <w:rFonts w:ascii="Times New Roman" w:hAnsi="Times New Roman" w:cs="Times New Roman" w:hint="eastAsia"/>
          <w:sz w:val="24"/>
          <w:szCs w:val="24"/>
        </w:rPr>
        <w:t>静态页面见表</w:t>
      </w:r>
      <w:r w:rsidR="008228BD">
        <w:rPr>
          <w:rFonts w:ascii="Times New Roman" w:hAnsi="Times New Roman" w:cs="Times New Roman" w:hint="eastAsia"/>
          <w:sz w:val="24"/>
          <w:szCs w:val="24"/>
        </w:rPr>
        <w:t>3</w:t>
      </w:r>
      <w:r w:rsidR="008228BD">
        <w:rPr>
          <w:rFonts w:ascii="Times New Roman" w:hAnsi="Times New Roman" w:cs="Times New Roman"/>
          <w:sz w:val="24"/>
          <w:szCs w:val="24"/>
        </w:rPr>
        <w:t>-1</w:t>
      </w:r>
      <w:r w:rsidR="008228BD">
        <w:rPr>
          <w:rFonts w:ascii="Times New Roman" w:hAnsi="Times New Roman" w:cs="Times New Roman" w:hint="eastAsia"/>
          <w:sz w:val="24"/>
          <w:szCs w:val="24"/>
        </w:rPr>
        <w:t>所示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43EA99F1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21CF13A3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310BBD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149C1BFE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283220E0" w14:textId="77777777">
        <w:trPr>
          <w:jc w:val="center"/>
        </w:trPr>
        <w:tc>
          <w:tcPr>
            <w:tcW w:w="2630" w:type="dxa"/>
            <w:vAlign w:val="center"/>
          </w:tcPr>
          <w:p w14:paraId="1A209502" w14:textId="6EB8024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 xml:space="preserve">学生首页 </w:t>
            </w:r>
          </w:p>
        </w:tc>
        <w:tc>
          <w:tcPr>
            <w:tcW w:w="2193" w:type="dxa"/>
            <w:vAlign w:val="center"/>
          </w:tcPr>
          <w:p w14:paraId="6F013B20" w14:textId="243D2010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StudentFace</w:t>
            </w:r>
            <w:proofErr w:type="spellEnd"/>
          </w:p>
        </w:tc>
        <w:tc>
          <w:tcPr>
            <w:tcW w:w="3682" w:type="dxa"/>
            <w:vAlign w:val="center"/>
          </w:tcPr>
          <w:p w14:paraId="1D462CD1" w14:textId="77777777" w:rsidR="009B39A8" w:rsidRDefault="009B39A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39A8" w14:paraId="77F93BC3" w14:textId="77777777">
        <w:trPr>
          <w:jc w:val="center"/>
        </w:trPr>
        <w:tc>
          <w:tcPr>
            <w:tcW w:w="2630" w:type="dxa"/>
            <w:vAlign w:val="center"/>
          </w:tcPr>
          <w:p w14:paraId="2623E7C6" w14:textId="6E5120A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提交作业</w:t>
            </w:r>
          </w:p>
        </w:tc>
        <w:tc>
          <w:tcPr>
            <w:tcW w:w="2193" w:type="dxa"/>
            <w:vAlign w:val="center"/>
          </w:tcPr>
          <w:p w14:paraId="4A7F6BD3" w14:textId="4FEE78D7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StuWrite</w:t>
            </w:r>
            <w:proofErr w:type="spellEnd"/>
          </w:p>
        </w:tc>
        <w:tc>
          <w:tcPr>
            <w:tcW w:w="3682" w:type="dxa"/>
            <w:vAlign w:val="center"/>
          </w:tcPr>
          <w:p w14:paraId="15584FC7" w14:textId="76F9EE09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学生可进行答题，答题后提交作业</w:t>
            </w:r>
          </w:p>
        </w:tc>
      </w:tr>
      <w:tr w:rsidR="009B39A8" w14:paraId="31716539" w14:textId="77777777">
        <w:trPr>
          <w:jc w:val="center"/>
        </w:trPr>
        <w:tc>
          <w:tcPr>
            <w:tcW w:w="2630" w:type="dxa"/>
            <w:vAlign w:val="center"/>
          </w:tcPr>
          <w:p w14:paraId="2F76AA11" w14:textId="6C60D36A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lastRenderedPageBreak/>
              <w:t>学生成绩查询</w:t>
            </w:r>
          </w:p>
        </w:tc>
        <w:tc>
          <w:tcPr>
            <w:tcW w:w="2193" w:type="dxa"/>
            <w:vAlign w:val="center"/>
          </w:tcPr>
          <w:p w14:paraId="76671C53" w14:textId="512377F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Stuquery</w:t>
            </w:r>
            <w:proofErr w:type="spellEnd"/>
          </w:p>
        </w:tc>
        <w:tc>
          <w:tcPr>
            <w:tcW w:w="3682" w:type="dxa"/>
            <w:vAlign w:val="center"/>
          </w:tcPr>
          <w:p w14:paraId="6CB6874C" w14:textId="503D700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学生查询成绩接口</w:t>
            </w:r>
          </w:p>
        </w:tc>
      </w:tr>
      <w:tr w:rsidR="000B4DA1" w14:paraId="14E03E1D" w14:textId="77777777">
        <w:trPr>
          <w:jc w:val="center"/>
        </w:trPr>
        <w:tc>
          <w:tcPr>
            <w:tcW w:w="2630" w:type="dxa"/>
            <w:vAlign w:val="center"/>
          </w:tcPr>
          <w:p w14:paraId="5C7857AC" w14:textId="4B5D698A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教师</w:t>
            </w:r>
            <w:r w:rsidRPr="007565CC">
              <w:rPr>
                <w:rFonts w:ascii="宋体" w:eastAsia="宋体" w:hAnsi="宋体" w:cs="宋体"/>
                <w:sz w:val="24"/>
                <w:szCs w:val="24"/>
              </w:rPr>
              <w:t>首页</w:t>
            </w:r>
          </w:p>
        </w:tc>
        <w:tc>
          <w:tcPr>
            <w:tcW w:w="2193" w:type="dxa"/>
            <w:vAlign w:val="center"/>
          </w:tcPr>
          <w:p w14:paraId="0FC8479D" w14:textId="04980EA1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Teacher</w:t>
            </w:r>
            <w:r w:rsidRPr="007565CC">
              <w:rPr>
                <w:rFonts w:ascii="宋体" w:eastAsia="宋体" w:hAnsi="宋体" w:cs="宋体"/>
                <w:sz w:val="24"/>
                <w:szCs w:val="24"/>
              </w:rPr>
              <w:t>Face</w:t>
            </w:r>
            <w:proofErr w:type="spellEnd"/>
          </w:p>
        </w:tc>
        <w:tc>
          <w:tcPr>
            <w:tcW w:w="3682" w:type="dxa"/>
            <w:vAlign w:val="center"/>
          </w:tcPr>
          <w:p w14:paraId="11701B9E" w14:textId="77777777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9B39A8" w14:paraId="1666177C" w14:textId="77777777">
        <w:trPr>
          <w:jc w:val="center"/>
        </w:trPr>
        <w:tc>
          <w:tcPr>
            <w:tcW w:w="2630" w:type="dxa"/>
            <w:vAlign w:val="center"/>
          </w:tcPr>
          <w:p w14:paraId="664503DC" w14:textId="2A733CB8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发布作业</w:t>
            </w:r>
          </w:p>
        </w:tc>
        <w:tc>
          <w:tcPr>
            <w:tcW w:w="2193" w:type="dxa"/>
            <w:vAlign w:val="center"/>
          </w:tcPr>
          <w:p w14:paraId="00B20C0E" w14:textId="6413A322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49853599" w14:textId="7B64C5AD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老师发布作业接口，可对学生发布作业</w:t>
            </w:r>
          </w:p>
        </w:tc>
      </w:tr>
      <w:tr w:rsidR="007565CC" w14:paraId="71714214" w14:textId="77777777">
        <w:trPr>
          <w:jc w:val="center"/>
        </w:trPr>
        <w:tc>
          <w:tcPr>
            <w:tcW w:w="2630" w:type="dxa"/>
            <w:vAlign w:val="center"/>
          </w:tcPr>
          <w:p w14:paraId="6FCF9C4A" w14:textId="2100DF6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批改作业</w:t>
            </w:r>
          </w:p>
        </w:tc>
        <w:tc>
          <w:tcPr>
            <w:tcW w:w="2193" w:type="dxa"/>
            <w:vAlign w:val="center"/>
          </w:tcPr>
          <w:p w14:paraId="0AABC0FE" w14:textId="6E893E4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TeaWorkCorret</w:t>
            </w:r>
            <w:proofErr w:type="spellEnd"/>
          </w:p>
        </w:tc>
        <w:tc>
          <w:tcPr>
            <w:tcW w:w="3682" w:type="dxa"/>
            <w:vAlign w:val="center"/>
          </w:tcPr>
          <w:p w14:paraId="7A17785B" w14:textId="6325F2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老师批改作业接口，对学生答题情况进行打分</w:t>
            </w:r>
          </w:p>
        </w:tc>
      </w:tr>
      <w:tr w:rsidR="007565CC" w14:paraId="36531F56" w14:textId="77777777">
        <w:trPr>
          <w:jc w:val="center"/>
        </w:trPr>
        <w:tc>
          <w:tcPr>
            <w:tcW w:w="2630" w:type="dxa"/>
            <w:vAlign w:val="center"/>
          </w:tcPr>
          <w:p w14:paraId="14255379" w14:textId="2FCFC5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</w:t>
            </w:r>
          </w:p>
        </w:tc>
        <w:tc>
          <w:tcPr>
            <w:tcW w:w="2193" w:type="dxa"/>
            <w:vAlign w:val="center"/>
          </w:tcPr>
          <w:p w14:paraId="76FFF829" w14:textId="7327BD0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TeaQurey</w:t>
            </w:r>
            <w:proofErr w:type="spellEnd"/>
          </w:p>
        </w:tc>
        <w:tc>
          <w:tcPr>
            <w:tcW w:w="3682" w:type="dxa"/>
            <w:vAlign w:val="center"/>
          </w:tcPr>
          <w:p w14:paraId="54E0275E" w14:textId="1B1BB6C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教师成绩查询接口</w:t>
            </w:r>
          </w:p>
        </w:tc>
      </w:tr>
    </w:tbl>
    <w:p w14:paraId="0911250D" w14:textId="7BFA6668" w:rsidR="008228BD" w:rsidRDefault="008228BD" w:rsidP="008228BD">
      <w:pPr>
        <w:widowControl w:val="0"/>
        <w:spacing w:after="0" w:line="360" w:lineRule="auto"/>
        <w:jc w:val="center"/>
        <w:rPr>
          <w:rFonts w:ascii="宋体" w:eastAsia="宋体" w:hAnsi="宋体" w:cs="宋体"/>
          <w:sz w:val="24"/>
          <w:szCs w:val="24"/>
        </w:rPr>
      </w:pPr>
      <w:bookmarkStart w:id="49" w:name="_Toc435555012"/>
      <w:r w:rsidRPr="008228BD">
        <w:rPr>
          <w:rFonts w:ascii="宋体" w:eastAsia="宋体" w:hAnsi="宋体" w:cs="宋体" w:hint="eastAsia"/>
          <w:sz w:val="24"/>
          <w:szCs w:val="24"/>
        </w:rPr>
        <w:t>表3-1</w:t>
      </w:r>
      <w:r w:rsidRPr="008228BD">
        <w:rPr>
          <w:rFonts w:ascii="宋体" w:eastAsia="宋体" w:hAnsi="宋体" w:cs="宋体"/>
          <w:sz w:val="24"/>
          <w:szCs w:val="24"/>
        </w:rPr>
        <w:t xml:space="preserve"> </w:t>
      </w:r>
      <w:r w:rsidRPr="008228BD">
        <w:rPr>
          <w:rFonts w:ascii="宋体" w:eastAsia="宋体" w:hAnsi="宋体" w:cs="宋体" w:hint="eastAsia"/>
          <w:sz w:val="24"/>
          <w:szCs w:val="24"/>
        </w:rPr>
        <w:t>页面表现层设计</w:t>
      </w:r>
    </w:p>
    <w:p w14:paraId="258D21D9" w14:textId="7CF2B75B" w:rsidR="00EC1BC6" w:rsidRPr="006959E5" w:rsidRDefault="006959E5" w:rsidP="006959E5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50" w:name="_Toc13181304"/>
      <w:r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</w:t>
      </w:r>
      <w:r w:rsidR="00EC1BC6" w:rsidRPr="006959E5">
        <w:rPr>
          <w:rFonts w:ascii="Times New Roman" w:eastAsia="黑体" w:hAnsi="Times New Roman" w:hint="eastAsia"/>
          <w:color w:val="auto"/>
          <w:sz w:val="44"/>
          <w:szCs w:val="44"/>
        </w:rPr>
        <w:t>公共部分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接口设计</w:t>
      </w:r>
      <w:bookmarkEnd w:id="50"/>
    </w:p>
    <w:p w14:paraId="42B7393E" w14:textId="450E40A9" w:rsidR="00EC1BC6" w:rsidRDefault="00EC1BC6" w:rsidP="006959E5">
      <w:pPr>
        <w:widowControl w:val="0"/>
        <w:spacing w:after="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在审查过程中在数据持久层发现有很多的代码都是重复用到的，故将它们抽象出来，独立放在一个接口里，降低了代码的冗余度。</w:t>
      </w:r>
    </w:p>
    <w:p w14:paraId="4ED37540" w14:textId="67B3B2DC" w:rsidR="00EC1BC6" w:rsidRDefault="00EC1BC6" w:rsidP="006959E5">
      <w:pPr>
        <w:widowControl w:val="0"/>
        <w:spacing w:after="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实现如下</w:t>
      </w:r>
      <w:r w:rsidR="006959E5">
        <w:rPr>
          <w:rFonts w:ascii="宋体" w:eastAsia="宋体" w:hAnsi="宋体" w:cs="宋体" w:hint="eastAsia"/>
          <w:sz w:val="24"/>
          <w:szCs w:val="24"/>
        </w:rPr>
        <w:t>：</w:t>
      </w:r>
    </w:p>
    <w:p w14:paraId="46FEC378" w14:textId="5E0F89BA" w:rsidR="00EC1BC6" w:rsidRDefault="003F3240" w:rsidP="00EC1BC6">
      <w:pPr>
        <w:widowControl w:val="0"/>
        <w:spacing w:after="0" w:line="360" w:lineRule="auto"/>
        <w:rPr>
          <w:rFonts w:ascii="宋体" w:eastAsia="宋体" w:hAnsi="宋体" w:cs="宋体"/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52393B1" wp14:editId="2F438649">
                <wp:extent cx="5225143" cy="3409950"/>
                <wp:effectExtent l="0" t="0" r="13970" b="19050"/>
                <wp:docPr id="69" name="文本框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40995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D3E98" w14:textId="77777777" w:rsidR="003F3240" w:rsidRPr="00F44F0C" w:rsidRDefault="003F3240" w:rsidP="003F3240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F8729C0" w14:textId="77777777" w:rsidR="003F3240" w:rsidRPr="00F44F0C" w:rsidRDefault="003F3240" w:rsidP="003F324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现学生控制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599F51B" w14:textId="77777777" w:rsidR="003F3240" w:rsidRPr="003F3240" w:rsidRDefault="003F3240" w:rsidP="003F3240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>public interface BaseDaoInter {</w:t>
                            </w:r>
                          </w:p>
                          <w:p w14:paraId="3C6F86A2" w14:textId="77777777" w:rsidR="003F3240" w:rsidRPr="003F3240" w:rsidRDefault="003F3240" w:rsidP="003F3240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  <w:t>List&lt;Object&gt; getList(Class type, String sql);</w:t>
                            </w:r>
                          </w:p>
                          <w:p w14:paraId="1D8CD01E" w14:textId="77777777" w:rsidR="003F3240" w:rsidRPr="003F3240" w:rsidRDefault="003F3240" w:rsidP="003F3240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  <w:t>List&lt;Object&gt; getList(Class type, String sql, Object[] param);</w:t>
                            </w:r>
                          </w:p>
                          <w:p w14:paraId="3E18CB84" w14:textId="77777777" w:rsidR="003F3240" w:rsidRPr="003F3240" w:rsidRDefault="003F3240" w:rsidP="003F3240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  <w:t>Object getObject(Class type, String sql, Object[] param);</w:t>
                            </w:r>
                          </w:p>
                          <w:p w14:paraId="58445EC5" w14:textId="77777777" w:rsidR="003F3240" w:rsidRPr="003F3240" w:rsidRDefault="003F3240" w:rsidP="003F3240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  <w:t>void insertTransaction(Connection conn, String sql, Object[] param) throws SQLException;</w:t>
                            </w:r>
                          </w:p>
                          <w:p w14:paraId="755C36F2" w14:textId="07024A78" w:rsidR="003F3240" w:rsidRPr="00D7243B" w:rsidRDefault="003F3240" w:rsidP="003F3240">
                            <w:pPr>
                              <w:rPr>
                                <w:noProof/>
                              </w:rPr>
                            </w:pP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  <w:t>void updateTransaction(Connection conn, String sql, Object[] param) throws SQLException;</w:t>
                            </w:r>
                            <w:r w:rsidRPr="003F3240">
                              <w:rPr>
                                <w:b/>
                                <w:noProof/>
                              </w:rPr>
                              <w:tab/>
                            </w:r>
                          </w:p>
                          <w:p w14:paraId="1E4F2A1E" w14:textId="2C024037" w:rsidR="003F3240" w:rsidRPr="00D7243B" w:rsidRDefault="003F3240" w:rsidP="003F3240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9" o:spid="_x0000_s1026" type="#_x0000_t202" style="width:411.45pt;height:2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" fillcolor="#a5a5a5">
                <v:textbox>
                  <w:txbxContent>
                    <w:p w14:paraId="43ED3E98" w14:textId="77777777" w:rsidR="003F3240" w:rsidRPr="00F44F0C" w:rsidRDefault="003F3240" w:rsidP="003F3240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7F8729C0" w14:textId="77777777" w:rsidR="003F3240" w:rsidRPr="00F44F0C" w:rsidRDefault="003F3240" w:rsidP="003F324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现学生控制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5599F51B" w14:textId="77777777" w:rsidR="003F3240" w:rsidRPr="003F3240" w:rsidRDefault="003F3240" w:rsidP="003F3240">
                      <w:pPr>
                        <w:rPr>
                          <w:b/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>public interface BaseDaoInter {</w:t>
                      </w:r>
                    </w:p>
                    <w:p w14:paraId="3C6F86A2" w14:textId="77777777" w:rsidR="003F3240" w:rsidRPr="003F3240" w:rsidRDefault="003F3240" w:rsidP="003F3240">
                      <w:pPr>
                        <w:rPr>
                          <w:b/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ab/>
                        <w:t>List&lt;Object&gt; getList(Class type, String sql);</w:t>
                      </w:r>
                    </w:p>
                    <w:p w14:paraId="1D8CD01E" w14:textId="77777777" w:rsidR="003F3240" w:rsidRPr="003F3240" w:rsidRDefault="003F3240" w:rsidP="003F3240">
                      <w:pPr>
                        <w:rPr>
                          <w:b/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ab/>
                        <w:t>List&lt;Object&gt; getList(Class type, String sql, Object[] param);</w:t>
                      </w:r>
                    </w:p>
                    <w:p w14:paraId="3E18CB84" w14:textId="77777777" w:rsidR="003F3240" w:rsidRPr="003F3240" w:rsidRDefault="003F3240" w:rsidP="003F3240">
                      <w:pPr>
                        <w:rPr>
                          <w:b/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ab/>
                        <w:t>Object getObject(Class type, String sql, Object[] param);</w:t>
                      </w:r>
                    </w:p>
                    <w:p w14:paraId="58445EC5" w14:textId="77777777" w:rsidR="003F3240" w:rsidRPr="003F3240" w:rsidRDefault="003F3240" w:rsidP="003F3240">
                      <w:pPr>
                        <w:rPr>
                          <w:b/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ab/>
                        <w:t>void insertTransaction(Connection conn, String sql, Object[] param) throws SQLException;</w:t>
                      </w:r>
                    </w:p>
                    <w:p w14:paraId="755C36F2" w14:textId="07024A78" w:rsidR="003F3240" w:rsidRPr="00D7243B" w:rsidRDefault="003F3240" w:rsidP="003F3240">
                      <w:pPr>
                        <w:rPr>
                          <w:noProof/>
                        </w:rPr>
                      </w:pPr>
                      <w:r w:rsidRPr="003F3240">
                        <w:rPr>
                          <w:b/>
                          <w:noProof/>
                        </w:rPr>
                        <w:tab/>
                        <w:t>void updateTransaction(Connection conn, String sql, Object[] param) throws SQLException;</w:t>
                      </w:r>
                      <w:r w:rsidRPr="003F3240">
                        <w:rPr>
                          <w:b/>
                          <w:noProof/>
                        </w:rPr>
                        <w:tab/>
                      </w:r>
                    </w:p>
                    <w:p w14:paraId="1E4F2A1E" w14:textId="2C024037" w:rsidR="003F3240" w:rsidRPr="00D7243B" w:rsidRDefault="003F3240" w:rsidP="003F3240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B3D244" w14:textId="77777777" w:rsidR="00412D95" w:rsidRDefault="00412D95" w:rsidP="00EC1BC6">
      <w:pPr>
        <w:widowControl w:val="0"/>
        <w:spacing w:after="0" w:line="360" w:lineRule="auto"/>
        <w:rPr>
          <w:rFonts w:ascii="宋体" w:eastAsia="宋体" w:hAnsi="宋体" w:cs="宋体"/>
          <w:sz w:val="24"/>
          <w:szCs w:val="24"/>
        </w:rPr>
      </w:pPr>
    </w:p>
    <w:p w14:paraId="5472FE16" w14:textId="77777777" w:rsidR="00412D95" w:rsidRPr="008228BD" w:rsidRDefault="00412D95" w:rsidP="00EC1BC6">
      <w:pPr>
        <w:widowControl w:val="0"/>
        <w:spacing w:after="0" w:line="360" w:lineRule="auto"/>
        <w:rPr>
          <w:rFonts w:ascii="宋体" w:eastAsia="宋体" w:hAnsi="宋体" w:cs="宋体"/>
          <w:sz w:val="24"/>
          <w:szCs w:val="24"/>
        </w:rPr>
      </w:pPr>
    </w:p>
    <w:p w14:paraId="659FBA60" w14:textId="733971E8" w:rsidR="009B39A8" w:rsidRDefault="00BF52A2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51" w:name="_Toc13181305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5</w:t>
      </w:r>
      <w:r w:rsidR="00825348">
        <w:rPr>
          <w:rFonts w:ascii="Times New Roman" w:eastAsia="黑体" w:hAnsi="Times New Roman" w:hint="eastAsia"/>
          <w:color w:val="auto"/>
          <w:sz w:val="44"/>
          <w:szCs w:val="44"/>
        </w:rPr>
        <w:t>、学生端模块详细设计</w:t>
      </w:r>
      <w:bookmarkEnd w:id="49"/>
      <w:bookmarkEnd w:id="51"/>
    </w:p>
    <w:p w14:paraId="3BBDD5E8" w14:textId="77777777" w:rsidR="009B39A8" w:rsidRPr="00825348" w:rsidRDefault="00825348" w:rsidP="00825348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学生端模块主要包括提交作业模块、作业查询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CC407BC" w14:textId="3DD6E4BC" w:rsidR="00825348" w:rsidRDefault="00BF52A2" w:rsidP="00825348">
      <w:pPr>
        <w:pStyle w:val="2"/>
        <w:rPr>
          <w:color w:val="auto"/>
        </w:rPr>
      </w:pPr>
      <w:bookmarkStart w:id="52" w:name="_Toc13181306"/>
      <w:bookmarkStart w:id="53" w:name="_Toc435555021"/>
      <w:r>
        <w:rPr>
          <w:rFonts w:hint="eastAsia"/>
          <w:color w:val="auto"/>
        </w:rPr>
        <w:t>5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>、</w:t>
      </w:r>
      <w:r w:rsidR="00825348">
        <w:rPr>
          <w:rFonts w:hint="eastAsia"/>
          <w:color w:val="auto"/>
        </w:rPr>
        <w:t>提交</w:t>
      </w:r>
      <w:r w:rsidR="00825348" w:rsidRPr="009A60B8">
        <w:rPr>
          <w:rFonts w:hint="eastAsia"/>
          <w:color w:val="auto"/>
        </w:rPr>
        <w:t>作业</w:t>
      </w:r>
      <w:r w:rsidR="00825348" w:rsidRPr="007A3AFA">
        <w:rPr>
          <w:rFonts w:hint="eastAsia"/>
          <w:color w:val="auto"/>
        </w:rPr>
        <w:t>模块</w:t>
      </w:r>
      <w:r w:rsidR="00284E33">
        <w:rPr>
          <w:rFonts w:hint="eastAsia"/>
          <w:color w:val="auto"/>
        </w:rPr>
        <w:t>详细设计</w:t>
      </w:r>
      <w:bookmarkEnd w:id="52"/>
    </w:p>
    <w:p w14:paraId="0769AB11" w14:textId="6C3B2B24" w:rsidR="00825348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="00D34B22">
        <w:rPr>
          <w:rFonts w:ascii="Times New Roman" w:hAnsi="Times New Roman" w:cs="Times New Roman" w:hint="eastAsia"/>
          <w:sz w:val="24"/>
          <w:szCs w:val="24"/>
        </w:rPr>
        <w:t>时序</w:t>
      </w:r>
      <w:r w:rsidRPr="00917A0D">
        <w:rPr>
          <w:rFonts w:ascii="Times New Roman" w:hAnsi="Times New Roman" w:cs="Times New Roman" w:hint="eastAsia"/>
          <w:sz w:val="24"/>
          <w:szCs w:val="24"/>
        </w:rPr>
        <w:t>图如图</w:t>
      </w:r>
      <w:r w:rsidRPr="00917A0D">
        <w:rPr>
          <w:rFonts w:ascii="Times New Roman" w:hAnsi="Times New Roman" w:cs="Times New Roman" w:hint="eastAsia"/>
          <w:sz w:val="24"/>
          <w:szCs w:val="24"/>
        </w:rPr>
        <w:t>4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7BD450B6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6D3AE" wp14:editId="5F137A0C">
            <wp:extent cx="6276145" cy="31917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92" cy="3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666" w14:textId="1FB2DDDE" w:rsidR="00825348" w:rsidRPr="00917A0D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>-</w:t>
      </w:r>
      <w:r w:rsidR="00492A6A"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 w:rsidR="00107FB8">
        <w:rPr>
          <w:rFonts w:ascii="Times New Roman" w:hAnsi="Times New Roman" w:cs="Times New Roman" w:hint="eastAsia"/>
          <w:szCs w:val="24"/>
        </w:rPr>
        <w:t>提交作业</w:t>
      </w:r>
      <w:r w:rsidR="00D34B22">
        <w:rPr>
          <w:rFonts w:ascii="Times New Roman" w:hAnsi="Times New Roman" w:cs="Times New Roman" w:hint="eastAsia"/>
          <w:szCs w:val="24"/>
        </w:rPr>
        <w:t>时序</w:t>
      </w:r>
      <w:r w:rsidRPr="00A249FF">
        <w:rPr>
          <w:rFonts w:ascii="Times New Roman" w:hAnsi="Times New Roman" w:cs="Times New Roman"/>
          <w:szCs w:val="24"/>
        </w:rPr>
        <w:t>图</w:t>
      </w:r>
    </w:p>
    <w:p w14:paraId="1BE43956" w14:textId="5E35560B" w:rsidR="00825348" w:rsidRPr="00851652" w:rsidRDefault="00BF52A2" w:rsidP="00825348">
      <w:pPr>
        <w:pStyle w:val="30"/>
        <w:rPr>
          <w:color w:val="auto"/>
        </w:rPr>
      </w:pPr>
      <w:bookmarkStart w:id="54" w:name="_Toc435555014"/>
      <w:bookmarkStart w:id="55" w:name="_Toc13181307"/>
      <w:r>
        <w:rPr>
          <w:rFonts w:hint="eastAsia"/>
          <w:color w:val="auto"/>
        </w:rPr>
        <w:t>5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.1 </w:t>
      </w:r>
      <w:r w:rsidR="00825348" w:rsidRPr="007A3AFA">
        <w:rPr>
          <w:rFonts w:hint="eastAsia"/>
          <w:color w:val="auto"/>
        </w:rPr>
        <w:t>表现层</w:t>
      </w:r>
      <w:bookmarkEnd w:id="54"/>
      <w:bookmarkEnd w:id="55"/>
    </w:p>
    <w:p w14:paraId="1D784726" w14:textId="278F1E31" w:rsidR="00825348" w:rsidRPr="002F1B1A" w:rsidRDefault="00107FB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25348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作业功能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进入学生端界面时</w:t>
      </w:r>
      <w:r w:rsidR="00825348" w:rsidRPr="002F1B1A">
        <w:rPr>
          <w:rFonts w:ascii="Times New Roman" w:hAnsi="Times New Roman" w:cs="Times New Roman"/>
          <w:sz w:val="24"/>
          <w:szCs w:val="24"/>
        </w:rPr>
        <w:t>要求</w:t>
      </w:r>
      <w:r w:rsidR="00825348">
        <w:rPr>
          <w:rFonts w:ascii="Times New Roman" w:hAnsi="Times New Roman" w:cs="Times New Roman" w:hint="eastAsia"/>
          <w:sz w:val="24"/>
          <w:szCs w:val="24"/>
        </w:rPr>
        <w:t>学生点击相应作业名称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跳转到相应做题界面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完成作业后点击提交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25348" w:rsidRPr="002F1B1A">
        <w:rPr>
          <w:rFonts w:ascii="Times New Roman" w:hAnsi="Times New Roman" w:cs="Times New Roman"/>
          <w:sz w:val="24"/>
          <w:szCs w:val="24"/>
        </w:rPr>
        <w:t>对应的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25348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25348">
        <w:rPr>
          <w:rFonts w:ascii="Times New Roman" w:hAnsi="Times New Roman" w:cs="Times New Roman"/>
          <w:sz w:val="24"/>
          <w:szCs w:val="24"/>
        </w:rPr>
        <w:t>4</w:t>
      </w:r>
      <w:r w:rsidR="00825348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A4E4B68" w14:textId="71DA6FAF" w:rsidR="00825348" w:rsidRPr="002F1B1A" w:rsidRDefault="00825348" w:rsidP="0082534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25348" w:rsidRPr="002F1B1A" w14:paraId="6C073D0E" w14:textId="77777777" w:rsidTr="00825348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18AF9D0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242759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4ADD66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25348" w:rsidRPr="002F1B1A" w14:paraId="765BB463" w14:textId="77777777" w:rsidTr="00825348">
        <w:trPr>
          <w:jc w:val="center"/>
        </w:trPr>
        <w:tc>
          <w:tcPr>
            <w:tcW w:w="2202" w:type="dxa"/>
            <w:vAlign w:val="center"/>
          </w:tcPr>
          <w:p w14:paraId="6CBE23CA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1836" w:type="dxa"/>
            <w:vAlign w:val="center"/>
          </w:tcPr>
          <w:p w14:paraId="556FF730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083" w:type="dxa"/>
            <w:vAlign w:val="center"/>
          </w:tcPr>
          <w:p w14:paraId="436AE18D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825348" w:rsidRPr="002F1B1A" w14:paraId="5BC13492" w14:textId="77777777" w:rsidTr="00825348">
        <w:trPr>
          <w:jc w:val="center"/>
        </w:trPr>
        <w:tc>
          <w:tcPr>
            <w:tcW w:w="2202" w:type="dxa"/>
            <w:vAlign w:val="center"/>
          </w:tcPr>
          <w:p w14:paraId="372435D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写作业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03319CDF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083" w:type="dxa"/>
            <w:vAlign w:val="center"/>
          </w:tcPr>
          <w:p w14:paraId="215BD9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学生写作业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给出提示。</w:t>
            </w:r>
          </w:p>
        </w:tc>
      </w:tr>
    </w:tbl>
    <w:p w14:paraId="7E2F263A" w14:textId="445FFF86" w:rsidR="00492A6A" w:rsidRPr="002F1B1A" w:rsidRDefault="00825348" w:rsidP="00492A6A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492A6A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492A6A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="00492A6A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72714348" w14:textId="77777777" w:rsidR="00492A6A" w:rsidRPr="00492A6A" w:rsidRDefault="00492A6A" w:rsidP="00147851">
      <w:pPr>
        <w:rPr>
          <w:rFonts w:ascii="Times New Roman" w:hAnsi="Times New Roman" w:cs="Times New Roman"/>
          <w:sz w:val="24"/>
          <w:szCs w:val="24"/>
        </w:rPr>
      </w:pPr>
    </w:p>
    <w:p w14:paraId="1E0AB49C" w14:textId="5BD41688" w:rsidR="00825348" w:rsidRDefault="00825348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tuWrite.jsp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BF89E8" w14:textId="77777777" w:rsidR="00825348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1546" wp14:editId="2A8D0A06">
            <wp:extent cx="4084982" cy="7361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982" cy="73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CD4" w14:textId="071B503C" w:rsidR="00825348" w:rsidRPr="002F1B1A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-3 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学生</w:t>
      </w:r>
      <w:r w:rsidR="00492A6A">
        <w:rPr>
          <w:rFonts w:ascii="Times New Roman" w:hAnsi="Times New Roman" w:cs="Times New Roman" w:hint="eastAsia"/>
          <w:szCs w:val="24"/>
        </w:rPr>
        <w:t>提交</w:t>
      </w:r>
      <w:r>
        <w:rPr>
          <w:rFonts w:ascii="Times New Roman" w:hAnsi="Times New Roman" w:cs="Times New Roman" w:hint="eastAsia"/>
          <w:szCs w:val="24"/>
        </w:rPr>
        <w:t>作业</w:t>
      </w:r>
      <w:r w:rsidRPr="00A249FF">
        <w:rPr>
          <w:rFonts w:ascii="Times New Roman" w:hAnsi="Times New Roman" w:cs="Times New Roman" w:hint="eastAsia"/>
          <w:szCs w:val="24"/>
        </w:rPr>
        <w:t>模块详细设计</w:t>
      </w:r>
      <w:r w:rsidRPr="00A249FF">
        <w:rPr>
          <w:rFonts w:ascii="Times New Roman" w:hAnsi="Times New Roman" w:cs="Times New Roman"/>
          <w:szCs w:val="24"/>
        </w:rPr>
        <w:t>流程图</w:t>
      </w:r>
    </w:p>
    <w:p w14:paraId="7467F8CB" w14:textId="1A80F735" w:rsidR="00825348" w:rsidRPr="007A3AFA" w:rsidRDefault="00BF52A2" w:rsidP="00825348">
      <w:pPr>
        <w:pStyle w:val="30"/>
        <w:rPr>
          <w:color w:val="auto"/>
        </w:rPr>
      </w:pPr>
      <w:bookmarkStart w:id="56" w:name="_Toc435555015"/>
      <w:bookmarkStart w:id="57" w:name="_Toc13181308"/>
      <w:r>
        <w:rPr>
          <w:rFonts w:hint="eastAsia"/>
          <w:color w:val="auto"/>
        </w:rPr>
        <w:lastRenderedPageBreak/>
        <w:t>5</w:t>
      </w:r>
      <w:r w:rsidR="00825348" w:rsidRPr="007A3AFA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.2 </w:t>
      </w:r>
      <w:r w:rsidR="00825348" w:rsidRPr="007A3AFA">
        <w:rPr>
          <w:rFonts w:hint="eastAsia"/>
          <w:color w:val="auto"/>
        </w:rPr>
        <w:t>控制层</w:t>
      </w:r>
      <w:bookmarkEnd w:id="56"/>
      <w:bookmarkEnd w:id="57"/>
    </w:p>
    <w:p w14:paraId="53C08466" w14:textId="05A26956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Write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学生操作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="008254CB">
        <w:rPr>
          <w:rFonts w:ascii="Times New Roman" w:hAnsi="Times New Roman" w:cs="Times New Roman" w:hint="eastAsia"/>
          <w:sz w:val="24"/>
          <w:szCs w:val="24"/>
        </w:rPr>
        <w:t>返回到控制</w:t>
      </w:r>
      <w:r w:rsidR="00C12560">
        <w:rPr>
          <w:rFonts w:ascii="Times New Roman" w:hAnsi="Times New Roman" w:cs="Times New Roman" w:hint="eastAsia"/>
          <w:sz w:val="24"/>
          <w:szCs w:val="24"/>
        </w:rPr>
        <w:t>层</w:t>
      </w:r>
      <w:r w:rsidR="008254CB">
        <w:rPr>
          <w:rFonts w:ascii="Times New Roman" w:hAnsi="Times New Roman" w:cs="Times New Roman" w:hint="eastAsia"/>
          <w:sz w:val="24"/>
          <w:szCs w:val="24"/>
        </w:rPr>
        <w:t>再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A41240" w14:textId="50716F07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25348" w:rsidRPr="002F1B1A" w14:paraId="231EA9F8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005CE8E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75EF27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088298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2AD082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463BABEE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6B54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A30D2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3C88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15A09E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25348" w:rsidRPr="002F1B1A" w14:paraId="3B92B3BA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A3F935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4044E3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43882B1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6FAB8D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38F30EE7" w14:textId="5AC2D7B0" w:rsidR="006165AB" w:rsidRPr="006165AB" w:rsidRDefault="006165AB" w:rsidP="00FE4C7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0605BE51" w14:textId="2ABD3DA8" w:rsidR="00825348" w:rsidRPr="002F1B1A" w:rsidRDefault="00825348" w:rsidP="00825348">
      <w:pPr>
        <w:spacing w:beforeLines="50" w:before="156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562D170" w14:textId="77777777" w:rsidR="00825348" w:rsidRPr="00F44F0C" w:rsidRDefault="00825348" w:rsidP="00825348">
      <w:pPr>
        <w:rPr>
          <w:noProof/>
          <w:szCs w:val="21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77F917F" wp14:editId="6E8D8A4B">
                <wp:extent cx="5225143" cy="4132053"/>
                <wp:effectExtent l="0" t="0" r="13970" b="20955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4132053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5EE8" w14:textId="77777777" w:rsidR="00EC1BC6" w:rsidRPr="00F44F0C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11EE11E" w14:textId="77777777" w:rsidR="00EC1BC6" w:rsidRPr="00F44F0C" w:rsidRDefault="00EC1BC6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现学生控制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8AF18E3" w14:textId="77777777" w:rsidR="00EC1BC6" w:rsidRPr="00F44F0C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BA1541D" w14:textId="74E7E8E1" w:rsidR="00EC1BC6" w:rsidRPr="00006663" w:rsidRDefault="00EC1BC6" w:rsidP="0000666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6AE986AD" w14:textId="1EC48E96" w:rsidR="00EC1BC6" w:rsidRPr="002B6F2F" w:rsidRDefault="00EC1BC6" w:rsidP="004E23E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4E23E7">
                              <w:rPr>
                                <w:b/>
                                <w:noProof/>
                              </w:rPr>
                              <w:tab/>
                              <w:t>private StudentService service = new StudentService();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4E23E7">
                              <w:rPr>
                                <w:rFonts w:hint="eastAsia"/>
                                <w:b/>
                                <w:noProof/>
                              </w:rPr>
                              <w:t>//</w:t>
                            </w:r>
                            <w:r w:rsidRPr="004E23E7">
                              <w:rPr>
                                <w:rFonts w:hint="eastAsia"/>
                                <w:b/>
                                <w:noProof/>
                              </w:rPr>
                              <w:t>创建服务层对象</w:t>
                            </w:r>
                          </w:p>
                          <w:p w14:paraId="1BE078CF" w14:textId="77777777" w:rsidR="00EC1BC6" w:rsidRDefault="00EC1BC6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D876EA6" w14:textId="77777777" w:rsidR="00EC1BC6" w:rsidRDefault="00EC1BC6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DA74272" w14:textId="6FC3A8C5" w:rsidR="00EC1BC6" w:rsidRPr="00006663" w:rsidRDefault="00EC1BC6" w:rsidP="00006663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03A1C1D6" w14:textId="11FCA208" w:rsidR="00EC1BC6" w:rsidRDefault="00EC1BC6" w:rsidP="00006663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获取该作业的所有题目列表</w:t>
                            </w:r>
                          </w:p>
                          <w:p w14:paraId="5134D1AD" w14:textId="363B2B47" w:rsidR="00EC1BC6" w:rsidRPr="00FC7C3E" w:rsidRDefault="00EC1BC6" w:rsidP="00FC7C3E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private void </w:t>
                            </w:r>
                            <w:r w:rsidRPr="00214A29">
                              <w:rPr>
                                <w:b/>
                                <w:noProof/>
                              </w:rPr>
                              <w:t xml:space="preserve">addSubmit </w:t>
                            </w:r>
                            <w:r>
                              <w:rPr>
                                <w:b/>
                                <w:noProof/>
                              </w:rPr>
                              <w:t>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</w:p>
                          <w:p w14:paraId="253F3BBE" w14:textId="77777777" w:rsidR="00EC1BC6" w:rsidRPr="00D7243B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7" o:spid="_x0000_s1027" type="#_x0000_t202" style="width:411.45pt;height:3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" fillcolor="#a5a5a5">
                <v:textbox>
                  <w:txbxContent>
                    <w:p w14:paraId="57AD5EE8" w14:textId="77777777" w:rsidR="00EC1BC6" w:rsidRPr="00F44F0C" w:rsidRDefault="00EC1BC6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311EE11E" w14:textId="77777777" w:rsidR="00EC1BC6" w:rsidRPr="00F44F0C" w:rsidRDefault="00EC1BC6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现学生控制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08AF18E3" w14:textId="77777777" w:rsidR="00EC1BC6" w:rsidRPr="00F44F0C" w:rsidRDefault="00EC1BC6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BA1541D" w14:textId="74E7E8E1" w:rsidR="00EC1BC6" w:rsidRPr="00006663" w:rsidRDefault="00EC1BC6" w:rsidP="0000666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6AE986AD" w14:textId="1EC48E96" w:rsidR="00EC1BC6" w:rsidRPr="002B6F2F" w:rsidRDefault="00EC1BC6" w:rsidP="004E23E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4E23E7">
                        <w:rPr>
                          <w:b/>
                          <w:noProof/>
                        </w:rPr>
                        <w:tab/>
                        <w:t>private StudentService service = new StudentService();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4E23E7">
                        <w:rPr>
                          <w:rFonts w:hint="eastAsia"/>
                          <w:b/>
                          <w:noProof/>
                        </w:rPr>
                        <w:t>//</w:t>
                      </w:r>
                      <w:r w:rsidRPr="004E23E7">
                        <w:rPr>
                          <w:rFonts w:hint="eastAsia"/>
                          <w:b/>
                          <w:noProof/>
                        </w:rPr>
                        <w:t>创建服务层对象</w:t>
                      </w:r>
                    </w:p>
                    <w:p w14:paraId="1BE078CF" w14:textId="77777777" w:rsidR="00EC1BC6" w:rsidRDefault="00EC1BC6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D876EA6" w14:textId="77777777" w:rsidR="00EC1BC6" w:rsidRDefault="00EC1BC6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DA74272" w14:textId="6FC3A8C5" w:rsidR="00EC1BC6" w:rsidRPr="00006663" w:rsidRDefault="00EC1BC6" w:rsidP="00006663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03A1C1D6" w14:textId="11FCA208" w:rsidR="00EC1BC6" w:rsidRDefault="00EC1BC6" w:rsidP="00006663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获取该作业的所有题目列表</w:t>
                      </w:r>
                    </w:p>
                    <w:p w14:paraId="5134D1AD" w14:textId="363B2B47" w:rsidR="00EC1BC6" w:rsidRPr="00FC7C3E" w:rsidRDefault="00EC1BC6" w:rsidP="00FC7C3E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 xml:space="preserve">private void </w:t>
                      </w:r>
                      <w:r w:rsidRPr="00214A29">
                        <w:rPr>
                          <w:b/>
                          <w:noProof/>
                        </w:rPr>
                        <w:t xml:space="preserve">addSubmit </w:t>
                      </w:r>
                      <w:r>
                        <w:rPr>
                          <w:b/>
                          <w:noProof/>
                        </w:rPr>
                        <w:t>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</w:p>
                    <w:p w14:paraId="253F3BBE" w14:textId="77777777" w:rsidR="00EC1BC6" w:rsidRPr="00D7243B" w:rsidRDefault="00EC1BC6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098F60" w14:textId="52BF8208" w:rsidR="00825348" w:rsidRPr="00F44F0C" w:rsidRDefault="00BF52A2" w:rsidP="00825348">
      <w:pPr>
        <w:pStyle w:val="30"/>
        <w:rPr>
          <w:color w:val="auto"/>
        </w:rPr>
      </w:pPr>
      <w:bookmarkStart w:id="58" w:name="_Toc435555016"/>
      <w:bookmarkStart w:id="59" w:name="_Toc13181309"/>
      <w:r>
        <w:rPr>
          <w:rFonts w:hint="eastAsia"/>
          <w:color w:val="auto"/>
        </w:rPr>
        <w:lastRenderedPageBreak/>
        <w:t>5</w:t>
      </w:r>
      <w:r w:rsidR="00825348" w:rsidRPr="007A3AFA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.3 </w:t>
      </w:r>
      <w:r w:rsidR="00825348" w:rsidRPr="007A3AFA">
        <w:rPr>
          <w:rFonts w:hint="eastAsia"/>
          <w:color w:val="auto"/>
        </w:rPr>
        <w:t>业务逻辑层</w:t>
      </w:r>
      <w:bookmarkEnd w:id="58"/>
      <w:bookmarkEnd w:id="59"/>
    </w:p>
    <w:p w14:paraId="3B791517" w14:textId="441F0F8F" w:rsidR="00825348" w:rsidRPr="002F1B1A" w:rsidRDefault="006165AB" w:rsidP="00B8595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/>
          <w:sz w:val="24"/>
          <w:szCs w:val="24"/>
        </w:rPr>
        <w:t>的业务</w:t>
      </w:r>
      <w:r w:rsidR="00B8595A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825348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B8595A">
        <w:rPr>
          <w:rFonts w:ascii="Times New Roman" w:hAnsi="Times New Roman" w:cs="Times New Roman"/>
          <w:sz w:val="24"/>
          <w:szCs w:val="24"/>
        </w:rPr>
        <w:t>模块的</w:t>
      </w:r>
      <w:r w:rsidR="00B8595A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825348" w:rsidRPr="002F1B1A">
        <w:rPr>
          <w:rFonts w:ascii="Times New Roman" w:hAnsi="Times New Roman" w:cs="Times New Roman"/>
          <w:sz w:val="24"/>
          <w:szCs w:val="24"/>
        </w:rPr>
        <w:t>接口</w:t>
      </w:r>
      <w:r w:rsidR="00B8595A">
        <w:rPr>
          <w:rFonts w:ascii="Times New Roman" w:hAnsi="Times New Roman" w:cs="Times New Roman" w:hint="eastAsia"/>
          <w:sz w:val="24"/>
          <w:szCs w:val="24"/>
        </w:rPr>
        <w:t>对作业、题目信息进行查询，并将结果返回给控制层，同时执行增添作业信息的操作。</w:t>
      </w:r>
      <w:r w:rsidR="008717F2"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4-5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25348" w:rsidRPr="002F1B1A" w14:paraId="116442B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F2AE0D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1B001E2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6E92732B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3593C2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1A7BB527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E60049A" w14:textId="77777777" w:rsidR="00825348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549D6288" w14:textId="77777777" w:rsidR="00825348" w:rsidRPr="002F1B1A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D9EC6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74EDB99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4B4E8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F116C7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StuWirte.jsp</w:t>
            </w:r>
            <w:proofErr w:type="spellEnd"/>
          </w:p>
        </w:tc>
      </w:tr>
    </w:tbl>
    <w:p w14:paraId="3580DA54" w14:textId="2013C8D6" w:rsidR="008717F2" w:rsidRDefault="008717F2" w:rsidP="00B8595A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16E1666C" w14:textId="3E2BDC98" w:rsidR="00825348" w:rsidRDefault="00825348" w:rsidP="00825348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B825F1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6022FB20" w14:textId="77777777" w:rsidR="00825348" w:rsidRPr="00A60FE9" w:rsidRDefault="00825348" w:rsidP="00825348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6EE082" wp14:editId="6FE34C12">
                <wp:extent cx="5225143" cy="3269411"/>
                <wp:effectExtent l="0" t="0" r="13970" b="26670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269411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D5FD8" w14:textId="77777777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2CAAAB40" w14:textId="141AF9C9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 xml:space="preserve">/** @description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现学生业务逻辑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2A789243" w14:textId="77777777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tudent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E8FF046" w14:textId="77777777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WorkDaoInter workDao = new WorkDaoImpl ();</w:t>
                            </w:r>
                          </w:p>
                          <w:p w14:paraId="2301A8C4" w14:textId="4B2C0BCC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DaoInter submitDao = new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DaoIpml ();</w:t>
                            </w:r>
                          </w:p>
                          <w:p w14:paraId="3E5D214B" w14:textId="77777777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QuestionDaoInter questionDao = new QuestionDaoImpl();</w:t>
                            </w:r>
                          </w:p>
                          <w:p w14:paraId="17BA200F" w14:textId="40F01312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  @return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F0FCB1D" w14:textId="74562578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public String getWokeList()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3A5BF6F6" w14:textId="295992E8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CF583AB" w14:textId="7B151F13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6A0A3C">
                              <w:rPr>
                                <w:b/>
                                <w:noProof/>
                              </w:rPr>
                              <w:t>public void addSubmit(SubmitBean submit)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27EDAECC" w14:textId="69064B25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/*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1FB9C5F3" w14:textId="52801162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public String getQuestionList()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 w:rsidRPr="004F7D53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</w:p>
                          <w:p w14:paraId="65D27A3D" w14:textId="77777777" w:rsidR="00EC1BC6" w:rsidRPr="00702317" w:rsidRDefault="00EC1BC6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8" type="#_x0000_t202" style="width:411.45pt;height:25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" fillcolor="#a5a5a5">
                <v:textbox>
                  <w:txbxContent>
                    <w:p w14:paraId="0BED5FD8" w14:textId="77777777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702317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2CAAAB40" w14:textId="141AF9C9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 xml:space="preserve">/** @description </w:t>
                      </w:r>
                      <w:r w:rsidRPr="00702317">
                        <w:rPr>
                          <w:b/>
                          <w:noProof/>
                        </w:rPr>
                        <w:t>实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现学生业务逻辑</w:t>
                      </w:r>
                      <w:r w:rsidRPr="00702317">
                        <w:rPr>
                          <w:b/>
                          <w:noProof/>
                        </w:rPr>
                        <w:t>*/</w:t>
                      </w:r>
                    </w:p>
                    <w:p w14:paraId="2A789243" w14:textId="77777777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class </w:t>
                      </w:r>
                      <w:r w:rsidRPr="00702317">
                        <w:rPr>
                          <w:b/>
                          <w:noProof/>
                        </w:rPr>
                        <w:t>S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tudent</w:t>
                      </w:r>
                      <w:r w:rsidRPr="00702317">
                        <w:rPr>
                          <w:b/>
                          <w:noProof/>
                        </w:rPr>
                        <w:t>Ser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E8FF046" w14:textId="77777777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WorkDaoInter workDao = new WorkDaoImpl ();</w:t>
                      </w:r>
                    </w:p>
                    <w:p w14:paraId="2301A8C4" w14:textId="4B2C0BCC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702317">
                        <w:rPr>
                          <w:b/>
                          <w:noProof/>
                        </w:rPr>
                        <w:t xml:space="preserve">DaoInter submitDao = new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702317">
                        <w:rPr>
                          <w:b/>
                          <w:noProof/>
                        </w:rPr>
                        <w:t>DaoIpml ();</w:t>
                      </w:r>
                    </w:p>
                    <w:p w14:paraId="3E5D214B" w14:textId="77777777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QuestionDaoInter questionDao = new QuestionDaoImpl();</w:t>
                      </w:r>
                    </w:p>
                    <w:p w14:paraId="17BA200F" w14:textId="40F01312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/**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702317">
                        <w:rPr>
                          <w:b/>
                          <w:noProof/>
                        </w:rPr>
                        <w:t xml:space="preserve">  @return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702317">
                        <w:rPr>
                          <w:b/>
                          <w:noProof/>
                        </w:rPr>
                        <w:t>*/</w:t>
                      </w:r>
                    </w:p>
                    <w:p w14:paraId="5F0FCB1D" w14:textId="74562578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public String getWokeList()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3A5BF6F6" w14:textId="295992E8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5CF583AB" w14:textId="7B151F13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6A0A3C">
                        <w:rPr>
                          <w:b/>
                          <w:noProof/>
                        </w:rPr>
                        <w:t>public void addSubmit(SubmitBean submit)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27EDAECC" w14:textId="69064B25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/*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702317">
                        <w:rPr>
                          <w:b/>
                          <w:noProof/>
                        </w:rPr>
                        <w:t xml:space="preserve">  @return*/</w:t>
                      </w:r>
                    </w:p>
                    <w:p w14:paraId="1FB9C5F3" w14:textId="52801162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public String getQuestionList()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 w:rsidRPr="004F7D53">
                        <w:rPr>
                          <w:b/>
                          <w:noProof/>
                        </w:rPr>
                        <w:t xml:space="preserve"> </w:t>
                      </w:r>
                    </w:p>
                    <w:p w14:paraId="65D27A3D" w14:textId="77777777" w:rsidR="00EC1BC6" w:rsidRPr="00702317" w:rsidRDefault="00EC1BC6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908D5D0" w14:textId="61B5B8C7" w:rsidR="00825348" w:rsidRPr="007A3AFA" w:rsidRDefault="00BF52A2" w:rsidP="00825348">
      <w:pPr>
        <w:pStyle w:val="30"/>
        <w:rPr>
          <w:color w:val="auto"/>
        </w:rPr>
      </w:pPr>
      <w:bookmarkStart w:id="60" w:name="_Toc435555017"/>
      <w:bookmarkStart w:id="61" w:name="_Toc13181310"/>
      <w:r>
        <w:rPr>
          <w:rFonts w:hint="eastAsia"/>
          <w:color w:val="auto"/>
        </w:rPr>
        <w:t>5</w:t>
      </w:r>
      <w:r w:rsidR="00825348" w:rsidRPr="007A3AFA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.4 </w:t>
      </w:r>
      <w:r w:rsidR="00825348" w:rsidRPr="007A3AFA">
        <w:rPr>
          <w:rFonts w:hint="eastAsia"/>
          <w:color w:val="auto"/>
        </w:rPr>
        <w:t>数据持久层</w:t>
      </w:r>
      <w:bookmarkEnd w:id="60"/>
      <w:bookmarkEnd w:id="61"/>
    </w:p>
    <w:p w14:paraId="3B5BAB57" w14:textId="584A37D2" w:rsidR="00825348" w:rsidRDefault="00825348" w:rsidP="004977C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24C51C6" w14:textId="77777777" w:rsidR="002B0D7B" w:rsidRPr="002F1B1A" w:rsidRDefault="002B0D7B" w:rsidP="004977CA">
      <w:pPr>
        <w:ind w:firstLine="420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25348" w:rsidRPr="002F1B1A" w14:paraId="52D47CC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46C8FD9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7B4C97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5DA2BF7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4798FAA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25348" w:rsidRPr="002F1B1A" w14:paraId="300DE832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CC3F3A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4661B5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1C33A6C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491254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F4F4B7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25348" w:rsidRPr="002F1B1A" w14:paraId="2DC58C2D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0919E35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6F1B24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7A70FD4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B19EC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82425A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</w:tbl>
    <w:p w14:paraId="56AC9B63" w14:textId="3B4F78EA" w:rsidR="00B825F1" w:rsidRDefault="00825348" w:rsidP="004977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 w:rsidR="00B825F1">
        <w:rPr>
          <w:rFonts w:ascii="Times New Roman" w:hAnsi="Times New Roman" w:cs="Times New Roman" w:hint="eastAsia"/>
          <w:sz w:val="24"/>
          <w:szCs w:val="24"/>
        </w:rPr>
        <w:t>学生提交作业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B825F1"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72DE6ACB" w14:textId="3844DCDD" w:rsidR="004977CA" w:rsidRPr="00B825F1" w:rsidRDefault="002B0D7B" w:rsidP="002B0D7B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</w:p>
    <w:p w14:paraId="0E9F74A4" w14:textId="091DC8CA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152BCF1F" w14:textId="2E9D4442" w:rsidR="003D5B8B" w:rsidRPr="00412D95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7BF129" wp14:editId="7D75FAFD">
                <wp:extent cx="5261356" cy="2605177"/>
                <wp:effectExtent l="0" t="0" r="15875" b="24130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605177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36B9E" w14:textId="77777777" w:rsidR="00EC1BC6" w:rsidRPr="003277A5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A8D46F0" w14:textId="1410E2E8" w:rsidR="00EC1BC6" w:rsidRDefault="00EC1BC6" w:rsidP="003D5B8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@description 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E743E6" w14:textId="360D98BC" w:rsidR="00EC1BC6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960091A" w14:textId="77777777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449F60D" w14:textId="54B68698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List&lt;WorkBean&gt; getWorkList(Class ty</w:t>
                            </w:r>
                            <w:r>
                              <w:rPr>
                                <w:b/>
                                <w:noProof/>
                              </w:rPr>
                              <w:t>pe, String sql, 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407FD280" w14:textId="77777777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/**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02837DD6" w14:textId="2B32CE02" w:rsidR="00EC1BC6" w:rsidRDefault="00EC1BC6" w:rsidP="006847B4">
                            <w:r w:rsidRPr="006847B4">
                              <w:rPr>
                                <w:b/>
                                <w:noProof/>
                              </w:rPr>
                              <w:t>public List&lt;QuestionBean&gt; getQuestion</w:t>
                            </w:r>
                            <w:r>
                              <w:rPr>
                                <w:b/>
                                <w:noProof/>
                              </w:rPr>
                              <w:t>List(String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3" o:spid="_x0000_s1029" type="#_x0000_t202" style="width:414.3pt;height:20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" fillcolor="#a5a5a5">
                <v:textbox>
                  <w:txbxContent>
                    <w:p w14:paraId="16C36B9E" w14:textId="77777777" w:rsidR="00EC1BC6" w:rsidRPr="003277A5" w:rsidRDefault="00EC1BC6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A8D46F0" w14:textId="1410E2E8" w:rsidR="00EC1BC6" w:rsidRDefault="00EC1BC6" w:rsidP="003D5B8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 xml:space="preserve"> @description 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48E743E6" w14:textId="360D98BC" w:rsidR="00EC1BC6" w:rsidRDefault="00EC1BC6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960091A" w14:textId="77777777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0449F60D" w14:textId="54B68698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List&lt;WorkBean&gt; getWorkList(Class ty</w:t>
                      </w:r>
                      <w:r>
                        <w:rPr>
                          <w:b/>
                          <w:noProof/>
                        </w:rPr>
                        <w:t>pe, String sql, 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407FD280" w14:textId="77777777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/**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@return*/</w:t>
                      </w:r>
                    </w:p>
                    <w:p w14:paraId="02837DD6" w14:textId="2B32CE02" w:rsidR="00EC1BC6" w:rsidRDefault="00EC1BC6" w:rsidP="006847B4">
                      <w:r w:rsidRPr="006847B4">
                        <w:rPr>
                          <w:b/>
                          <w:noProof/>
                        </w:rPr>
                        <w:t>public List&lt;QuestionBean&gt; getQuestion</w:t>
                      </w:r>
                      <w:r>
                        <w:rPr>
                          <w:b/>
                          <w:noProof/>
                        </w:rPr>
                        <w:t>List(String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44B1E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969E1C1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AF62E0E" wp14:editId="58A6F149">
                <wp:extent cx="5261356" cy="2372265"/>
                <wp:effectExtent l="0" t="0" r="15875" b="28575"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3722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0336" w14:textId="77777777" w:rsidR="00EC1BC6" w:rsidRPr="006847B4" w:rsidRDefault="00EC1BC6" w:rsidP="0082534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package com.gxun.dao;</w:t>
                            </w:r>
                          </w:p>
                          <w:p w14:paraId="775FF148" w14:textId="2264C9B9" w:rsidR="00EC1BC6" w:rsidRPr="006847B4" w:rsidRDefault="00EC1BC6" w:rsidP="0082534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public class WorkDaoImpl implements WorkDaoInter {</w:t>
                            </w:r>
                          </w:p>
                          <w:p w14:paraId="2423A2D6" w14:textId="77777777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62ABE78" w14:textId="77777777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List&lt;WorkBean&gt; getWorkList(Class type, String sql, Object[] param){}</w:t>
                            </w:r>
                          </w:p>
                          <w:p w14:paraId="7BDCBC3F" w14:textId="77777777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/**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59D6AC57" w14:textId="5E2EA449" w:rsidR="00EC1BC6" w:rsidRPr="006847B4" w:rsidRDefault="00EC1BC6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public List&lt;QuestionBean&gt; getQuestionList(String sql,Object[] param){}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6" o:spid="_x0000_s1030" type="#_x0000_t202" style="width:414.3pt;height:18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" fillcolor="#a5a5a5">
                <v:textbox>
                  <w:txbxContent>
                    <w:p w14:paraId="6AB70336" w14:textId="77777777" w:rsidR="00EC1BC6" w:rsidRPr="006847B4" w:rsidRDefault="00EC1BC6" w:rsidP="00825348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package com.gxun.dao;</w:t>
                      </w:r>
                    </w:p>
                    <w:p w14:paraId="775FF148" w14:textId="2264C9B9" w:rsidR="00EC1BC6" w:rsidRPr="006847B4" w:rsidRDefault="00EC1BC6" w:rsidP="00825348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public class WorkDaoImpl implements WorkDaoInter {</w:t>
                      </w:r>
                    </w:p>
                    <w:p w14:paraId="2423A2D6" w14:textId="77777777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 xml:space="preserve"> 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062ABE78" w14:textId="77777777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List&lt;WorkBean&gt; getWorkList(Class type, String sql, Object[] param){}</w:t>
                      </w:r>
                    </w:p>
                    <w:p w14:paraId="7BDCBC3F" w14:textId="77777777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/**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@return*/</w:t>
                      </w:r>
                    </w:p>
                    <w:p w14:paraId="59D6AC57" w14:textId="5E2EA449" w:rsidR="00EC1BC6" w:rsidRPr="006847B4" w:rsidRDefault="00EC1BC6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public List&lt;QuestionBean&gt; getQuestionList(String sql,Object[] param){}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68619" w14:textId="77777777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5B5356E1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6C1674A" wp14:editId="06C98922">
                <wp:extent cx="5261356" cy="3989045"/>
                <wp:effectExtent l="0" t="0" r="15875" b="15875"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909B3" w14:textId="77777777" w:rsidR="00EC1BC6" w:rsidRPr="003277A5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7C0D243" w14:textId="77777777" w:rsidR="00EC1BC6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78C0D26D" w14:textId="361BEFFC" w:rsidR="00EC1BC6" w:rsidRDefault="00EC1BC6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5E5201">
                              <w:rPr>
                                <w:b/>
                                <w:noProof/>
                              </w:rPr>
                              <w:t xml:space="preserve"> void addSubmit(String sql,Object[] param);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913687" w14:textId="77777777" w:rsidR="00EC1BC6" w:rsidRPr="00D219CE" w:rsidRDefault="00EC1BC6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3" o:spid="_x0000_s103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cdPw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n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RebFnMMJBe6vANmre4n&#10;HDYShEbbTxi1MN05dh93xDKMxEsF3VmMptOwDlGZpk/HoNhLS3FpIYoCVI49Rr248f0K7YzldQOR&#10;TvOwho5ueeT6Iatj+jDBsQXHbQsrcqlHr4dvwuoH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7363H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5C909B3" w14:textId="77777777" w:rsidR="00EC1BC6" w:rsidRPr="003277A5" w:rsidRDefault="00EC1BC6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7C0D243" w14:textId="77777777" w:rsidR="00EC1BC6" w:rsidRDefault="00EC1BC6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78C0D26D" w14:textId="361BEFFC" w:rsidR="00EC1BC6" w:rsidRDefault="00EC1BC6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5E5201">
                        <w:rPr>
                          <w:b/>
                          <w:noProof/>
                        </w:rPr>
                        <w:t xml:space="preserve"> void addSubmit(String sql,Object[] param);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913687" w14:textId="77777777" w:rsidR="00EC1BC6" w:rsidRPr="00D219CE" w:rsidRDefault="00EC1BC6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38E1DD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C3D92E2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DCD62F6" wp14:editId="54C7D944">
                <wp:extent cx="5261356" cy="1449238"/>
                <wp:effectExtent l="0" t="0" r="15875" b="17780"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44923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AE4A3" w14:textId="77777777" w:rsidR="00EC1BC6" w:rsidRPr="003277A5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A341357" w14:textId="77777777" w:rsidR="00EC1BC6" w:rsidRDefault="00EC1BC6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1340FCE" w14:textId="28D5AA00" w:rsidR="00EC1BC6" w:rsidRPr="006847B4" w:rsidRDefault="00EC1BC6" w:rsidP="0082534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702C31">
                              <w:rPr>
                                <w:b/>
                                <w:noProof/>
                              </w:rPr>
                              <w:t>public void addSubmit(String sql,Object[] param) {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}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</w:p>
                          <w:p w14:paraId="4F858D8A" w14:textId="77777777" w:rsidR="00EC1BC6" w:rsidRPr="00D219CE" w:rsidRDefault="00EC1BC6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4" o:spid="_x0000_s1032" type="#_x0000_t202" style="width:414.3pt;height:1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" fillcolor="#a5a5a5">
                <v:textbox>
                  <w:txbxContent>
                    <w:p w14:paraId="301AE4A3" w14:textId="77777777" w:rsidR="00EC1BC6" w:rsidRPr="003277A5" w:rsidRDefault="00EC1BC6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A341357" w14:textId="77777777" w:rsidR="00EC1BC6" w:rsidRDefault="00EC1BC6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1340FCE" w14:textId="28D5AA00" w:rsidR="00EC1BC6" w:rsidRPr="006847B4" w:rsidRDefault="00EC1BC6" w:rsidP="0082534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702C31">
                        <w:rPr>
                          <w:b/>
                          <w:noProof/>
                        </w:rPr>
                        <w:t>public void addSubmit(String sql,Object[] param) {</w:t>
                      </w:r>
                      <w:r>
                        <w:rPr>
                          <w:b/>
                          <w:noProof/>
                        </w:rPr>
                        <w:t xml:space="preserve">}  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</w:p>
                    <w:p w14:paraId="4F858D8A" w14:textId="77777777" w:rsidR="00EC1BC6" w:rsidRPr="00D219CE" w:rsidRDefault="00EC1BC6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8B965" w14:textId="78B99159" w:rsidR="00825348" w:rsidRPr="007A3AFA" w:rsidRDefault="00BF52A2" w:rsidP="00825348">
      <w:pPr>
        <w:pStyle w:val="30"/>
        <w:rPr>
          <w:color w:val="auto"/>
        </w:rPr>
      </w:pPr>
      <w:bookmarkStart w:id="62" w:name="_Toc435555018"/>
      <w:bookmarkStart w:id="63" w:name="_Toc13181311"/>
      <w:r>
        <w:rPr>
          <w:rFonts w:hint="eastAsia"/>
          <w:color w:val="auto"/>
        </w:rPr>
        <w:t>5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</w:t>
      </w:r>
      <w:r w:rsidR="00825348" w:rsidRPr="007A3AFA">
        <w:rPr>
          <w:rFonts w:hint="eastAsia"/>
          <w:color w:val="auto"/>
        </w:rPr>
        <w:t>层</w:t>
      </w:r>
      <w:bookmarkEnd w:id="62"/>
      <w:bookmarkEnd w:id="63"/>
    </w:p>
    <w:p w14:paraId="282D5AF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Pr="002F1B1A">
        <w:rPr>
          <w:rFonts w:ascii="Times New Roman" w:hAnsi="Times New Roman" w:cs="Times New Roman" w:hint="eastAsia"/>
          <w:sz w:val="24"/>
          <w:szCs w:val="24"/>
        </w:rPr>
        <w:t>4-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F07988F" w14:textId="7B008C4E" w:rsidR="00825348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5B47D" w14:textId="77777777" w:rsidR="00B209C9" w:rsidRPr="002F1B1A" w:rsidRDefault="00B209C9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25348" w:rsidRPr="002F1B1A" w14:paraId="229E7187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174963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0B2B38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25348" w:rsidRPr="002F1B1A" w14:paraId="560C6EC6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3760AF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28F145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25348" w:rsidRPr="002F1B1A" w14:paraId="21FB51DD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60296F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C66774C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学生答案</w:t>
            </w:r>
          </w:p>
        </w:tc>
      </w:tr>
    </w:tbl>
    <w:p w14:paraId="0B7E24E5" w14:textId="15E9E027" w:rsidR="00B825F1" w:rsidRPr="00B825F1" w:rsidRDefault="00B825F1" w:rsidP="00B209C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4180480D" w14:textId="61DA3708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71590079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F58190C" wp14:editId="71C5E741">
                <wp:extent cx="5261356" cy="3989045"/>
                <wp:effectExtent l="0" t="0" r="15875" b="15875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FDAE3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E7D0F41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EBF13D1" w14:textId="5F645BBF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136825A6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D791A4A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9F23936" w14:textId="3DE7BDF6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C89AC86" w14:textId="47274594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5BBBBBE" w14:textId="556D6384" w:rsidR="00EC1BC6" w:rsidRDefault="00EC1BC6" w:rsidP="003C4C4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作业名称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E1E25C3" w14:textId="503BEE71" w:rsidR="00EC1BC6" w:rsidRPr="003C4C41" w:rsidRDefault="00EC1BC6" w:rsidP="003C4C41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C4C41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 w:rsidRPr="003C4C41">
                              <w:rPr>
                                <w:noProof/>
                              </w:rPr>
                              <w:t>starttime;</w:t>
                            </w:r>
                            <w:r>
                              <w:rPr>
                                <w:noProof/>
                              </w:rPr>
                              <w:t xml:space="preserve">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49459F28" w14:textId="607CEAE1" w:rsidR="00EC1BC6" w:rsidRPr="003C4C41" w:rsidRDefault="00EC1BC6" w:rsidP="003C4C41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3C4C41">
                              <w:rPr>
                                <w:b/>
                                <w:noProof/>
                              </w:rPr>
                              <w:tab/>
                              <w:t>private String</w:t>
                            </w:r>
                            <w:r w:rsidRPr="003C4C41">
                              <w:rPr>
                                <w:noProof/>
                              </w:rPr>
                              <w:t xml:space="preserve"> endtime;</w:t>
                            </w:r>
                            <w:r>
                              <w:rPr>
                                <w:noProof/>
                              </w:rPr>
                              <w:t xml:space="preserve">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截止时间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0C5F20F6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8802441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4" o:spid="_x0000_s103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u1uN8z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CFFDAE3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6E7D0F41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EBF13D1" w14:textId="5F645BBF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136825A6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D791A4A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9F23936" w14:textId="3DE7BDF6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C89AC86" w14:textId="47274594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5BBBBBE" w14:textId="556D6384" w:rsidR="00EC1BC6" w:rsidRDefault="00EC1BC6" w:rsidP="003C4C41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作业名称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E1E25C3" w14:textId="503BEE71" w:rsidR="00EC1BC6" w:rsidRPr="003C4C41" w:rsidRDefault="00EC1BC6" w:rsidP="003C4C41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C4C41">
                        <w:rPr>
                          <w:b/>
                          <w:noProof/>
                        </w:rPr>
                        <w:t xml:space="preserve">private String </w:t>
                      </w:r>
                      <w:r w:rsidRPr="003C4C41">
                        <w:rPr>
                          <w:noProof/>
                        </w:rPr>
                        <w:t>starttime;</w:t>
                      </w:r>
                      <w:r>
                        <w:rPr>
                          <w:noProof/>
                        </w:rPr>
                        <w:t xml:space="preserve">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49459F28" w14:textId="607CEAE1" w:rsidR="00EC1BC6" w:rsidRPr="003C4C41" w:rsidRDefault="00EC1BC6" w:rsidP="003C4C41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3C4C41">
                        <w:rPr>
                          <w:b/>
                          <w:noProof/>
                        </w:rPr>
                        <w:tab/>
                        <w:t>private String</w:t>
                      </w:r>
                      <w:r w:rsidRPr="003C4C41">
                        <w:rPr>
                          <w:noProof/>
                        </w:rPr>
                        <w:t xml:space="preserve"> endtime;</w:t>
                      </w:r>
                      <w:r>
                        <w:rPr>
                          <w:noProof/>
                        </w:rPr>
                        <w:t xml:space="preserve">   /*</w:t>
                      </w:r>
                      <w:r>
                        <w:rPr>
                          <w:rFonts w:hint="eastAsia"/>
                          <w:noProof/>
                        </w:rPr>
                        <w:t>截止时间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0C5F20F6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8802441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74156B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4666A6A0" w14:textId="77777777" w:rsidR="00825348" w:rsidRPr="000A59C6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5045993B" wp14:editId="19144693">
                <wp:extent cx="5261356" cy="3989045"/>
                <wp:effectExtent l="0" t="0" r="15875" b="15875"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E0D7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4ECA4DC1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215C10D" w14:textId="28208A2D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579BE4B1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13365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D3D5C0B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600EE3C" w14:textId="031E3A60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C03E47" w14:textId="01F54F9F" w:rsidR="00EC1BC6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621F265" w14:textId="77FCF739" w:rsidR="00EC1BC6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F5D0D45" w14:textId="77777777" w:rsidR="00EC1BC6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F204D2A" w14:textId="7874EECE" w:rsidR="00EC1BC6" w:rsidRDefault="00EC1BC6" w:rsidP="003249B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53D1389" w14:textId="77777777" w:rsidR="00EC1BC6" w:rsidRDefault="00EC1BC6" w:rsidP="004E756D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 w:rsidRPr="00D35A9F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answer;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*/</w:t>
                            </w:r>
                          </w:p>
                          <w:p w14:paraId="1C3DA51F" w14:textId="33233474" w:rsidR="00EC1BC6" w:rsidRDefault="00EC1BC6" w:rsidP="004E756D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 w:rsidRPr="00D35A9F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private int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grade;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*/</w:t>
                            </w:r>
                          </w:p>
                          <w:p w14:paraId="07A3CF22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24DF53D" w14:textId="77777777" w:rsidR="00EC1BC6" w:rsidRPr="00283F24" w:rsidRDefault="00EC1BC6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5" o:spid="_x0000_s103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CiTqVD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17CE0D7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4ECA4DC1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215C10D" w14:textId="28208A2D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579BE4B1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13365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D3D5C0B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编号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600EE3C" w14:textId="031E3A60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C03E47" w14:textId="01F54F9F" w:rsidR="00EC1BC6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621F265" w14:textId="77FCF739" w:rsidR="00EC1BC6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F5D0D45" w14:textId="77777777" w:rsidR="00EC1BC6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F204D2A" w14:textId="7874EECE" w:rsidR="00EC1BC6" w:rsidRDefault="00EC1BC6" w:rsidP="003249B1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53D1389" w14:textId="77777777" w:rsidR="00EC1BC6" w:rsidRDefault="00EC1BC6" w:rsidP="004E756D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ab/>
                      </w:r>
                      <w:r w:rsidRPr="00D35A9F">
                        <w:rPr>
                          <w:rFonts w:hint="eastAsia"/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rFonts w:hint="eastAsia"/>
                          <w:noProof/>
                        </w:rPr>
                        <w:t>answer;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rFonts w:hint="eastAsia"/>
                          <w:noProof/>
                        </w:rPr>
                        <w:t xml:space="preserve"> */</w:t>
                      </w:r>
                    </w:p>
                    <w:p w14:paraId="1C3DA51F" w14:textId="33233474" w:rsidR="00EC1BC6" w:rsidRDefault="00EC1BC6" w:rsidP="004E756D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ab/>
                      </w:r>
                      <w:r w:rsidRPr="00D35A9F">
                        <w:rPr>
                          <w:rFonts w:hint="eastAsia"/>
                          <w:b/>
                          <w:noProof/>
                        </w:rPr>
                        <w:t xml:space="preserve">private int </w:t>
                      </w:r>
                      <w:r>
                        <w:rPr>
                          <w:rFonts w:hint="eastAsia"/>
                          <w:noProof/>
                        </w:rPr>
                        <w:t>grade;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rFonts w:hint="eastAsia"/>
                          <w:noProof/>
                        </w:rPr>
                        <w:t>*/</w:t>
                      </w:r>
                    </w:p>
                    <w:p w14:paraId="07A3CF22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24DF53D" w14:textId="77777777" w:rsidR="00EC1BC6" w:rsidRPr="00283F24" w:rsidRDefault="00EC1BC6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133299" w14:textId="521D1436" w:rsidR="00C773C0" w:rsidRDefault="00BF52A2" w:rsidP="00C773C0">
      <w:pPr>
        <w:pStyle w:val="2"/>
        <w:rPr>
          <w:color w:val="auto"/>
        </w:rPr>
      </w:pPr>
      <w:bookmarkStart w:id="64" w:name="_Toc13181312"/>
      <w:r>
        <w:rPr>
          <w:rFonts w:hint="eastAsia"/>
          <w:color w:val="auto"/>
        </w:rPr>
        <w:lastRenderedPageBreak/>
        <w:t>5</w:t>
      </w:r>
      <w:r w:rsidR="00C773C0">
        <w:rPr>
          <w:rFonts w:hint="eastAsia"/>
          <w:color w:val="auto"/>
        </w:rPr>
        <w:t>.</w:t>
      </w:r>
      <w:r w:rsidR="00E06A1E">
        <w:rPr>
          <w:color w:val="auto"/>
        </w:rPr>
        <w:t>2</w:t>
      </w:r>
      <w:bookmarkStart w:id="65" w:name="_Hlk12543399"/>
      <w:r w:rsidR="002B0D7B">
        <w:rPr>
          <w:rFonts w:hint="eastAsia"/>
          <w:color w:val="auto"/>
        </w:rPr>
        <w:t>成绩</w:t>
      </w:r>
      <w:r w:rsidR="00C773C0">
        <w:rPr>
          <w:color w:val="auto"/>
        </w:rPr>
        <w:t>查询</w:t>
      </w:r>
      <w:r w:rsidR="00C773C0">
        <w:rPr>
          <w:rFonts w:hint="eastAsia"/>
          <w:color w:val="auto"/>
        </w:rPr>
        <w:t>模块</w:t>
      </w:r>
      <w:bookmarkEnd w:id="65"/>
      <w:r w:rsidR="00284E33">
        <w:rPr>
          <w:rFonts w:hint="eastAsia"/>
          <w:color w:val="auto"/>
        </w:rPr>
        <w:t>详细设计</w:t>
      </w:r>
      <w:bookmarkEnd w:id="64"/>
    </w:p>
    <w:p w14:paraId="5A88F5B1" w14:textId="0506CF78" w:rsidR="00C773C0" w:rsidRDefault="00C773C0" w:rsidP="00C773C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学生作业查询模块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</w:t>
      </w:r>
      <w:r w:rsidR="00B825F1" w:rsidRPr="00B825F1">
        <w:rPr>
          <w:sz w:val="24"/>
          <w:szCs w:val="24"/>
        </w:rPr>
        <w:t>作业查询</w:t>
      </w:r>
      <w:r w:rsidR="00B825F1" w:rsidRPr="00B825F1">
        <w:rPr>
          <w:rFonts w:hint="eastAsia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 w:rsidR="00D34B22">
        <w:rPr>
          <w:rFonts w:ascii="Times New Roman" w:hAnsi="Times New Roman" w:cs="Times New Roman" w:hint="eastAsia"/>
          <w:szCs w:val="24"/>
        </w:rPr>
        <w:t>时序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14:paraId="53466689" w14:textId="77777777" w:rsidR="00C773C0" w:rsidRDefault="00C773C0" w:rsidP="00C773C0">
      <w:pPr>
        <w:jc w:val="center"/>
      </w:pPr>
      <w:r>
        <w:rPr>
          <w:noProof/>
        </w:rPr>
        <w:drawing>
          <wp:inline distT="0" distB="0" distL="0" distR="0" wp14:anchorId="39E43C96" wp14:editId="03F50F67">
            <wp:extent cx="6296025" cy="2920365"/>
            <wp:effectExtent l="0" t="0" r="9525" b="13335"/>
            <wp:docPr id="28" name="图片 28" descr="C:\Users\Administrator\Documents\Tencent Files\592061752\Image\C2C\K~1}P$E~`}OO[L{`$]OH`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592061752\Image\C2C\K~1}P$E~`}OO[L{`$]OH`$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794" cy="29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6A70" w14:textId="244F3638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-8 </w:t>
      </w:r>
      <w:r w:rsidR="00B825F1">
        <w:rPr>
          <w:sz w:val="24"/>
          <w:szCs w:val="24"/>
        </w:rPr>
        <w:t>学生作业查询模块</w:t>
      </w:r>
      <w:r w:rsidR="00D34B22">
        <w:rPr>
          <w:rFonts w:ascii="Times New Roman" w:hAnsi="Times New Roman" w:cs="Times New Roman" w:hint="eastAsia"/>
          <w:szCs w:val="24"/>
        </w:rPr>
        <w:t>时序</w:t>
      </w:r>
      <w:r>
        <w:rPr>
          <w:rFonts w:ascii="Times New Roman" w:hAnsi="Times New Roman" w:cs="Times New Roman"/>
          <w:szCs w:val="24"/>
        </w:rPr>
        <w:t>图</w:t>
      </w:r>
    </w:p>
    <w:p w14:paraId="5F782E44" w14:textId="77777777" w:rsidR="00C773C0" w:rsidRDefault="00C773C0" w:rsidP="00C773C0">
      <w:pPr>
        <w:jc w:val="center"/>
      </w:pPr>
    </w:p>
    <w:p w14:paraId="2093CFE8" w14:textId="690D5E34" w:rsidR="00C773C0" w:rsidRDefault="00BF52A2" w:rsidP="00C773C0">
      <w:pPr>
        <w:pStyle w:val="30"/>
        <w:rPr>
          <w:color w:val="auto"/>
        </w:rPr>
      </w:pPr>
      <w:bookmarkStart w:id="66" w:name="_Toc13181313"/>
      <w:r>
        <w:rPr>
          <w:rFonts w:hint="eastAsia"/>
          <w:color w:val="auto"/>
        </w:rPr>
        <w:t>5</w:t>
      </w:r>
      <w:r w:rsidR="00C773C0">
        <w:rPr>
          <w:rFonts w:hint="eastAsia"/>
          <w:color w:val="auto"/>
        </w:rPr>
        <w:t>.</w:t>
      </w:r>
      <w:r w:rsidR="00E06A1E">
        <w:rPr>
          <w:color w:val="auto"/>
        </w:rPr>
        <w:t>2</w:t>
      </w:r>
      <w:r w:rsidR="00C773C0">
        <w:rPr>
          <w:rFonts w:hint="eastAsia"/>
          <w:color w:val="auto"/>
        </w:rPr>
        <w:t xml:space="preserve">.1 </w:t>
      </w:r>
      <w:r w:rsidR="00C773C0">
        <w:rPr>
          <w:rFonts w:hint="eastAsia"/>
          <w:color w:val="auto"/>
        </w:rPr>
        <w:t>表现层</w:t>
      </w:r>
      <w:bookmarkEnd w:id="66"/>
    </w:p>
    <w:p w14:paraId="619BABA8" w14:textId="6E924961" w:rsidR="00C773C0" w:rsidRDefault="002B0D7B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</w:t>
      </w:r>
      <w:r w:rsidR="00C773C0">
        <w:rPr>
          <w:rFonts w:ascii="Times New Roman" w:hAnsi="Times New Roman" w:cs="Times New Roman"/>
          <w:sz w:val="24"/>
          <w:szCs w:val="24"/>
        </w:rPr>
        <w:t>查询模块</w:t>
      </w:r>
      <w:r w:rsidR="00C773C0">
        <w:rPr>
          <w:rFonts w:ascii="Times New Roman" w:hAnsi="Times New Roman" w:cs="Times New Roman" w:hint="eastAsia"/>
          <w:sz w:val="24"/>
          <w:szCs w:val="24"/>
        </w:rPr>
        <w:t>的表现层主要完成学生查询作业</w:t>
      </w:r>
      <w:r w:rsidR="00C773C0">
        <w:rPr>
          <w:rFonts w:ascii="Times New Roman" w:hAnsi="Times New Roman" w:cs="Times New Roman"/>
          <w:sz w:val="24"/>
          <w:szCs w:val="24"/>
        </w:rPr>
        <w:t>成绩</w:t>
      </w:r>
      <w:r w:rsidR="00C773C0">
        <w:rPr>
          <w:rFonts w:ascii="Times New Roman" w:hAnsi="Times New Roman" w:cs="Times New Roman" w:hint="eastAsia"/>
          <w:sz w:val="24"/>
          <w:szCs w:val="24"/>
        </w:rPr>
        <w:t>功能，进入学生端界面时，学生点击</w:t>
      </w:r>
      <w:r>
        <w:rPr>
          <w:rFonts w:ascii="Times New Roman" w:hAnsi="Times New Roman" w:cs="Times New Roman" w:hint="eastAsia"/>
          <w:sz w:val="24"/>
          <w:szCs w:val="24"/>
        </w:rPr>
        <w:t>成绩</w:t>
      </w:r>
      <w:r w:rsidR="00C773C0">
        <w:rPr>
          <w:rFonts w:ascii="Times New Roman" w:hAnsi="Times New Roman" w:cs="Times New Roman" w:hint="eastAsia"/>
          <w:sz w:val="24"/>
          <w:szCs w:val="24"/>
        </w:rPr>
        <w:t>查询时</w:t>
      </w:r>
      <w:r w:rsidR="00C773C0">
        <w:rPr>
          <w:rFonts w:ascii="Times New Roman" w:hAnsi="Times New Roman" w:cs="Times New Roman"/>
          <w:sz w:val="24"/>
          <w:szCs w:val="24"/>
        </w:rPr>
        <w:t>，</w:t>
      </w:r>
      <w:r w:rsidR="00C773C0">
        <w:rPr>
          <w:rFonts w:ascii="Times New Roman" w:hAnsi="Times New Roman" w:cs="Times New Roman" w:hint="eastAsia"/>
          <w:sz w:val="24"/>
          <w:szCs w:val="24"/>
        </w:rPr>
        <w:t>跳转到相应成绩显示</w:t>
      </w:r>
      <w:r w:rsidR="00C773C0">
        <w:rPr>
          <w:rFonts w:ascii="Times New Roman" w:hAnsi="Times New Roman" w:cs="Times New Roman"/>
          <w:sz w:val="24"/>
          <w:szCs w:val="24"/>
        </w:rPr>
        <w:t>界面，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若学</w:t>
      </w:r>
      <w:proofErr w:type="gramEnd"/>
      <w:r w:rsidR="00C773C0">
        <w:rPr>
          <w:rFonts w:ascii="Times New Roman" w:hAnsi="Times New Roman" w:cs="Times New Roman" w:hint="eastAsia"/>
          <w:sz w:val="24"/>
          <w:szCs w:val="24"/>
        </w:rPr>
        <w:t>生此前</w:t>
      </w:r>
      <w:r w:rsidR="00C773C0">
        <w:rPr>
          <w:rFonts w:ascii="Times New Roman" w:hAnsi="Times New Roman" w:cs="Times New Roman"/>
          <w:sz w:val="24"/>
          <w:szCs w:val="24"/>
        </w:rPr>
        <w:t>已</w:t>
      </w:r>
      <w:r w:rsidR="00C773C0">
        <w:rPr>
          <w:rFonts w:ascii="Times New Roman" w:hAnsi="Times New Roman" w:cs="Times New Roman" w:hint="eastAsia"/>
          <w:sz w:val="24"/>
          <w:szCs w:val="24"/>
        </w:rPr>
        <w:t>答题</w:t>
      </w:r>
      <w:r w:rsidR="00C773C0">
        <w:rPr>
          <w:rFonts w:ascii="Times New Roman" w:hAnsi="Times New Roman" w:cs="Times New Roman"/>
          <w:sz w:val="24"/>
          <w:szCs w:val="24"/>
        </w:rPr>
        <w:t>，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且</w:t>
      </w:r>
      <w:r w:rsidR="00C773C0">
        <w:rPr>
          <w:rFonts w:ascii="Times New Roman" w:hAnsi="Times New Roman" w:cs="Times New Roman"/>
          <w:sz w:val="24"/>
          <w:szCs w:val="24"/>
        </w:rPr>
        <w:t>教师</w:t>
      </w:r>
      <w:proofErr w:type="gramEnd"/>
      <w:r w:rsidR="00C773C0">
        <w:rPr>
          <w:rFonts w:ascii="Times New Roman" w:hAnsi="Times New Roman" w:cs="Times New Roman"/>
          <w:sz w:val="24"/>
          <w:szCs w:val="24"/>
        </w:rPr>
        <w:t>已批改，则显示</w:t>
      </w:r>
      <w:r w:rsidR="00C773C0">
        <w:rPr>
          <w:rFonts w:ascii="Times New Roman" w:hAnsi="Times New Roman" w:cs="Times New Roman" w:hint="eastAsia"/>
          <w:sz w:val="24"/>
          <w:szCs w:val="24"/>
        </w:rPr>
        <w:t>学生</w:t>
      </w:r>
      <w:r w:rsidR="00C773C0">
        <w:rPr>
          <w:rFonts w:ascii="Times New Roman" w:hAnsi="Times New Roman" w:cs="Times New Roman"/>
          <w:sz w:val="24"/>
          <w:szCs w:val="24"/>
        </w:rPr>
        <w:t>作业成绩</w:t>
      </w:r>
      <w:r w:rsidR="00C773C0">
        <w:rPr>
          <w:rFonts w:ascii="Times New Roman" w:hAnsi="Times New Roman" w:cs="Times New Roman" w:hint="eastAsia"/>
          <w:sz w:val="24"/>
          <w:szCs w:val="24"/>
        </w:rPr>
        <w:t>，</w:t>
      </w:r>
      <w:r w:rsidR="00C773C0">
        <w:rPr>
          <w:rFonts w:ascii="Times New Roman" w:hAnsi="Times New Roman" w:cs="Times New Roman"/>
          <w:sz w:val="24"/>
          <w:szCs w:val="24"/>
        </w:rPr>
        <w:t>否则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 w:rsidR="00C773C0">
        <w:rPr>
          <w:rFonts w:ascii="Times New Roman" w:hAnsi="Times New Roman" w:cs="Times New Roman" w:hint="eastAsia"/>
          <w:sz w:val="24"/>
          <w:szCs w:val="24"/>
        </w:rPr>
        <w:t>显示</w:t>
      </w:r>
      <w:r w:rsidR="00C773C0">
        <w:rPr>
          <w:rFonts w:ascii="Times New Roman" w:hAnsi="Times New Roman" w:cs="Times New Roman"/>
          <w:sz w:val="24"/>
          <w:szCs w:val="24"/>
        </w:rPr>
        <w:t>“</w:t>
      </w:r>
      <w:r w:rsidR="00C773C0">
        <w:rPr>
          <w:rFonts w:ascii="Times New Roman" w:hAnsi="Times New Roman" w:cs="Times New Roman" w:hint="eastAsia"/>
          <w:sz w:val="24"/>
          <w:szCs w:val="24"/>
        </w:rPr>
        <w:t>暂无成绩</w:t>
      </w:r>
      <w:r w:rsidR="00C773C0">
        <w:rPr>
          <w:rFonts w:ascii="Times New Roman" w:hAnsi="Times New Roman" w:cs="Times New Roman"/>
          <w:sz w:val="24"/>
          <w:szCs w:val="24"/>
        </w:rPr>
        <w:t>”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  <w:r w:rsidR="00C773C0">
        <w:rPr>
          <w:rFonts w:ascii="Times New Roman" w:hAnsi="Times New Roman" w:cs="Times New Roman" w:hint="eastAsia"/>
          <w:sz w:val="24"/>
          <w:szCs w:val="24"/>
        </w:rPr>
        <w:t>表现层</w:t>
      </w:r>
      <w:r w:rsidR="00C773C0">
        <w:rPr>
          <w:rFonts w:ascii="Times New Roman" w:hAnsi="Times New Roman" w:cs="Times New Roman"/>
          <w:sz w:val="24"/>
          <w:szCs w:val="24"/>
        </w:rPr>
        <w:t>对应的</w:t>
      </w:r>
      <w:r w:rsidR="00C773C0">
        <w:rPr>
          <w:rFonts w:ascii="Times New Roman" w:hAnsi="Times New Roman" w:cs="Times New Roman" w:hint="eastAsia"/>
          <w:sz w:val="24"/>
          <w:szCs w:val="24"/>
        </w:rPr>
        <w:t>JSP</w:t>
      </w:r>
      <w:r w:rsidR="00C773C0">
        <w:rPr>
          <w:rFonts w:ascii="Times New Roman" w:hAnsi="Times New Roman" w:cs="Times New Roman" w:hint="eastAsia"/>
          <w:sz w:val="24"/>
          <w:szCs w:val="24"/>
        </w:rPr>
        <w:t>页面</w:t>
      </w:r>
      <w:r w:rsidR="00C773C0">
        <w:rPr>
          <w:rFonts w:ascii="Times New Roman" w:hAnsi="Times New Roman" w:cs="Times New Roman"/>
          <w:sz w:val="24"/>
          <w:szCs w:val="24"/>
        </w:rPr>
        <w:t>列表见表</w:t>
      </w:r>
      <w:r w:rsidR="00C773C0">
        <w:rPr>
          <w:rFonts w:ascii="Times New Roman" w:hAnsi="Times New Roman" w:cs="Times New Roman"/>
          <w:sz w:val="24"/>
          <w:szCs w:val="24"/>
        </w:rPr>
        <w:t>4-9</w:t>
      </w:r>
      <w:r w:rsidR="00C773C0">
        <w:rPr>
          <w:rFonts w:ascii="Times New Roman" w:hAnsi="Times New Roman" w:cs="Times New Roman" w:hint="eastAsia"/>
          <w:sz w:val="24"/>
          <w:szCs w:val="24"/>
        </w:rPr>
        <w:t>所示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</w:p>
    <w:p w14:paraId="2C152499" w14:textId="513E7D73" w:rsidR="00C773C0" w:rsidRDefault="00C773C0" w:rsidP="00C773C0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C773C0" w14:paraId="4286A57C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229CFE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5918E3D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DD8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C773C0" w14:paraId="0CA77B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428757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2193" w:type="dxa"/>
            <w:vAlign w:val="center"/>
          </w:tcPr>
          <w:p w14:paraId="5D23286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682" w:type="dxa"/>
            <w:vAlign w:val="center"/>
          </w:tcPr>
          <w:p w14:paraId="28D19E0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C773C0" w14:paraId="48E8631A" w14:textId="77777777" w:rsidTr="00825348">
        <w:trPr>
          <w:jc w:val="center"/>
        </w:trPr>
        <w:tc>
          <w:tcPr>
            <w:tcW w:w="2630" w:type="dxa"/>
            <w:vAlign w:val="center"/>
          </w:tcPr>
          <w:p w14:paraId="102AA67C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4F41973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2252433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作业（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功能，当页面出错时给出提示。</w:t>
            </w:r>
          </w:p>
        </w:tc>
      </w:tr>
    </w:tbl>
    <w:p w14:paraId="55810235" w14:textId="77777777" w:rsidR="00B825F1" w:rsidRDefault="00C773C0" w:rsidP="00B825F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B825F1">
        <w:rPr>
          <w:rFonts w:ascii="Times New Roman" w:hAnsi="Times New Roman" w:cs="Times New Roman" w:hint="eastAsia"/>
          <w:sz w:val="24"/>
          <w:szCs w:val="24"/>
        </w:rPr>
        <w:t>表</w:t>
      </w:r>
      <w:r w:rsidR="00B825F1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>
        <w:rPr>
          <w:rFonts w:ascii="Times New Roman" w:hAnsi="Times New Roman" w:cs="Times New Roman"/>
          <w:sz w:val="24"/>
          <w:szCs w:val="24"/>
        </w:rPr>
        <w:t>-9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查询模块表现层</w:t>
      </w:r>
      <w:r w:rsidR="00B825F1">
        <w:rPr>
          <w:rFonts w:ascii="Times New Roman" w:hAnsi="Times New Roman" w:cs="Times New Roman" w:hint="eastAsia"/>
          <w:sz w:val="24"/>
          <w:szCs w:val="24"/>
        </w:rPr>
        <w:t>JSP</w:t>
      </w:r>
      <w:r w:rsidR="00B825F1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2C75E7F" w14:textId="77777777" w:rsidR="00B825F1" w:rsidRPr="00B825F1" w:rsidRDefault="00B825F1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62EAE0C" w14:textId="5EEC1AA7" w:rsidR="00C773C0" w:rsidRDefault="00C773C0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tuQuery.jsp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7D7AE6C" w14:textId="13402BC4" w:rsidR="00C773C0" w:rsidRDefault="00B2697E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  <w:r w:rsidRPr="00B26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179E0" wp14:editId="287FFC28">
            <wp:extent cx="3352800" cy="5067300"/>
            <wp:effectExtent l="0" t="0" r="0" b="0"/>
            <wp:docPr id="60" name="图片 60" descr="C:\Users\Administrator\Documents\Tencent Files\3309328487\FileRecv\MobileFile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未命名文件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2" t="66665" r="53779" b="23138"/>
                    <a:stretch/>
                  </pic:blipFill>
                  <pic:spPr bwMode="auto">
                    <a:xfrm>
                      <a:off x="0" y="0"/>
                      <a:ext cx="3367274" cy="5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1138" w14:textId="1D0793DF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-10 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02E05CBA" w14:textId="77777777" w:rsidR="00C773C0" w:rsidRDefault="00C773C0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</w:p>
    <w:p w14:paraId="7451F4B4" w14:textId="02298877" w:rsidR="00C773C0" w:rsidRDefault="00BF52A2" w:rsidP="00C773C0">
      <w:pPr>
        <w:pStyle w:val="30"/>
        <w:rPr>
          <w:color w:val="auto"/>
        </w:rPr>
      </w:pPr>
      <w:bookmarkStart w:id="67" w:name="_Toc13181314"/>
      <w:r>
        <w:rPr>
          <w:rFonts w:hint="eastAsia"/>
          <w:color w:val="auto"/>
        </w:rPr>
        <w:t>5</w:t>
      </w:r>
      <w:r w:rsidR="00C773C0">
        <w:rPr>
          <w:rFonts w:hint="eastAsia"/>
          <w:color w:val="auto"/>
        </w:rPr>
        <w:t>.</w:t>
      </w:r>
      <w:r w:rsidR="00E06A1E">
        <w:rPr>
          <w:color w:val="auto"/>
        </w:rPr>
        <w:t>2</w:t>
      </w:r>
      <w:r w:rsidR="00C773C0">
        <w:rPr>
          <w:rFonts w:hint="eastAsia"/>
          <w:color w:val="auto"/>
        </w:rPr>
        <w:t xml:space="preserve">.2 </w:t>
      </w:r>
      <w:r w:rsidR="00C773C0">
        <w:rPr>
          <w:rFonts w:hint="eastAsia"/>
          <w:color w:val="auto"/>
        </w:rPr>
        <w:t>控制层</w:t>
      </w:r>
      <w:bookmarkEnd w:id="67"/>
    </w:p>
    <w:p w14:paraId="373F298E" w14:textId="53D4384A" w:rsidR="00DA159D" w:rsidRDefault="00C773C0" w:rsidP="005A005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tuQuery</w:t>
      </w:r>
      <w:r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的学生操作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C773C0" w14:paraId="589E38C0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4780AB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2E3EB30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666A8E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B6A507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78AB80BA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8F4152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6DD9A7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E7AD03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93C9A5" w14:textId="566B25EA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2B0D7B">
              <w:rPr>
                <w:rFonts w:ascii="Times New Roman" w:hAnsi="Times New Roman" w:cs="Times New Roman" w:hint="eastAsia"/>
                <w:sz w:val="24"/>
                <w:szCs w:val="24"/>
              </w:rPr>
              <w:t>查询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窗口。</w:t>
            </w:r>
          </w:p>
        </w:tc>
      </w:tr>
      <w:tr w:rsidR="00C773C0" w14:paraId="736DB178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6764BD7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348631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B0DC649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7CDE6D" w14:textId="47DB1B49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2B0D7B">
              <w:rPr>
                <w:rFonts w:ascii="Times New Roman" w:hAnsi="Times New Roman" w:cs="Times New Roman" w:hint="eastAsia"/>
                <w:sz w:val="24"/>
                <w:szCs w:val="24"/>
              </w:rPr>
              <w:t>查询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28021D34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42710F4" w14:textId="77777777" w:rsidR="00C773C0" w:rsidRDefault="00C773C0" w:rsidP="00C773C0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Servlet.java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</w:t>
      </w:r>
    </w:p>
    <w:p w14:paraId="19C2624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3E97783" wp14:editId="74C2B543">
                <wp:extent cx="5481320" cy="2656935"/>
                <wp:effectExtent l="0" t="0" r="24130" b="10160"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1320" cy="265693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B2B3353" w14:textId="77777777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9F18522" w14:textId="19E7F21D" w:rsidR="00EC1BC6" w:rsidRDefault="00EC1BC6" w:rsidP="00C773C0">
                            <w:r>
                              <w:t>/**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现学生控制</w:t>
                            </w:r>
                            <w:r>
                              <w:t>*/</w:t>
                            </w:r>
                          </w:p>
                          <w:p w14:paraId="418D6762" w14:textId="77777777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68C3E228" w14:textId="77777777" w:rsidR="00EC1BC6" w:rsidRDefault="00EC1BC6" w:rsidP="00C773C0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75B0C5EA" w14:textId="2892580E" w:rsidR="00EC1BC6" w:rsidRDefault="00EC1BC6" w:rsidP="004C7D36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proofErr w:type="gramStart"/>
                            <w:r w:rsidRPr="000E6805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0E6805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0E6805"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 w:rsidRPr="000E6805">
                              <w:rPr>
                                <w:b/>
                              </w:rPr>
                              <w:t xml:space="preserve"> service = new </w:t>
                            </w:r>
                            <w:proofErr w:type="spellStart"/>
                            <w:r w:rsidRPr="000E6805"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 w:rsidRPr="000E6805">
                              <w:rPr>
                                <w:b/>
                              </w:rPr>
                              <w:t>();</w:t>
                            </w:r>
                          </w:p>
                          <w:p w14:paraId="537BF52F" w14:textId="186614D5" w:rsidR="00EC1BC6" w:rsidRPr="004C7D36" w:rsidRDefault="00EC1BC6" w:rsidP="007A1581"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4C642E">
                              <w:rPr>
                                <w:b/>
                              </w:rPr>
                              <w:t xml:space="preserve">private void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getGradeList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request,HttpServletResponse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{</w:t>
                            </w:r>
                            <w:r>
                              <w:rPr>
                                <w:b/>
                              </w:rPr>
                              <w:t xml:space="preserve">}  </w:t>
                            </w:r>
                            <w:r w:rsidRPr="00B670F7">
                              <w:t xml:space="preserve"> //</w:t>
                            </w:r>
                            <w:r w:rsidRPr="00B670F7">
                              <w:rPr>
                                <w:rFonts w:hint="eastAsia"/>
                              </w:rPr>
                              <w:t>获取该学生的全部成绩</w:t>
                            </w:r>
                          </w:p>
                          <w:p w14:paraId="6330FAAF" w14:textId="77777777" w:rsidR="00EC1BC6" w:rsidRDefault="00EC1BC6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3" o:spid="_x0000_s1035" type="#_x0000_t202" style="width:431.6pt;height:20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" fillcolor="#a5a5a5">
                <v:textbox>
                  <w:txbxContent>
                    <w:p w14:paraId="0B2B3353" w14:textId="77777777" w:rsidR="00EC1BC6" w:rsidRDefault="00EC1BC6" w:rsidP="00C773C0"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79F18522" w14:textId="19E7F21D" w:rsidR="00EC1BC6" w:rsidRDefault="00EC1BC6" w:rsidP="00C773C0">
                      <w:r>
                        <w:t>/**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现学生控制</w:t>
                      </w:r>
                      <w:r>
                        <w:t>*/</w:t>
                      </w:r>
                    </w:p>
                    <w:p w14:paraId="418D6762" w14:textId="77777777" w:rsidR="00EC1BC6" w:rsidRDefault="00EC1BC6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68C3E228" w14:textId="77777777" w:rsidR="00EC1BC6" w:rsidRDefault="00EC1BC6" w:rsidP="00C773C0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75B0C5EA" w14:textId="2892580E" w:rsidR="00EC1BC6" w:rsidRDefault="00EC1BC6" w:rsidP="004C7D36">
                      <w:pPr>
                        <w:rPr>
                          <w:b/>
                        </w:rPr>
                      </w:pPr>
                      <w:r>
                        <w:tab/>
                      </w:r>
                      <w:proofErr w:type="gramStart"/>
                      <w:r w:rsidRPr="000E6805">
                        <w:rPr>
                          <w:b/>
                        </w:rPr>
                        <w:t>private</w:t>
                      </w:r>
                      <w:proofErr w:type="gramEnd"/>
                      <w:r w:rsidRPr="000E6805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0E6805">
                        <w:rPr>
                          <w:b/>
                        </w:rPr>
                        <w:t>StudentService</w:t>
                      </w:r>
                      <w:proofErr w:type="spellEnd"/>
                      <w:r w:rsidRPr="000E6805">
                        <w:rPr>
                          <w:b/>
                        </w:rPr>
                        <w:t xml:space="preserve"> service = new </w:t>
                      </w:r>
                      <w:proofErr w:type="spellStart"/>
                      <w:r w:rsidRPr="000E6805">
                        <w:rPr>
                          <w:b/>
                        </w:rPr>
                        <w:t>StudentService</w:t>
                      </w:r>
                      <w:proofErr w:type="spellEnd"/>
                      <w:r w:rsidRPr="000E6805">
                        <w:rPr>
                          <w:b/>
                        </w:rPr>
                        <w:t>();</w:t>
                      </w:r>
                    </w:p>
                    <w:p w14:paraId="537BF52F" w14:textId="186614D5" w:rsidR="00EC1BC6" w:rsidRPr="004C7D36" w:rsidRDefault="00EC1BC6" w:rsidP="007A1581">
                      <w:r>
                        <w:rPr>
                          <w:b/>
                        </w:rPr>
                        <w:t xml:space="preserve">   </w:t>
                      </w:r>
                      <w:r w:rsidRPr="004C642E">
                        <w:rPr>
                          <w:b/>
                        </w:rPr>
                        <w:t xml:space="preserve">private void </w:t>
                      </w:r>
                      <w:proofErr w:type="spellStart"/>
                      <w:r w:rsidRPr="004C642E">
                        <w:rPr>
                          <w:b/>
                        </w:rPr>
                        <w:t>getGradeList</w:t>
                      </w:r>
                      <w:proofErr w:type="spellEnd"/>
                      <w:r w:rsidRPr="004C642E">
                        <w:rPr>
                          <w:b/>
                        </w:rPr>
                        <w:t>(</w:t>
                      </w:r>
                      <w:proofErr w:type="spellStart"/>
                      <w:r w:rsidRPr="004C642E">
                        <w:rPr>
                          <w:b/>
                        </w:rPr>
                        <w:t>HttpServletRequest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4C642E">
                        <w:rPr>
                          <w:b/>
                        </w:rPr>
                        <w:t>request,HttpServletResponse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 w:rsidRPr="004C642E">
                        <w:rPr>
                          <w:b/>
                        </w:rPr>
                        <w:t>IOException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{</w:t>
                      </w:r>
                      <w:r>
                        <w:rPr>
                          <w:b/>
                        </w:rPr>
                        <w:t xml:space="preserve">}  </w:t>
                      </w:r>
                      <w:r w:rsidRPr="00B670F7">
                        <w:t xml:space="preserve"> //</w:t>
                      </w:r>
                      <w:r w:rsidRPr="00B670F7">
                        <w:rPr>
                          <w:rFonts w:hint="eastAsia"/>
                        </w:rPr>
                        <w:t>获取该学生的全部成绩</w:t>
                      </w:r>
                    </w:p>
                    <w:p w14:paraId="6330FAAF" w14:textId="77777777" w:rsidR="00EC1BC6" w:rsidRDefault="00EC1BC6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40ADD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3959AA22" w14:textId="526A564E" w:rsidR="00C773C0" w:rsidRDefault="00BF52A2" w:rsidP="00C773C0">
      <w:pPr>
        <w:pStyle w:val="30"/>
        <w:rPr>
          <w:color w:val="auto"/>
        </w:rPr>
      </w:pPr>
      <w:bookmarkStart w:id="68" w:name="_Toc13181315"/>
      <w:r>
        <w:rPr>
          <w:rFonts w:hint="eastAsia"/>
          <w:color w:val="auto"/>
        </w:rPr>
        <w:t>5</w:t>
      </w:r>
      <w:r w:rsidR="00C773C0">
        <w:rPr>
          <w:rFonts w:hint="eastAsia"/>
          <w:color w:val="auto"/>
        </w:rPr>
        <w:t>.</w:t>
      </w:r>
      <w:r w:rsidR="00E06A1E">
        <w:rPr>
          <w:color w:val="auto"/>
        </w:rPr>
        <w:t>2</w:t>
      </w:r>
      <w:r w:rsidR="00C773C0">
        <w:rPr>
          <w:rFonts w:hint="eastAsia"/>
          <w:color w:val="auto"/>
        </w:rPr>
        <w:t xml:space="preserve">.3 </w:t>
      </w:r>
      <w:r w:rsidR="00C773C0">
        <w:rPr>
          <w:rFonts w:hint="eastAsia"/>
          <w:color w:val="auto"/>
        </w:rPr>
        <w:t>业务逻辑层</w:t>
      </w:r>
      <w:bookmarkEnd w:id="68"/>
    </w:p>
    <w:p w14:paraId="3FE0A774" w14:textId="13F81870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逻辑层主要完成向数据库内“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”表进行数据的查询，以最终达到查询学生成绩的目的。学生作业查询模块业务逻辑层列表如图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C773C0" w14:paraId="5B1C544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884E3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D16E2F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420CC61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7F181C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0200F180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D9D6C5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08113F80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BDD59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B89F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D69AE4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93D78B7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464CEDAF" w14:textId="77777777" w:rsidR="00C773C0" w:rsidRDefault="00C773C0" w:rsidP="00C773C0">
      <w:pPr>
        <w:ind w:firstLine="42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同时再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10471E0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5C65C2BD" w14:textId="6857A665" w:rsidR="00C773C0" w:rsidRPr="00897435" w:rsidRDefault="00C773C0" w:rsidP="0089743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CEA8BC" wp14:editId="306EA990">
                <wp:extent cx="5775960" cy="3027872"/>
                <wp:effectExtent l="0" t="0" r="15240" b="2032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3027872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20B08B" w14:textId="77777777" w:rsidR="00EC1BC6" w:rsidRPr="003A6E18" w:rsidRDefault="00EC1BC6" w:rsidP="00C773C0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com.gxun.service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>;</w:t>
                            </w:r>
                          </w:p>
                          <w:p w14:paraId="7921B496" w14:textId="77777777" w:rsidR="00EC1BC6" w:rsidRPr="003A6E18" w:rsidRDefault="00EC1BC6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/**</w:t>
                            </w:r>
                          </w:p>
                          <w:p w14:paraId="1D19D482" w14:textId="77777777" w:rsidR="00EC1BC6" w:rsidRPr="003A6E18" w:rsidRDefault="00EC1BC6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 xml:space="preserve">* @description </w:t>
                            </w:r>
                            <w:r w:rsidRPr="003A6E18">
                              <w:rPr>
                                <w:b/>
                              </w:rPr>
                              <w:t>实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现学生业务逻辑</w:t>
                            </w:r>
                          </w:p>
                          <w:p w14:paraId="02FA3601" w14:textId="77777777" w:rsidR="00EC1BC6" w:rsidRPr="003A6E18" w:rsidRDefault="00EC1BC6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*/</w:t>
                            </w:r>
                          </w:p>
                          <w:p w14:paraId="53F66F5F" w14:textId="77777777" w:rsidR="00EC1BC6" w:rsidRPr="003A6E18" w:rsidRDefault="00EC1BC6" w:rsidP="00C773C0">
                            <w:pPr>
                              <w:ind w:firstLine="420"/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class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S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tudent</w:t>
                            </w:r>
                            <w:r w:rsidRPr="003A6E18">
                              <w:rPr>
                                <w:b/>
                              </w:rPr>
                              <w:t>Ser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3651ECA8" w14:textId="2CFF6D3E" w:rsidR="00EC1BC6" w:rsidRPr="003A6E18" w:rsidRDefault="00EC1BC6" w:rsidP="003A6E18">
                            <w:pPr>
                              <w:ind w:firstLine="420"/>
                              <w:rPr>
                                <w:b/>
                              </w:rPr>
                            </w:pPr>
                            <w:proofErr w:type="spellStart"/>
                            <w:r w:rsidRPr="003A6E18">
                              <w:rPr>
                                <w:b/>
                              </w:rPr>
                              <w:t>MarkDaoInter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markDao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A6E18">
                              <w:rPr>
                                <w:b/>
                              </w:rPr>
                              <w:t>MarkDaoImpl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>(</w:t>
                            </w:r>
                            <w:proofErr w:type="gramEnd"/>
                            <w:r w:rsidRPr="003A6E18">
                              <w:rPr>
                                <w:b/>
                              </w:rPr>
                              <w:t>);</w:t>
                            </w:r>
                          </w:p>
                          <w:p w14:paraId="0131FD70" w14:textId="77777777" w:rsidR="00EC1BC6" w:rsidRPr="003A6E18" w:rsidRDefault="00EC1BC6" w:rsidP="00767DF0">
                            <w:pPr>
                              <w:ind w:firstLineChars="200" w:firstLine="442"/>
                              <w:rPr>
                                <w:b/>
                              </w:rPr>
                            </w:pPr>
                            <w:r w:rsidRPr="004F7D53">
                              <w:rPr>
                                <w:b/>
                              </w:rPr>
                              <w:t xml:space="preserve">public String </w:t>
                            </w:r>
                            <w:proofErr w:type="spellStart"/>
                            <w:r w:rsidRPr="004F7D53">
                              <w:rPr>
                                <w:b/>
                              </w:rPr>
                              <w:t>getStuScoreList</w:t>
                            </w:r>
                            <w:proofErr w:type="spellEnd"/>
                            <w:r w:rsidRPr="004F7D53">
                              <w:rPr>
                                <w:b/>
                              </w:rPr>
                              <w:t xml:space="preserve">(String </w:t>
                            </w:r>
                            <w:proofErr w:type="spellStart"/>
                            <w:r w:rsidRPr="004F7D53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4F7D53">
                              <w:rPr>
                                <w:b/>
                              </w:rPr>
                              <w:t xml:space="preserve">){} </w:t>
                            </w:r>
                            <w:r w:rsidRPr="003A6E18">
                              <w:rPr>
                                <w:b/>
                              </w:rPr>
                              <w:t xml:space="preserve"> 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 w:rsidRPr="003A6E18">
                              <w:rPr>
                                <w:b/>
                              </w:rPr>
                              <w:t>/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获取当前学生的全部作业成绩</w:t>
                            </w:r>
                          </w:p>
                          <w:p w14:paraId="52248ED6" w14:textId="713C824A" w:rsidR="00EC1BC6" w:rsidRPr="003A6E18" w:rsidRDefault="00EC1BC6" w:rsidP="00767DF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4" o:spid="_x0000_s1036" type="#_x0000_t202" style="width:454.8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" fillcolor="#a5a5a5">
                <v:textbox>
                  <w:txbxContent>
                    <w:p w14:paraId="5820B08B" w14:textId="77777777" w:rsidR="00EC1BC6" w:rsidRPr="003A6E18" w:rsidRDefault="00EC1BC6" w:rsidP="00C773C0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3A6E18">
                        <w:rPr>
                          <w:b/>
                        </w:rPr>
                        <w:t>com.gxun.service</w:t>
                      </w:r>
                      <w:proofErr w:type="spellEnd"/>
                      <w:r w:rsidRPr="003A6E18">
                        <w:rPr>
                          <w:b/>
                        </w:rPr>
                        <w:t>;</w:t>
                      </w:r>
                    </w:p>
                    <w:p w14:paraId="7921B496" w14:textId="77777777" w:rsidR="00EC1BC6" w:rsidRPr="003A6E18" w:rsidRDefault="00EC1BC6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/**</w:t>
                      </w:r>
                    </w:p>
                    <w:p w14:paraId="1D19D482" w14:textId="77777777" w:rsidR="00EC1BC6" w:rsidRPr="003A6E18" w:rsidRDefault="00EC1BC6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 xml:space="preserve">* @description </w:t>
                      </w:r>
                      <w:r w:rsidRPr="003A6E18">
                        <w:rPr>
                          <w:b/>
                        </w:rPr>
                        <w:t>实</w:t>
                      </w:r>
                      <w:r w:rsidRPr="003A6E18">
                        <w:rPr>
                          <w:rFonts w:hint="eastAsia"/>
                          <w:b/>
                        </w:rPr>
                        <w:t>现学生业务逻辑</w:t>
                      </w:r>
                    </w:p>
                    <w:p w14:paraId="02FA3601" w14:textId="77777777" w:rsidR="00EC1BC6" w:rsidRPr="003A6E18" w:rsidRDefault="00EC1BC6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*/</w:t>
                      </w:r>
                    </w:p>
                    <w:p w14:paraId="53F66F5F" w14:textId="77777777" w:rsidR="00EC1BC6" w:rsidRPr="003A6E18" w:rsidRDefault="00EC1BC6" w:rsidP="00C773C0">
                      <w:pPr>
                        <w:ind w:firstLine="42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 w:rsidRPr="003A6E18">
                        <w:rPr>
                          <w:b/>
                        </w:rPr>
                        <w:t>S</w:t>
                      </w:r>
                      <w:r w:rsidRPr="003A6E18">
                        <w:rPr>
                          <w:rFonts w:hint="eastAsia"/>
                          <w:b/>
                        </w:rPr>
                        <w:t>tudent</w:t>
                      </w:r>
                      <w:r w:rsidRPr="003A6E18">
                        <w:rPr>
                          <w:b/>
                        </w:rPr>
                        <w:t>Ser</w:t>
                      </w:r>
                      <w:r w:rsidRPr="003A6E18">
                        <w:rPr>
                          <w:rFonts w:hint="eastAsia"/>
                          <w:b/>
                        </w:rPr>
                        <w:t>vice</w:t>
                      </w:r>
                      <w:proofErr w:type="spellEnd"/>
                      <w:r>
                        <w:rPr>
                          <w:b/>
                        </w:rPr>
                        <w:t xml:space="preserve"> {</w:t>
                      </w:r>
                    </w:p>
                    <w:p w14:paraId="3651ECA8" w14:textId="2CFF6D3E" w:rsidR="00EC1BC6" w:rsidRPr="003A6E18" w:rsidRDefault="00EC1BC6" w:rsidP="003A6E18">
                      <w:pPr>
                        <w:ind w:firstLine="420"/>
                        <w:rPr>
                          <w:b/>
                        </w:rPr>
                      </w:pPr>
                      <w:proofErr w:type="spellStart"/>
                      <w:r w:rsidRPr="003A6E18">
                        <w:rPr>
                          <w:b/>
                        </w:rPr>
                        <w:t>MarkDaoInter</w:t>
                      </w:r>
                      <w:proofErr w:type="spellEnd"/>
                      <w:r w:rsidRPr="003A6E18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3A6E18">
                        <w:rPr>
                          <w:b/>
                        </w:rPr>
                        <w:t>markDao</w:t>
                      </w:r>
                      <w:proofErr w:type="spellEnd"/>
                      <w:r w:rsidRPr="003A6E18">
                        <w:rPr>
                          <w:b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A6E18">
                        <w:rPr>
                          <w:b/>
                        </w:rPr>
                        <w:t>MarkDaoImpl</w:t>
                      </w:r>
                      <w:proofErr w:type="spellEnd"/>
                      <w:r w:rsidRPr="003A6E18">
                        <w:rPr>
                          <w:b/>
                        </w:rPr>
                        <w:t>(</w:t>
                      </w:r>
                      <w:proofErr w:type="gramEnd"/>
                      <w:r w:rsidRPr="003A6E18">
                        <w:rPr>
                          <w:b/>
                        </w:rPr>
                        <w:t>);</w:t>
                      </w:r>
                    </w:p>
                    <w:p w14:paraId="0131FD70" w14:textId="77777777" w:rsidR="00EC1BC6" w:rsidRPr="003A6E18" w:rsidRDefault="00EC1BC6" w:rsidP="00767DF0">
                      <w:pPr>
                        <w:ind w:firstLineChars="200" w:firstLine="442"/>
                        <w:rPr>
                          <w:b/>
                        </w:rPr>
                      </w:pPr>
                      <w:r w:rsidRPr="004F7D53">
                        <w:rPr>
                          <w:b/>
                        </w:rPr>
                        <w:t xml:space="preserve">public String </w:t>
                      </w:r>
                      <w:proofErr w:type="spellStart"/>
                      <w:r w:rsidRPr="004F7D53">
                        <w:rPr>
                          <w:b/>
                        </w:rPr>
                        <w:t>getStuScoreList</w:t>
                      </w:r>
                      <w:proofErr w:type="spellEnd"/>
                      <w:r w:rsidRPr="004F7D53">
                        <w:rPr>
                          <w:b/>
                        </w:rPr>
                        <w:t xml:space="preserve">(String </w:t>
                      </w:r>
                      <w:proofErr w:type="spellStart"/>
                      <w:r w:rsidRPr="004F7D53">
                        <w:rPr>
                          <w:b/>
                        </w:rPr>
                        <w:t>sid</w:t>
                      </w:r>
                      <w:proofErr w:type="spellEnd"/>
                      <w:r w:rsidRPr="004F7D53">
                        <w:rPr>
                          <w:b/>
                        </w:rPr>
                        <w:t xml:space="preserve">){} </w:t>
                      </w:r>
                      <w:r w:rsidRPr="003A6E18">
                        <w:rPr>
                          <w:b/>
                        </w:rPr>
                        <w:t xml:space="preserve"> </w:t>
                      </w:r>
                      <w:r w:rsidRPr="003A6E18">
                        <w:rPr>
                          <w:rFonts w:hint="eastAsia"/>
                          <w:b/>
                        </w:rPr>
                        <w:t>/</w:t>
                      </w:r>
                      <w:r w:rsidRPr="003A6E18">
                        <w:rPr>
                          <w:b/>
                        </w:rPr>
                        <w:t>/</w:t>
                      </w:r>
                      <w:r w:rsidRPr="003A6E18">
                        <w:rPr>
                          <w:rFonts w:hint="eastAsia"/>
                          <w:b/>
                        </w:rPr>
                        <w:t>获取当前学生的全部作业成绩</w:t>
                      </w:r>
                    </w:p>
                    <w:p w14:paraId="52248ED6" w14:textId="713C824A" w:rsidR="00EC1BC6" w:rsidRPr="003A6E18" w:rsidRDefault="00EC1BC6" w:rsidP="00767DF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CB064" w14:textId="7A77C0DE" w:rsidR="00C773C0" w:rsidRDefault="00BF52A2" w:rsidP="00C773C0">
      <w:pPr>
        <w:pStyle w:val="30"/>
        <w:rPr>
          <w:color w:val="auto"/>
        </w:rPr>
      </w:pPr>
      <w:bookmarkStart w:id="69" w:name="_Toc13181316"/>
      <w:r>
        <w:rPr>
          <w:rFonts w:hint="eastAsia"/>
          <w:color w:val="auto"/>
        </w:rPr>
        <w:t>5</w:t>
      </w:r>
      <w:r w:rsidR="00C773C0">
        <w:rPr>
          <w:rFonts w:hint="eastAsia"/>
          <w:color w:val="auto"/>
        </w:rPr>
        <w:t>.</w:t>
      </w:r>
      <w:r w:rsidR="00E06A1E">
        <w:rPr>
          <w:color w:val="auto"/>
        </w:rPr>
        <w:t>2</w:t>
      </w:r>
      <w:r w:rsidR="00C773C0">
        <w:rPr>
          <w:rFonts w:hint="eastAsia"/>
          <w:color w:val="auto"/>
        </w:rPr>
        <w:t xml:space="preserve">.4 </w:t>
      </w:r>
      <w:r w:rsidR="00C773C0">
        <w:rPr>
          <w:rFonts w:hint="eastAsia"/>
          <w:color w:val="auto"/>
        </w:rPr>
        <w:t>数据持久层</w:t>
      </w:r>
      <w:bookmarkEnd w:id="69"/>
    </w:p>
    <w:p w14:paraId="0137BD1B" w14:textId="3209B115" w:rsidR="00C773C0" w:rsidRDefault="00FC784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 w:rsidRPr="00207973">
        <w:rPr>
          <w:rFonts w:ascii="Times New Roman" w:hAnsi="Times New Roman" w:cs="Times New Roman" w:hint="eastAsia"/>
          <w:sz w:val="24"/>
          <w:szCs w:val="24"/>
        </w:rPr>
        <w:t>模块的数据持久层能对数据库中的</w:t>
      </w:r>
      <w:r>
        <w:rPr>
          <w:rFonts w:ascii="Times New Roman" w:hAnsi="Times New Roman" w:cs="Times New Roman"/>
          <w:sz w:val="24"/>
          <w:szCs w:val="24"/>
        </w:rPr>
        <w:t>mark</w:t>
      </w:r>
      <w:r w:rsidRPr="00207973">
        <w:rPr>
          <w:rFonts w:ascii="Times New Roman" w:hAnsi="Times New Roman" w:cs="Times New Roman" w:hint="eastAsia"/>
          <w:sz w:val="24"/>
          <w:szCs w:val="24"/>
        </w:rPr>
        <w:t>表进行查询操作</w:t>
      </w:r>
      <w:r>
        <w:rPr>
          <w:rFonts w:ascii="Times New Roman" w:hAnsi="Times New Roman" w:cs="Times New Roman" w:hint="eastAsia"/>
          <w:sz w:val="24"/>
          <w:szCs w:val="24"/>
        </w:rPr>
        <w:t>。教</w:t>
      </w:r>
      <w:r w:rsidR="00C773C0">
        <w:rPr>
          <w:rFonts w:ascii="Times New Roman" w:hAnsi="Times New Roman" w:cs="Times New Roman" w:hint="eastAsia"/>
          <w:sz w:val="24"/>
          <w:szCs w:val="24"/>
        </w:rPr>
        <w:t>学生作业查询模块数据持久</w:t>
      </w:r>
      <w:r w:rsidR="00C773C0">
        <w:rPr>
          <w:rFonts w:ascii="Times New Roman" w:hAnsi="Times New Roman" w:cs="Times New Roman"/>
          <w:sz w:val="24"/>
          <w:szCs w:val="24"/>
        </w:rPr>
        <w:t>层</w:t>
      </w:r>
      <w:r w:rsidR="00C773C0">
        <w:rPr>
          <w:rFonts w:ascii="Times New Roman" w:hAnsi="Times New Roman" w:cs="Times New Roman" w:hint="eastAsia"/>
          <w:sz w:val="24"/>
          <w:szCs w:val="24"/>
        </w:rPr>
        <w:t>列表见</w:t>
      </w:r>
      <w:r w:rsidR="00C773C0">
        <w:rPr>
          <w:rFonts w:ascii="Times New Roman" w:hAnsi="Times New Roman" w:cs="Times New Roman"/>
          <w:sz w:val="24"/>
          <w:szCs w:val="24"/>
        </w:rPr>
        <w:t>表</w:t>
      </w:r>
      <w:r w:rsidR="00C773C0">
        <w:rPr>
          <w:rFonts w:ascii="Times New Roman" w:hAnsi="Times New Roman" w:cs="Times New Roman" w:hint="eastAsia"/>
          <w:sz w:val="24"/>
          <w:szCs w:val="24"/>
        </w:rPr>
        <w:t>4</w:t>
      </w:r>
      <w:r w:rsidR="00C773C0">
        <w:rPr>
          <w:rFonts w:ascii="Times New Roman" w:hAnsi="Times New Roman" w:cs="Times New Roman"/>
          <w:sz w:val="24"/>
          <w:szCs w:val="24"/>
        </w:rPr>
        <w:t>-</w:t>
      </w:r>
      <w:r w:rsidR="00C773C0">
        <w:rPr>
          <w:rFonts w:ascii="Times New Roman" w:hAnsi="Times New Roman" w:cs="Times New Roman" w:hint="eastAsia"/>
          <w:sz w:val="24"/>
          <w:szCs w:val="24"/>
        </w:rPr>
        <w:t>13</w:t>
      </w:r>
      <w:r w:rsidR="00C773C0">
        <w:rPr>
          <w:rFonts w:ascii="Times New Roman" w:hAnsi="Times New Roman" w:cs="Times New Roman" w:hint="eastAsia"/>
          <w:sz w:val="24"/>
          <w:szCs w:val="24"/>
        </w:rPr>
        <w:t>所示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C773C0" w14:paraId="3F7FA86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525E60F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09B9D6D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974D55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22A655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C773C0" w14:paraId="6A8EA03E" w14:textId="77777777" w:rsidTr="00825348">
        <w:trPr>
          <w:trHeight w:val="344"/>
          <w:jc w:val="center"/>
        </w:trPr>
        <w:tc>
          <w:tcPr>
            <w:tcW w:w="1352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F6C6E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DE2AFB2" w14:textId="3BF78C67" w:rsidR="00C773C0" w:rsidRDefault="003A6E1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 w:rsidR="00C773C0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1C7B0C9E" w14:textId="7774633A" w:rsidR="00C773C0" w:rsidRDefault="003A6E1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9FD1C8" w14:textId="24588471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="003A6E18"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93FAA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对学生成绩进行查询</w:t>
            </w:r>
          </w:p>
        </w:tc>
      </w:tr>
    </w:tbl>
    <w:p w14:paraId="0E949F4D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4-13</w:t>
      </w:r>
      <w:r>
        <w:rPr>
          <w:rFonts w:ascii="Times New Roman" w:hAnsi="Times New Roman" w:cs="Times New Roman" w:hint="eastAsia"/>
          <w:sz w:val="24"/>
          <w:szCs w:val="24"/>
        </w:rPr>
        <w:t>学生作业查询模块数据持久层列表</w:t>
      </w:r>
    </w:p>
    <w:p w14:paraId="76B0156D" w14:textId="010248CC" w:rsidR="00C773C0" w:rsidRDefault="00542BAE" w:rsidP="00542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="00C773C0">
        <w:rPr>
          <w:rFonts w:ascii="Times New Roman" w:hAnsi="Times New Roman" w:cs="Times New Roman"/>
          <w:sz w:val="24"/>
          <w:szCs w:val="24"/>
        </w:rPr>
        <w:t>.java</w:t>
      </w:r>
      <w:r w:rsidR="00C773C0">
        <w:rPr>
          <w:rFonts w:ascii="Times New Roman" w:hAnsi="Times New Roman" w:cs="Times New Roman"/>
          <w:sz w:val="24"/>
          <w:szCs w:val="24"/>
        </w:rPr>
        <w:t>定义</w:t>
      </w:r>
      <w:r w:rsidR="00C773C0">
        <w:rPr>
          <w:rFonts w:ascii="Times New Roman" w:hAnsi="Times New Roman" w:cs="Times New Roman" w:hint="eastAsia"/>
          <w:sz w:val="24"/>
          <w:szCs w:val="24"/>
        </w:rPr>
        <w:t>了</w:t>
      </w:r>
      <w:r>
        <w:rPr>
          <w:rFonts w:ascii="Times New Roman" w:hAnsi="Times New Roman" w:cs="Times New Roman" w:hint="eastAsia"/>
          <w:sz w:val="24"/>
          <w:szCs w:val="24"/>
        </w:rPr>
        <w:t>查询成绩</w:t>
      </w:r>
      <w:r w:rsidR="00C773C0">
        <w:rPr>
          <w:rFonts w:ascii="Times New Roman" w:hAnsi="Times New Roman" w:cs="Times New Roman" w:hint="eastAsia"/>
          <w:sz w:val="24"/>
          <w:szCs w:val="24"/>
        </w:rPr>
        <w:t>的</w:t>
      </w:r>
      <w:r w:rsidR="00C773C0">
        <w:rPr>
          <w:rFonts w:ascii="Times New Roman" w:hAnsi="Times New Roman" w:cs="Times New Roman"/>
          <w:sz w:val="24"/>
          <w:szCs w:val="24"/>
        </w:rPr>
        <w:t>接口</w:t>
      </w:r>
    </w:p>
    <w:p w14:paraId="5C32E93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5C503E20" wp14:editId="1A0F0965">
                <wp:extent cx="5261356" cy="1526875"/>
                <wp:effectExtent l="0" t="0" r="15875" b="16510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52687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A8B739" w14:textId="77777777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4C96B6B" w14:textId="347904C5" w:rsidR="00EC1BC6" w:rsidRDefault="00EC1BC6" w:rsidP="00A83596">
                            <w:pPr>
                              <w:ind w:firstLineChars="150" w:firstLine="331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interface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7426CB7" w14:textId="77D3ABC4" w:rsidR="00EC1BC6" w:rsidRDefault="00EC1BC6" w:rsidP="00542BAE">
                            <w:pPr>
                              <w:ind w:firstLineChars="150" w:firstLine="331"/>
                            </w:pPr>
                            <w:proofErr w:type="gramStart"/>
                            <w:r w:rsidRPr="00542BAE"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List&lt;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queryStuScoreList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(Class&lt;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class1,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string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, Object[] objects); 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5" o:spid="_x0000_s1037" type="#_x0000_t202" style="width:414.3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" fillcolor="#a5a5a5">
                <v:textbox>
                  <w:txbxContent>
                    <w:p w14:paraId="16A8B739" w14:textId="77777777" w:rsidR="00EC1BC6" w:rsidRDefault="00EC1BC6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44C96B6B" w14:textId="347904C5" w:rsidR="00EC1BC6" w:rsidRDefault="00EC1BC6" w:rsidP="00A83596">
                      <w:pPr>
                        <w:ind w:firstLineChars="150" w:firstLine="331"/>
                      </w:pPr>
                      <w:r>
                        <w:rPr>
                          <w:b/>
                        </w:rPr>
                        <w:t>public interface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47426CB7" w14:textId="77D3ABC4" w:rsidR="00EC1BC6" w:rsidRDefault="00EC1BC6" w:rsidP="00542BAE">
                      <w:pPr>
                        <w:ind w:firstLineChars="150" w:firstLine="331"/>
                      </w:pPr>
                      <w:proofErr w:type="gramStart"/>
                      <w:r w:rsidRPr="00542BAE">
                        <w:rPr>
                          <w:b/>
                        </w:rPr>
                        <w:t>public</w:t>
                      </w:r>
                      <w:proofErr w:type="gramEnd"/>
                      <w:r w:rsidRPr="00542BAE">
                        <w:rPr>
                          <w:b/>
                        </w:rPr>
                        <w:t xml:space="preserve"> List&lt;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</w:t>
                      </w:r>
                      <w:proofErr w:type="spellStart"/>
                      <w:r w:rsidRPr="00542BAE">
                        <w:rPr>
                          <w:b/>
                        </w:rPr>
                        <w:t>queryStuScoreList</w:t>
                      </w:r>
                      <w:proofErr w:type="spellEnd"/>
                      <w:r w:rsidRPr="00542BAE">
                        <w:rPr>
                          <w:b/>
                        </w:rPr>
                        <w:t>(Class&lt;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class1, String </w:t>
                      </w:r>
                      <w:proofErr w:type="spellStart"/>
                      <w:r w:rsidRPr="00542BAE">
                        <w:rPr>
                          <w:b/>
                        </w:rPr>
                        <w:t>string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, Object[] objects); 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A9FB4" w14:textId="21E1049F" w:rsidR="00C773C0" w:rsidRDefault="00542BAE" w:rsidP="00542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DaoIpml</w:t>
      </w:r>
      <w:r w:rsidR="00C773C0">
        <w:rPr>
          <w:rFonts w:ascii="Times New Roman" w:hAnsi="Times New Roman" w:cs="Times New Roman" w:hint="eastAsia"/>
          <w:sz w:val="24"/>
          <w:szCs w:val="24"/>
        </w:rPr>
        <w:t>.java</w:t>
      </w:r>
      <w:r w:rsidR="00C773C0">
        <w:rPr>
          <w:rFonts w:ascii="Times New Roman" w:hAnsi="Times New Roman" w:cs="Times New Roman" w:hint="eastAsia"/>
          <w:sz w:val="24"/>
          <w:szCs w:val="24"/>
        </w:rPr>
        <w:t>是</w:t>
      </w:r>
      <w:r w:rsidR="00C773C0">
        <w:rPr>
          <w:rFonts w:hint="eastAsia"/>
        </w:rPr>
        <w:t>Submit</w:t>
      </w:r>
      <w:r w:rsidR="00C773C0">
        <w:rPr>
          <w:rFonts w:ascii="Times New Roman" w:hAnsi="Times New Roman" w:cs="Times New Roman"/>
          <w:sz w:val="24"/>
          <w:szCs w:val="24"/>
        </w:rPr>
        <w:t>DaoInter.java</w:t>
      </w:r>
      <w:r w:rsidR="00C773C0">
        <w:rPr>
          <w:rFonts w:ascii="Times New Roman" w:hAnsi="Times New Roman" w:cs="Times New Roman" w:hint="eastAsia"/>
          <w:sz w:val="24"/>
          <w:szCs w:val="24"/>
        </w:rPr>
        <w:t>接口</w:t>
      </w:r>
      <w:r w:rsidR="00C773C0">
        <w:rPr>
          <w:rFonts w:ascii="Times New Roman" w:hAnsi="Times New Roman" w:cs="Times New Roman"/>
          <w:sz w:val="24"/>
          <w:szCs w:val="24"/>
        </w:rPr>
        <w:t>的</w:t>
      </w:r>
      <w:r w:rsidR="00C773C0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63D8E5E" w14:textId="77777777" w:rsidR="00C773C0" w:rsidRDefault="00C773C0" w:rsidP="00C773C0">
      <w:r>
        <w:rPr>
          <w:rFonts w:hint="eastAsia"/>
        </w:rPr>
        <w:lastRenderedPageBreak/>
        <w:t xml:space="preserve"> </w: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0B72D2E5" wp14:editId="798C4F4B">
                <wp:extent cx="5499100" cy="1440611"/>
                <wp:effectExtent l="0" t="0" r="25400" b="26670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0" cy="1440611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3381E85" w14:textId="77777777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B09D3F3" w14:textId="60D5F5C4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589A430" w14:textId="00FBF016" w:rsidR="00EC1BC6" w:rsidRDefault="00EC1BC6" w:rsidP="00542BAE">
                            <w:proofErr w:type="gramStart"/>
                            <w:r w:rsidRPr="00542BAE"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List&lt;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queryStuScoreList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(Class type,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sql,Object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[]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param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) {</w:t>
                            </w:r>
                            <w:r>
                              <w:tab/>
                              <w:t>}</w:t>
                            </w:r>
                          </w:p>
                          <w:p w14:paraId="5C3621D4" w14:textId="23BCB7CE" w:rsidR="00EC1BC6" w:rsidRDefault="00EC1BC6" w:rsidP="00542BAE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6" o:spid="_x0000_s1038" type="#_x0000_t202" style="width:433pt;height:11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" fillcolor="#a5a5a5">
                <v:textbox>
                  <w:txbxContent>
                    <w:p w14:paraId="03381E85" w14:textId="77777777" w:rsidR="00EC1BC6" w:rsidRDefault="00EC1BC6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B09D3F3" w14:textId="60D5F5C4" w:rsidR="00EC1BC6" w:rsidRDefault="00EC1BC6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7589A430" w14:textId="00FBF016" w:rsidR="00EC1BC6" w:rsidRDefault="00EC1BC6" w:rsidP="00542BAE">
                      <w:proofErr w:type="gramStart"/>
                      <w:r w:rsidRPr="00542BAE">
                        <w:rPr>
                          <w:b/>
                        </w:rPr>
                        <w:t>public</w:t>
                      </w:r>
                      <w:proofErr w:type="gramEnd"/>
                      <w:r w:rsidRPr="00542BAE">
                        <w:rPr>
                          <w:b/>
                        </w:rPr>
                        <w:t xml:space="preserve"> List&lt;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</w:t>
                      </w:r>
                      <w:proofErr w:type="spellStart"/>
                      <w:r w:rsidRPr="00542BAE">
                        <w:rPr>
                          <w:b/>
                        </w:rPr>
                        <w:t>queryStuScoreList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(Class type, String </w:t>
                      </w:r>
                      <w:proofErr w:type="spellStart"/>
                      <w:r w:rsidRPr="00542BAE">
                        <w:rPr>
                          <w:b/>
                        </w:rPr>
                        <w:t>sql,Object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[] </w:t>
                      </w:r>
                      <w:proofErr w:type="spellStart"/>
                      <w:r w:rsidRPr="00542BAE">
                        <w:rPr>
                          <w:b/>
                        </w:rPr>
                        <w:t>param</w:t>
                      </w:r>
                      <w:proofErr w:type="spellEnd"/>
                      <w:r w:rsidRPr="00542BAE">
                        <w:rPr>
                          <w:b/>
                        </w:rPr>
                        <w:t>) {</w:t>
                      </w:r>
                      <w:r>
                        <w:tab/>
                        <w:t>}</w:t>
                      </w:r>
                    </w:p>
                    <w:p w14:paraId="5C3621D4" w14:textId="23BCB7CE" w:rsidR="00EC1BC6" w:rsidRDefault="00EC1BC6" w:rsidP="00542BAE"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B54B0" w14:textId="287860C7" w:rsidR="00C773C0" w:rsidRDefault="00BF52A2" w:rsidP="00E06A1E">
      <w:pPr>
        <w:pStyle w:val="30"/>
        <w:tabs>
          <w:tab w:val="left" w:pos="312"/>
        </w:tabs>
        <w:rPr>
          <w:color w:val="auto"/>
        </w:rPr>
      </w:pPr>
      <w:bookmarkStart w:id="70" w:name="_Toc13181317"/>
      <w:r>
        <w:rPr>
          <w:rFonts w:hint="eastAsia"/>
          <w:color w:val="auto"/>
        </w:rPr>
        <w:t>5</w:t>
      </w:r>
      <w:r w:rsidR="00E06A1E">
        <w:rPr>
          <w:color w:val="auto"/>
        </w:rPr>
        <w:t>.2</w:t>
      </w:r>
      <w:r w:rsidR="00C773C0">
        <w:rPr>
          <w:rFonts w:hint="eastAsia"/>
          <w:color w:val="auto"/>
        </w:rPr>
        <w:t xml:space="preserve">.5 </w:t>
      </w:r>
      <w:r w:rsidR="00C773C0">
        <w:rPr>
          <w:rFonts w:hint="eastAsia"/>
          <w:color w:val="auto"/>
        </w:rPr>
        <w:t>域模型层</w:t>
      </w:r>
      <w:bookmarkEnd w:id="70"/>
    </w:p>
    <w:p w14:paraId="363CA1AE" w14:textId="677982C5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 w:rsidR="00FC7840">
        <w:rPr>
          <w:rFonts w:ascii="Times New Roman" w:hAnsi="Times New Roman" w:cs="Times New Roman" w:hint="eastAsia"/>
          <w:sz w:val="24"/>
          <w:szCs w:val="24"/>
        </w:rPr>
        <w:t>Mark</w:t>
      </w:r>
      <w:r w:rsidR="00FC7840">
        <w:rPr>
          <w:rFonts w:ascii="Times New Roman" w:hAnsi="Times New Roman" w:cs="Times New Roman"/>
          <w:sz w:val="24"/>
          <w:szCs w:val="24"/>
        </w:rPr>
        <w:t>Bean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，学生作业查询模块域模型层列表如表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F135D77" w14:textId="34331899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C773C0" w14:paraId="257BD03A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34F5732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74E64B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C773C0" w14:paraId="2CA815D8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9EFF692" w14:textId="3A322480" w:rsidR="00C773C0" w:rsidRDefault="00542BAE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D30D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提交实体</w:t>
            </w:r>
          </w:p>
        </w:tc>
      </w:tr>
    </w:tbl>
    <w:p w14:paraId="54614F7C" w14:textId="534534D1" w:rsidR="0002206E" w:rsidRDefault="0002206E" w:rsidP="00022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学生作业查询模块域模型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79C9F8F9" w14:textId="77777777" w:rsidR="0002206E" w:rsidRPr="0002206E" w:rsidRDefault="0002206E" w:rsidP="00C773C0">
      <w:pPr>
        <w:rPr>
          <w:rFonts w:ascii="Times New Roman" w:hAnsi="Times New Roman" w:cs="Times New Roman"/>
          <w:sz w:val="24"/>
          <w:szCs w:val="24"/>
        </w:rPr>
      </w:pPr>
    </w:p>
    <w:p w14:paraId="475AD7CF" w14:textId="366994B6" w:rsidR="00C773C0" w:rsidRDefault="00542BAE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Bean</w:t>
      </w:r>
      <w:r w:rsidR="00C773C0">
        <w:rPr>
          <w:rFonts w:ascii="Times New Roman" w:hAnsi="Times New Roman" w:cs="Times New Roman"/>
          <w:sz w:val="24"/>
          <w:szCs w:val="24"/>
        </w:rPr>
        <w:t>.java</w:t>
      </w:r>
      <w:r w:rsidR="00C773C0">
        <w:rPr>
          <w:rFonts w:ascii="Times New Roman" w:hAnsi="Times New Roman" w:cs="Times New Roman" w:hint="eastAsia"/>
          <w:sz w:val="24"/>
          <w:szCs w:val="24"/>
        </w:rPr>
        <w:t>主要属性</w:t>
      </w:r>
      <w:r w:rsidR="00C773C0">
        <w:rPr>
          <w:rFonts w:ascii="Times New Roman" w:hAnsi="Times New Roman" w:cs="Times New Roman"/>
          <w:sz w:val="24"/>
          <w:szCs w:val="24"/>
        </w:rPr>
        <w:t>与方法：</w:t>
      </w:r>
    </w:p>
    <w:p w14:paraId="0315FFF6" w14:textId="77777777" w:rsidR="00C773C0" w:rsidRDefault="00C773C0" w:rsidP="00C773C0">
      <w:r>
        <w:rPr>
          <w:noProof/>
          <w:szCs w:val="21"/>
        </w:rPr>
        <mc:AlternateContent>
          <mc:Choice Requires="wps">
            <w:drawing>
              <wp:inline distT="0" distB="0" distL="0" distR="0" wp14:anchorId="67261ABB" wp14:editId="751E3E93">
                <wp:extent cx="5451475" cy="3493698"/>
                <wp:effectExtent l="0" t="0" r="15875" b="12065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349369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13AD51B" w14:textId="77777777" w:rsidR="00EC1BC6" w:rsidRDefault="00EC1BC6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0E3C88" w14:textId="77777777" w:rsidR="00EC1BC6" w:rsidRDefault="00EC1BC6" w:rsidP="00C773C0">
                            <w:r>
                              <w:t>/**</w:t>
                            </w:r>
                          </w:p>
                          <w:p w14:paraId="7235116F" w14:textId="66937E0D" w:rsidR="00EC1BC6" w:rsidRDefault="00EC1BC6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>
                              <w:t>的信息记录</w:t>
                            </w:r>
                          </w:p>
                          <w:p w14:paraId="78EABBF8" w14:textId="77777777" w:rsidR="00EC1BC6" w:rsidRDefault="00EC1BC6" w:rsidP="00C773C0">
                            <w:r>
                              <w:t>*/</w:t>
                            </w:r>
                          </w:p>
                          <w:p w14:paraId="242A52F3" w14:textId="77777777" w:rsidR="00EC1BC6" w:rsidRPr="00542BAE" w:rsidRDefault="00EC1BC6" w:rsidP="00542BAE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542BAE"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class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MarkBean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06BCFF22" w14:textId="77777777" w:rsidR="00EC1BC6" w:rsidRPr="00542BAE" w:rsidRDefault="00EC1BC6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542BAE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num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;</w:t>
                            </w:r>
                          </w:p>
                          <w:p w14:paraId="1B948070" w14:textId="77777777" w:rsidR="00EC1BC6" w:rsidRPr="00542BAE" w:rsidRDefault="00EC1BC6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542BAE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;</w:t>
                            </w:r>
                          </w:p>
                          <w:p w14:paraId="2B100E4C" w14:textId="77777777" w:rsidR="00EC1BC6" w:rsidRPr="00542BAE" w:rsidRDefault="00EC1BC6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542BAE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 grade;</w:t>
                            </w:r>
                          </w:p>
                          <w:p w14:paraId="7352E589" w14:textId="60DE22B8" w:rsidR="00EC1BC6" w:rsidRPr="00542BAE" w:rsidRDefault="00EC1BC6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/*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编写对上述各个属性的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getter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与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setter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方法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*/</w:t>
                            </w:r>
                          </w:p>
                          <w:p w14:paraId="7E4E7773" w14:textId="74D12C9A" w:rsidR="00EC1BC6" w:rsidRDefault="00EC1BC6" w:rsidP="00542BAE">
                            <w:r w:rsidRPr="00542BAE">
                              <w:rPr>
                                <w:b/>
                              </w:rPr>
                              <w:t>}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7" o:spid="_x0000_s1039" type="#_x0000_t202" style="width:429.25pt;height:27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" fillcolor="#a5a5a5">
                <v:textbox>
                  <w:txbxContent>
                    <w:p w14:paraId="313AD51B" w14:textId="77777777" w:rsidR="00EC1BC6" w:rsidRDefault="00EC1BC6" w:rsidP="00C773C0"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390E3C88" w14:textId="77777777" w:rsidR="00EC1BC6" w:rsidRDefault="00EC1BC6" w:rsidP="00C773C0">
                      <w:r>
                        <w:t>/**</w:t>
                      </w:r>
                    </w:p>
                    <w:p w14:paraId="7235116F" w14:textId="66937E0D" w:rsidR="00EC1BC6" w:rsidRDefault="00EC1BC6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>
                        <w:t>的信息记录</w:t>
                      </w:r>
                    </w:p>
                    <w:p w14:paraId="78EABBF8" w14:textId="77777777" w:rsidR="00EC1BC6" w:rsidRDefault="00EC1BC6" w:rsidP="00C773C0">
                      <w:r>
                        <w:t>*/</w:t>
                      </w:r>
                    </w:p>
                    <w:p w14:paraId="242A52F3" w14:textId="77777777" w:rsidR="00EC1BC6" w:rsidRPr="00542BAE" w:rsidRDefault="00EC1BC6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 w:rsidRPr="00542BAE">
                        <w:rPr>
                          <w:b/>
                        </w:rPr>
                        <w:t>MarkBean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 {</w:t>
                      </w:r>
                    </w:p>
                    <w:p w14:paraId="06BCFF22" w14:textId="77777777" w:rsidR="00EC1BC6" w:rsidRPr="00542BAE" w:rsidRDefault="00EC1BC6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>private int num;</w:t>
                      </w:r>
                    </w:p>
                    <w:p w14:paraId="1B948070" w14:textId="77777777" w:rsidR="00EC1BC6" w:rsidRPr="00542BAE" w:rsidRDefault="00EC1BC6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 xml:space="preserve">private String </w:t>
                      </w:r>
                      <w:proofErr w:type="spellStart"/>
                      <w:r w:rsidRPr="00542BAE">
                        <w:rPr>
                          <w:b/>
                        </w:rPr>
                        <w:t>sid</w:t>
                      </w:r>
                      <w:proofErr w:type="spellEnd"/>
                      <w:r w:rsidRPr="00542BAE">
                        <w:rPr>
                          <w:b/>
                        </w:rPr>
                        <w:t>;</w:t>
                      </w:r>
                    </w:p>
                    <w:p w14:paraId="2B100E4C" w14:textId="77777777" w:rsidR="00EC1BC6" w:rsidRPr="00542BAE" w:rsidRDefault="00EC1BC6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>private int grade;</w:t>
                      </w:r>
                    </w:p>
                    <w:p w14:paraId="7352E589" w14:textId="60DE22B8" w:rsidR="00EC1BC6" w:rsidRPr="00542BAE" w:rsidRDefault="00EC1BC6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</w:r>
                      <w:r w:rsidRPr="00542BAE">
                        <w:rPr>
                          <w:rFonts w:hint="eastAsia"/>
                          <w:b/>
                        </w:rPr>
                        <w:t>/*</w:t>
                      </w:r>
                      <w:r w:rsidRPr="00542BAE">
                        <w:rPr>
                          <w:rFonts w:hint="eastAsia"/>
                          <w:b/>
                        </w:rPr>
                        <w:t>编写对上述各个属性的</w:t>
                      </w:r>
                      <w:r w:rsidRPr="00542BAE">
                        <w:rPr>
                          <w:rFonts w:hint="eastAsia"/>
                          <w:b/>
                        </w:rPr>
                        <w:t>getter</w:t>
                      </w:r>
                      <w:r w:rsidRPr="00542BAE">
                        <w:rPr>
                          <w:rFonts w:hint="eastAsia"/>
                          <w:b/>
                        </w:rPr>
                        <w:t>与</w:t>
                      </w:r>
                      <w:r w:rsidRPr="00542BAE">
                        <w:rPr>
                          <w:rFonts w:hint="eastAsia"/>
                          <w:b/>
                        </w:rPr>
                        <w:t>setter</w:t>
                      </w:r>
                      <w:r w:rsidRPr="00542BAE">
                        <w:rPr>
                          <w:rFonts w:hint="eastAsia"/>
                          <w:b/>
                        </w:rPr>
                        <w:t>方法</w:t>
                      </w:r>
                      <w:r w:rsidRPr="00542BAE">
                        <w:rPr>
                          <w:rFonts w:hint="eastAsia"/>
                          <w:b/>
                        </w:rPr>
                        <w:t>*/</w:t>
                      </w:r>
                    </w:p>
                    <w:p w14:paraId="7E4E7773" w14:textId="74D12C9A" w:rsidR="00EC1BC6" w:rsidRDefault="00EC1BC6" w:rsidP="00542BAE">
                      <w:r w:rsidRPr="00542BAE">
                        <w:rPr>
                          <w:b/>
                        </w:rPr>
                        <w:t>}</w: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93916" w14:textId="09A3804B" w:rsidR="00284E33" w:rsidRDefault="00825348" w:rsidP="00BF52A2">
      <w:pPr>
        <w:pStyle w:val="12"/>
        <w:numPr>
          <w:ilvl w:val="0"/>
          <w:numId w:val="16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71" w:name="_Toc13181318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教师端模块详细设计</w:t>
      </w:r>
      <w:bookmarkEnd w:id="53"/>
      <w:bookmarkEnd w:id="71"/>
    </w:p>
    <w:p w14:paraId="42DFEE17" w14:textId="77777777" w:rsidR="004E0C9C" w:rsidRDefault="004E0C9C" w:rsidP="004E0C9C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教师端模块主要包括作业发布、作业批改、成绩查询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4237452E" w14:textId="28D7773C" w:rsidR="0080725E" w:rsidRDefault="00BF52A2" w:rsidP="006F4685">
      <w:pPr>
        <w:pStyle w:val="2"/>
        <w:rPr>
          <w:rFonts w:hint="eastAsia"/>
          <w:color w:val="auto"/>
        </w:rPr>
      </w:pPr>
      <w:bookmarkStart w:id="72" w:name="_Toc444248448"/>
      <w:bookmarkStart w:id="73" w:name="_Toc13181319"/>
      <w:r>
        <w:rPr>
          <w:rFonts w:hint="eastAsia"/>
          <w:color w:val="auto"/>
        </w:rPr>
        <w:t>6</w:t>
      </w:r>
      <w:r w:rsidR="0080725E">
        <w:rPr>
          <w:rFonts w:hint="eastAsia"/>
          <w:color w:val="auto"/>
        </w:rPr>
        <w:t>.</w:t>
      </w:r>
      <w:r w:rsidR="005136CC">
        <w:rPr>
          <w:color w:val="auto"/>
        </w:rPr>
        <w:t>1</w:t>
      </w:r>
      <w:r w:rsidR="0080725E" w:rsidRPr="007A3AFA">
        <w:rPr>
          <w:rFonts w:hint="eastAsia"/>
          <w:color w:val="auto"/>
        </w:rPr>
        <w:t>、</w:t>
      </w:r>
      <w:r w:rsidR="0080725E">
        <w:rPr>
          <w:rFonts w:hint="eastAsia"/>
          <w:color w:val="auto"/>
        </w:rPr>
        <w:t>作业</w:t>
      </w:r>
      <w:r w:rsidR="0080725E">
        <w:rPr>
          <w:color w:val="auto"/>
        </w:rPr>
        <w:t>发布</w:t>
      </w:r>
      <w:r w:rsidR="0080725E" w:rsidRPr="007A3AFA">
        <w:rPr>
          <w:rFonts w:hint="eastAsia"/>
          <w:color w:val="auto"/>
        </w:rPr>
        <w:t>模块详细设计</w:t>
      </w:r>
      <w:bookmarkEnd w:id="72"/>
      <w:bookmarkEnd w:id="73"/>
    </w:p>
    <w:p w14:paraId="313261DA" w14:textId="15B9F78A" w:rsidR="006F4685" w:rsidRPr="006F4685" w:rsidRDefault="006F4685" w:rsidP="006F468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时序</w:t>
      </w:r>
      <w:r w:rsidRPr="00917A0D">
        <w:rPr>
          <w:rFonts w:ascii="Times New Roman" w:hAnsi="Times New Roman" w:cs="Times New Roman" w:hint="eastAsia"/>
          <w:sz w:val="24"/>
          <w:szCs w:val="24"/>
        </w:rPr>
        <w:t>图如图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D65D432" w14:textId="4EF93210" w:rsidR="0080725E" w:rsidRDefault="0080725E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E1055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06016C" wp14:editId="74714D92">
            <wp:extent cx="5591175" cy="3234401"/>
            <wp:effectExtent l="0" t="0" r="0" b="4445"/>
            <wp:docPr id="54" name="图片 54" descr="C:\Users\Administrator\Documents\Tencent Files\2775899626\Image\Group\VGQ0`RR2DZ@1`K6]UX5C1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775899626\Image\Group\VGQ0`RR2DZ@1`K6]UX5C1M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54" cy="323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5DE1" w14:textId="38F8F616" w:rsidR="0080725E" w:rsidRPr="00BF52A2" w:rsidRDefault="005136CC" w:rsidP="00BF52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作业发布</w:t>
      </w:r>
      <w:r w:rsidR="00687FA1">
        <w:rPr>
          <w:rFonts w:ascii="Times New Roman" w:hAnsi="Times New Roman" w:cs="Times New Roman" w:hint="eastAsia"/>
          <w:szCs w:val="24"/>
        </w:rPr>
        <w:t>时序</w:t>
      </w:r>
      <w:r w:rsidRPr="00A249FF">
        <w:rPr>
          <w:rFonts w:ascii="Times New Roman" w:hAnsi="Times New Roman" w:cs="Times New Roman"/>
          <w:szCs w:val="24"/>
        </w:rPr>
        <w:t>图</w:t>
      </w:r>
    </w:p>
    <w:p w14:paraId="254040CE" w14:textId="5D0200DD" w:rsidR="0080725E" w:rsidRPr="00851652" w:rsidRDefault="00BF52A2" w:rsidP="0080725E">
      <w:pPr>
        <w:pStyle w:val="30"/>
        <w:rPr>
          <w:color w:val="auto"/>
        </w:rPr>
      </w:pPr>
      <w:bookmarkStart w:id="74" w:name="_Toc444248449"/>
      <w:bookmarkStart w:id="75" w:name="_Toc13181320"/>
      <w:r>
        <w:rPr>
          <w:rFonts w:hint="eastAsia"/>
          <w:color w:val="auto"/>
        </w:rPr>
        <w:t>6</w:t>
      </w:r>
      <w:r w:rsidR="0080725E">
        <w:rPr>
          <w:rFonts w:hint="eastAsia"/>
          <w:color w:val="auto"/>
        </w:rPr>
        <w:t>.</w:t>
      </w:r>
      <w:r w:rsidR="005136CC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.1 </w:t>
      </w:r>
      <w:r w:rsidR="0080725E" w:rsidRPr="007A3AFA">
        <w:rPr>
          <w:rFonts w:hint="eastAsia"/>
          <w:color w:val="auto"/>
        </w:rPr>
        <w:t>表现层</w:t>
      </w:r>
      <w:bookmarkEnd w:id="74"/>
      <w:bookmarkEnd w:id="75"/>
    </w:p>
    <w:p w14:paraId="2D02DDED" w14:textId="46A7D85D" w:rsidR="0080725E" w:rsidRPr="002F1B1A" w:rsidRDefault="002B0D7B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作业发布</w:t>
      </w:r>
      <w:r w:rsidR="0080725E" w:rsidRPr="002F1B1A">
        <w:rPr>
          <w:rFonts w:ascii="Times New Roman" w:hAnsi="Times New Roman" w:cs="Times New Roman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0725E">
        <w:rPr>
          <w:rFonts w:ascii="Times New Roman" w:hAnsi="Times New Roman" w:cs="Times New Roman" w:hint="eastAsia"/>
          <w:sz w:val="24"/>
          <w:szCs w:val="24"/>
        </w:rPr>
        <w:t>老师</w:t>
      </w:r>
      <w:r w:rsidR="0080725E">
        <w:rPr>
          <w:rFonts w:ascii="Times New Roman" w:hAnsi="Times New Roman" w:cs="Times New Roman"/>
          <w:sz w:val="24"/>
          <w:szCs w:val="24"/>
        </w:rPr>
        <w:t>发布作业功能，进入教师端界面时</w:t>
      </w:r>
      <w:r w:rsidR="0080725E">
        <w:rPr>
          <w:rFonts w:ascii="Times New Roman" w:hAnsi="Times New Roman" w:cs="Times New Roman" w:hint="eastAsia"/>
          <w:sz w:val="24"/>
          <w:szCs w:val="24"/>
        </w:rPr>
        <w:t>点击</w:t>
      </w:r>
      <w:r w:rsidR="0080725E">
        <w:rPr>
          <w:rFonts w:ascii="Times New Roman" w:hAnsi="Times New Roman" w:cs="Times New Roman"/>
          <w:sz w:val="24"/>
          <w:szCs w:val="24"/>
        </w:rPr>
        <w:t>作业发布，跳转到</w:t>
      </w:r>
      <w:r w:rsidR="0080725E">
        <w:rPr>
          <w:rFonts w:ascii="Times New Roman" w:hAnsi="Times New Roman" w:cs="Times New Roman" w:hint="eastAsia"/>
          <w:sz w:val="24"/>
          <w:szCs w:val="24"/>
        </w:rPr>
        <w:t>选择</w:t>
      </w:r>
      <w:r w:rsidR="0080725E">
        <w:rPr>
          <w:rFonts w:ascii="Times New Roman" w:hAnsi="Times New Roman" w:cs="Times New Roman"/>
          <w:sz w:val="24"/>
          <w:szCs w:val="24"/>
        </w:rPr>
        <w:t>题目界面，选择相应题目后点击发布按钮，若</w:t>
      </w:r>
      <w:r w:rsidR="0080725E">
        <w:rPr>
          <w:rFonts w:ascii="Times New Roman" w:hAnsi="Times New Roman" w:cs="Times New Roman" w:hint="eastAsia"/>
          <w:sz w:val="24"/>
          <w:szCs w:val="24"/>
        </w:rPr>
        <w:t>无异常</w:t>
      </w:r>
      <w:r w:rsidR="0080725E">
        <w:rPr>
          <w:rFonts w:ascii="Times New Roman" w:hAnsi="Times New Roman" w:cs="Times New Roman"/>
          <w:sz w:val="24"/>
          <w:szCs w:val="24"/>
        </w:rPr>
        <w:t>则提示发布成功，否则提示发布失败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  <w:r w:rsidR="0080725E">
        <w:rPr>
          <w:rFonts w:ascii="Times New Roman" w:hAnsi="Times New Roman" w:cs="Times New Roman"/>
          <w:sz w:val="24"/>
          <w:szCs w:val="24"/>
        </w:rPr>
        <w:t>作业</w:t>
      </w:r>
      <w:r w:rsidR="0080725E">
        <w:rPr>
          <w:rFonts w:ascii="Times New Roman" w:hAnsi="Times New Roman" w:cs="Times New Roman" w:hint="eastAsia"/>
          <w:sz w:val="24"/>
          <w:szCs w:val="24"/>
        </w:rPr>
        <w:t>发布</w:t>
      </w:r>
      <w:r w:rsidR="0080725E">
        <w:rPr>
          <w:rFonts w:ascii="Times New Roman" w:hAnsi="Times New Roman" w:cs="Times New Roman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0725E" w:rsidRPr="002F1B1A">
        <w:rPr>
          <w:rFonts w:ascii="Times New Roman" w:hAnsi="Times New Roman" w:cs="Times New Roman"/>
          <w:sz w:val="24"/>
          <w:szCs w:val="24"/>
        </w:rPr>
        <w:t>对应的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0725E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0725E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</w:t>
      </w:r>
      <w:r w:rsidR="0080725E">
        <w:rPr>
          <w:rFonts w:ascii="Times New Roman" w:hAnsi="Times New Roman" w:cs="Times New Roman"/>
          <w:sz w:val="24"/>
          <w:szCs w:val="24"/>
        </w:rPr>
        <w:t>2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08A4B0" w14:textId="4568E891" w:rsidR="0080725E" w:rsidRPr="002F1B1A" w:rsidRDefault="0080725E" w:rsidP="0080725E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0725E" w:rsidRPr="002F1B1A" w14:paraId="33B5F711" w14:textId="77777777" w:rsidTr="005136CC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00A2DAB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02AE6698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77A2983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0725E" w:rsidRPr="002F1B1A" w14:paraId="6776707E" w14:textId="77777777" w:rsidTr="005136CC">
        <w:trPr>
          <w:jc w:val="center"/>
        </w:trPr>
        <w:tc>
          <w:tcPr>
            <w:tcW w:w="2630" w:type="dxa"/>
            <w:vAlign w:val="center"/>
          </w:tcPr>
          <w:p w14:paraId="66D40F2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705746E7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5F47FB0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0725E" w:rsidRPr="002F1B1A" w14:paraId="23953268" w14:textId="77777777" w:rsidTr="005136CC">
        <w:trPr>
          <w:jc w:val="center"/>
        </w:trPr>
        <w:tc>
          <w:tcPr>
            <w:tcW w:w="2630" w:type="dxa"/>
            <w:vAlign w:val="center"/>
          </w:tcPr>
          <w:p w14:paraId="45C6850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作业发布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6BE9ABD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7E732D1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发布界面</w:t>
            </w:r>
          </w:p>
        </w:tc>
      </w:tr>
    </w:tbl>
    <w:p w14:paraId="1F41554C" w14:textId="7BF6C823" w:rsidR="005136CC" w:rsidRPr="002F1B1A" w:rsidRDefault="005136CC" w:rsidP="005136CC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写作业</w:t>
      </w:r>
      <w:r w:rsidRPr="002F1B1A">
        <w:rPr>
          <w:rFonts w:ascii="Times New Roman" w:hAnsi="Times New Roman" w:cs="Times New Roman"/>
          <w:sz w:val="24"/>
          <w:szCs w:val="24"/>
        </w:rPr>
        <w:t>模块表现层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DBB870A" w14:textId="6FE033DF" w:rsidR="0080725E" w:rsidRPr="002F1B1A" w:rsidRDefault="0080725E" w:rsidP="0080725E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 w:hint="eastAsia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136CC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E385A82" w14:textId="46F64B93" w:rsidR="0080725E" w:rsidRDefault="0080725E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BB25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B9C2DD" wp14:editId="2675769F">
            <wp:extent cx="3429000" cy="5000625"/>
            <wp:effectExtent l="0" t="0" r="0" b="9525"/>
            <wp:docPr id="55" name="图片 55" descr="C:\Users\Administrator\AppData\Roaming\Tencent\Users\2775899626\QQ\WinTemp\RichOle\245PEE_M]6L]HYP1NB8CZ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5899626\QQ\WinTemp\RichOle\245PEE_M]6L]HYP1NB8CZI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1C96" w14:textId="0BF5B95C" w:rsidR="005136CC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5-3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71BE2004" w14:textId="77777777" w:rsidR="005136CC" w:rsidRPr="005136CC" w:rsidRDefault="005136CC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22F4F8D5" w14:textId="77777777" w:rsidR="0080725E" w:rsidRDefault="0080725E" w:rsidP="0080725E"/>
    <w:p w14:paraId="2AFAC16C" w14:textId="35EDF951" w:rsidR="0080725E" w:rsidRPr="007A3AFA" w:rsidRDefault="00BF52A2" w:rsidP="0080725E">
      <w:pPr>
        <w:pStyle w:val="30"/>
        <w:rPr>
          <w:color w:val="auto"/>
        </w:rPr>
      </w:pPr>
      <w:bookmarkStart w:id="76" w:name="_Toc444248450"/>
      <w:bookmarkStart w:id="77" w:name="_Toc13181321"/>
      <w:r>
        <w:rPr>
          <w:rFonts w:hint="eastAsia"/>
          <w:color w:val="auto"/>
        </w:rPr>
        <w:t>6</w:t>
      </w:r>
      <w:r w:rsidR="0068499F">
        <w:rPr>
          <w:rFonts w:hint="eastAsia"/>
          <w:color w:val="auto"/>
        </w:rPr>
        <w:t>.</w:t>
      </w:r>
      <w:r w:rsidR="0068499F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.2 </w:t>
      </w:r>
      <w:r w:rsidR="0080725E" w:rsidRPr="007A3AFA">
        <w:rPr>
          <w:rFonts w:hint="eastAsia"/>
          <w:color w:val="auto"/>
        </w:rPr>
        <w:t>控制层</w:t>
      </w:r>
      <w:bookmarkEnd w:id="76"/>
      <w:bookmarkEnd w:id="77"/>
    </w:p>
    <w:p w14:paraId="70DB0EFE" w14:textId="783BC82D" w:rsidR="0080725E" w:rsidRPr="002F1B1A" w:rsidRDefault="000666A3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78" w:name="_Toc444248451"/>
      <w:r>
        <w:rPr>
          <w:rFonts w:ascii="Times New Roman" w:hAnsi="Times New Roman" w:cs="Times New Roman" w:hint="eastAsia"/>
          <w:sz w:val="24"/>
          <w:szCs w:val="24"/>
        </w:rPr>
        <w:t>教师发布作业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返回到控制层再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 w:rsidR="005136CC"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师发布作业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/>
          <w:sz w:val="24"/>
          <w:szCs w:val="24"/>
        </w:rPr>
        <w:t>控制层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-4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EDB2069" w14:textId="529D5D4C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0725E" w:rsidRPr="002F1B1A" w14:paraId="2452AF45" w14:textId="77777777" w:rsidTr="005C07BA">
        <w:trPr>
          <w:jc w:val="center"/>
        </w:trPr>
        <w:tc>
          <w:tcPr>
            <w:tcW w:w="1192" w:type="dxa"/>
            <w:shd w:val="solid" w:color="000080" w:fill="FFFFFF"/>
          </w:tcPr>
          <w:p w14:paraId="577712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E12134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679BF5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7AE49D0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78F45053" w14:textId="77777777" w:rsidTr="005C07BA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31AA37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7FFDC4F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798B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2E4A75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0725E" w:rsidRPr="002F1B1A" w14:paraId="4401334F" w14:textId="77777777" w:rsidTr="005C07BA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FBA884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20BA71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4163B9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3F974C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743ABC05" w14:textId="11E905BE" w:rsidR="005136CC" w:rsidRPr="002F1B1A" w:rsidRDefault="005136CC" w:rsidP="005136C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 w:rsidR="005C1F0F"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D1A28D9" w14:textId="77777777" w:rsidR="0080725E" w:rsidRPr="005136CC" w:rsidRDefault="0080725E" w:rsidP="0080725E">
      <w:pPr>
        <w:rPr>
          <w:rFonts w:ascii="Times New Roman" w:hAnsi="Times New Roman" w:cs="Times New Roman"/>
          <w:sz w:val="24"/>
          <w:szCs w:val="24"/>
        </w:rPr>
      </w:pPr>
    </w:p>
    <w:p w14:paraId="6F9E1426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1E77F7CF" w14:textId="77777777" w:rsidR="0080725E" w:rsidRPr="00F44F0C" w:rsidRDefault="0080725E" w:rsidP="0080725E">
      <w:pPr>
        <w:rPr>
          <w:noProof/>
          <w:szCs w:val="21"/>
        </w:rPr>
      </w:pPr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3547F8B" wp14:editId="5BAD9970">
                <wp:extent cx="5225143" cy="1878965"/>
                <wp:effectExtent l="0" t="0" r="13970" b="18415"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9BDB7" w14:textId="77777777" w:rsidR="00EC1BC6" w:rsidRPr="00F44F0C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0A00712" w14:textId="77777777" w:rsidR="00EC1BC6" w:rsidRPr="00F44F0C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763C2576" w14:textId="77777777" w:rsidR="00EC1BC6" w:rsidRPr="00F44F0C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现老师控制</w:t>
                            </w:r>
                          </w:p>
                          <w:p w14:paraId="7C761D98" w14:textId="77777777" w:rsidR="00EC1BC6" w:rsidRPr="00F44F0C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A5A48A1" w14:textId="77777777" w:rsidR="00EC1BC6" w:rsidRPr="00F44F0C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54A11E6E" w14:textId="77777777" w:rsidR="00EC1BC6" w:rsidRPr="00856E44" w:rsidRDefault="00EC1BC6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441948EA" w14:textId="66E744F8" w:rsidR="00EC1BC6" w:rsidRPr="002B6F2F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 w:rsidRPr="00292118">
                              <w:rPr>
                                <w:b/>
                                <w:noProof/>
                              </w:rPr>
                              <w:t>service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90F0284" w14:textId="77777777" w:rsidR="00EC1BC6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FE03CB2" w14:textId="77777777" w:rsidR="00EC1BC6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8856218" w14:textId="77777777" w:rsidR="00EC1BC6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获取所有题目列表</w:t>
                            </w:r>
                          </w:p>
                          <w:p w14:paraId="0010D5B7" w14:textId="4D350E09" w:rsidR="00EC1BC6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addWork(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发布作业</w:t>
                            </w:r>
                          </w:p>
                          <w:p w14:paraId="07683F12" w14:textId="0B35C2F4" w:rsidR="00EC1BC6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25C61">
                              <w:rPr>
                                <w:b/>
                                <w:noProof/>
                              </w:rPr>
                              <w:t>private void addQuestion(HttpServletRequest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0E37A4A" w14:textId="08F945C4" w:rsidR="00EC1BC6" w:rsidRPr="008F52E6" w:rsidRDefault="00EC1BC6" w:rsidP="008F52E6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 </w:t>
                            </w:r>
                            <w:r w:rsidRPr="00025C61">
                              <w:rPr>
                                <w:b/>
                                <w:noProof/>
                              </w:rPr>
                              <w:t>private void deleteQuestion(HttpServletRequest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1D73430" w14:textId="77777777" w:rsidR="00EC1BC6" w:rsidRPr="00D7243B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6" o:spid="_x0000_s1040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Bv+h1N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5169BDB7" w14:textId="77777777" w:rsidR="00EC1BC6" w:rsidRPr="00F44F0C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60A00712" w14:textId="77777777" w:rsidR="00EC1BC6" w:rsidRPr="00F44F0C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/**</w:t>
                      </w:r>
                    </w:p>
                    <w:p w14:paraId="763C2576" w14:textId="77777777" w:rsidR="00EC1BC6" w:rsidRPr="00F44F0C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现老师控制</w:t>
                      </w:r>
                    </w:p>
                    <w:p w14:paraId="7C761D98" w14:textId="77777777" w:rsidR="00EC1BC6" w:rsidRPr="00F44F0C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5A5A48A1" w14:textId="77777777" w:rsidR="00EC1BC6" w:rsidRPr="00F44F0C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54A11E6E" w14:textId="77777777" w:rsidR="00EC1BC6" w:rsidRPr="00856E44" w:rsidRDefault="00EC1BC6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441948EA" w14:textId="66E744F8" w:rsidR="00EC1BC6" w:rsidRPr="002B6F2F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 w:rsidRPr="00292118">
                        <w:rPr>
                          <w:b/>
                          <w:noProof/>
                        </w:rPr>
                        <w:t>service</w:t>
                      </w:r>
                      <w:r>
                        <w:rPr>
                          <w:b/>
                          <w:noProof/>
                        </w:rPr>
                        <w:t xml:space="preserve">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90F0284" w14:textId="77777777" w:rsidR="00EC1BC6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FE03CB2" w14:textId="77777777" w:rsidR="00EC1BC6" w:rsidRDefault="00EC1BC6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8856218" w14:textId="77777777" w:rsidR="00EC1BC6" w:rsidRDefault="00EC1BC6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获取所有题目列表</w:t>
                      </w:r>
                    </w:p>
                    <w:p w14:paraId="0010D5B7" w14:textId="4D350E09" w:rsidR="00EC1BC6" w:rsidRDefault="00EC1BC6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addWork(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发布作业</w:t>
                      </w:r>
                    </w:p>
                    <w:p w14:paraId="07683F12" w14:textId="0B35C2F4" w:rsidR="00EC1BC6" w:rsidRDefault="00EC1BC6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25C61">
                        <w:rPr>
                          <w:b/>
                          <w:noProof/>
                        </w:rPr>
                        <w:t>private void addQuestion(HttpServletRequest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0E37A4A" w14:textId="08F945C4" w:rsidR="00EC1BC6" w:rsidRPr="008F52E6" w:rsidRDefault="00EC1BC6" w:rsidP="008F52E6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 </w:t>
                      </w:r>
                      <w:r w:rsidRPr="00025C61">
                        <w:rPr>
                          <w:b/>
                          <w:noProof/>
                        </w:rPr>
                        <w:t>private void deleteQuestion(HttpServletRequest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1D73430" w14:textId="77777777" w:rsidR="00EC1BC6" w:rsidRPr="00D7243B" w:rsidRDefault="00EC1BC6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6A795E" w14:textId="776C57A0" w:rsidR="0080725E" w:rsidRPr="00F44F0C" w:rsidRDefault="00BF52A2" w:rsidP="0080725E">
      <w:pPr>
        <w:pStyle w:val="30"/>
        <w:rPr>
          <w:color w:val="auto"/>
        </w:rPr>
      </w:pPr>
      <w:bookmarkStart w:id="79" w:name="_Toc13181322"/>
      <w:r>
        <w:rPr>
          <w:rFonts w:hint="eastAsia"/>
          <w:color w:val="auto"/>
        </w:rPr>
        <w:t>6</w:t>
      </w:r>
      <w:r w:rsidR="0080725E" w:rsidRPr="007A3AFA">
        <w:rPr>
          <w:rFonts w:hint="eastAsia"/>
          <w:color w:val="auto"/>
        </w:rPr>
        <w:t>.</w:t>
      </w:r>
      <w:r w:rsidR="00303BD2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.3 </w:t>
      </w:r>
      <w:r w:rsidR="0080725E" w:rsidRPr="007A3AFA">
        <w:rPr>
          <w:rFonts w:hint="eastAsia"/>
          <w:color w:val="auto"/>
        </w:rPr>
        <w:t>业务逻辑层</w:t>
      </w:r>
      <w:bookmarkEnd w:id="79"/>
    </w:p>
    <w:p w14:paraId="3FCA888C" w14:textId="06AAD506" w:rsidR="0080725E" w:rsidRPr="002F1B1A" w:rsidRDefault="002B0D7B" w:rsidP="002B0D7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作业发布</w:t>
      </w:r>
      <w:r w:rsidR="000666A3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0666A3" w:rsidRPr="002F1B1A">
        <w:rPr>
          <w:rFonts w:ascii="Times New Roman" w:hAnsi="Times New Roman" w:cs="Times New Roman"/>
          <w:sz w:val="24"/>
          <w:szCs w:val="24"/>
        </w:rPr>
        <w:t>的业务</w:t>
      </w:r>
      <w:r w:rsidR="000666A3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0666A3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作业发布</w:t>
      </w:r>
      <w:r w:rsidR="000666A3">
        <w:rPr>
          <w:rFonts w:ascii="Times New Roman" w:hAnsi="Times New Roman" w:cs="Times New Roman"/>
          <w:sz w:val="24"/>
          <w:szCs w:val="24"/>
        </w:rPr>
        <w:t>模块的</w:t>
      </w:r>
      <w:r w:rsidR="000666A3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0666A3" w:rsidRPr="002F1B1A">
        <w:rPr>
          <w:rFonts w:ascii="Times New Roman" w:hAnsi="Times New Roman" w:cs="Times New Roman"/>
          <w:sz w:val="24"/>
          <w:szCs w:val="24"/>
        </w:rPr>
        <w:t>接口</w:t>
      </w:r>
      <w:r w:rsidR="000666A3">
        <w:rPr>
          <w:rFonts w:ascii="Times New Roman" w:hAnsi="Times New Roman" w:cs="Times New Roman" w:hint="eastAsia"/>
          <w:sz w:val="24"/>
          <w:szCs w:val="24"/>
        </w:rPr>
        <w:t>对题目信息进行查询，并将结果返回给控制层，同时执行作业发布和题目添加的操作。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作业发布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-5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0725E" w:rsidRPr="002F1B1A" w14:paraId="3851E991" w14:textId="77777777" w:rsidTr="005C07BA">
        <w:trPr>
          <w:jc w:val="center"/>
        </w:trPr>
        <w:tc>
          <w:tcPr>
            <w:tcW w:w="1342" w:type="dxa"/>
            <w:shd w:val="solid" w:color="000080" w:fill="FFFFFF"/>
          </w:tcPr>
          <w:p w14:paraId="57E5352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F341DC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D66957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43809E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465E5D2D" w14:textId="77777777" w:rsidTr="005C07BA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97A352B" w14:textId="1A1A8886" w:rsidR="0080725E" w:rsidRDefault="002B0D7B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</w:t>
            </w:r>
            <w:r w:rsidR="0080725E">
              <w:rPr>
                <w:rFonts w:ascii="Times New Roman" w:hAnsi="Times New Roman" w:cs="Times New Roman" w:hint="eastAsia"/>
                <w:sz w:val="24"/>
                <w:szCs w:val="24"/>
              </w:rPr>
              <w:t>师</w:t>
            </w:r>
          </w:p>
          <w:p w14:paraId="20569621" w14:textId="77777777" w:rsidR="0080725E" w:rsidRPr="002F1B1A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CA2BD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B014F6B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50941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4CFBA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TeaWorkPub.jsp</w:t>
            </w:r>
            <w:proofErr w:type="spellEnd"/>
          </w:p>
        </w:tc>
      </w:tr>
    </w:tbl>
    <w:p w14:paraId="78386800" w14:textId="143888CA" w:rsidR="005136CC" w:rsidRDefault="005136CC" w:rsidP="008110C2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 w:rsidR="005C1F0F"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2A48402B" w14:textId="0E34A99A" w:rsidR="0080725E" w:rsidRPr="00A60FE9" w:rsidRDefault="0080725E" w:rsidP="0080725E">
      <w:pPr>
        <w:rPr>
          <w:rFonts w:ascii="宋体" w:hAnsi="宋体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E44265" wp14:editId="28D3EBF8">
                <wp:extent cx="5225143" cy="1878965"/>
                <wp:effectExtent l="0" t="0" r="13970" b="18415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6ECD" w14:textId="77777777" w:rsidR="00EC1BC6" w:rsidRPr="00DB7188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2C3791FB" w14:textId="77777777" w:rsidR="00EC1BC6" w:rsidRPr="00DB7188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6AE8060D" w14:textId="488EA29F" w:rsidR="00EC1BC6" w:rsidRPr="00DB7188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 xml:space="preserve">* @description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现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教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师业务逻辑</w:t>
                            </w:r>
                          </w:p>
                          <w:p w14:paraId="623CFF95" w14:textId="77777777" w:rsidR="00EC1BC6" w:rsidRPr="00DB7188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925CF78" w14:textId="77777777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FE6D438" w14:textId="77777777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QuestionDaoInter questionDao = new QuestionDaoImpl();</w:t>
                            </w:r>
                          </w:p>
                          <w:p w14:paraId="35684688" w14:textId="1FDF50FC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WorkDaoInter workDao = new WorkDaoImpl();</w:t>
                            </w:r>
                          </w:p>
                          <w:p w14:paraId="7C668F3E" w14:textId="0E9B010B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WQInter wqDao = new WQImpl();</w:t>
                            </w:r>
                          </w:p>
                          <w:p w14:paraId="3AF59C56" w14:textId="55560D8D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257716">
                              <w:rPr>
                                <w:b/>
                                <w:noProof/>
                              </w:rPr>
                              <w:t>public String getQuestionList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 xml:space="preserve">() {} 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获取题目信息</w:t>
                            </w:r>
                          </w:p>
                          <w:p w14:paraId="3E54A505" w14:textId="76CB9A38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7630BA">
                              <w:rPr>
                                <w:b/>
                                <w:noProof/>
                              </w:rPr>
                              <w:t>public void deleteQuestion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(String[] ids) throws Exception{}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删除题目</w:t>
                            </w:r>
                          </w:p>
                          <w:p w14:paraId="7BE83E31" w14:textId="3FF8D029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7630BA">
                              <w:rPr>
                                <w:b/>
                                <w:noProof/>
                              </w:rPr>
                              <w:t xml:space="preserve">public void addWork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(WorkBean work,String[] ids) 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作业发布</w:t>
                            </w:r>
                          </w:p>
                          <w:p w14:paraId="47568571" w14:textId="3892BFC8" w:rsidR="00EC1BC6" w:rsidRPr="00DB7188" w:rsidRDefault="00EC1BC6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 xml:space="preserve">public void addQuestion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(QuestionBean question) 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题目添加</w:t>
                            </w:r>
                          </w:p>
                          <w:p w14:paraId="3F521AAA" w14:textId="77777777" w:rsidR="00EC1BC6" w:rsidRPr="00DB7188" w:rsidRDefault="00EC1BC6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7" o:spid="_x0000_s1041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" fillcolor="#a5a5a5">
                <v:textbox style="mso-fit-shape-to-text:t">
                  <w:txbxContent>
                    <w:p w14:paraId="59D06ECD" w14:textId="77777777" w:rsidR="00EC1BC6" w:rsidRPr="00DB7188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DB7188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2C3791FB" w14:textId="77777777" w:rsidR="00EC1BC6" w:rsidRPr="00DB7188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/**</w:t>
                      </w:r>
                    </w:p>
                    <w:p w14:paraId="6AE8060D" w14:textId="488EA29F" w:rsidR="00EC1BC6" w:rsidRPr="00DB7188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 xml:space="preserve">* @description </w:t>
                      </w:r>
                      <w:r w:rsidRPr="00DB7188">
                        <w:rPr>
                          <w:b/>
                          <w:noProof/>
                        </w:rPr>
                        <w:t>实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现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教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师业务逻辑</w:t>
                      </w:r>
                    </w:p>
                    <w:p w14:paraId="623CFF95" w14:textId="77777777" w:rsidR="00EC1BC6" w:rsidRPr="00DB7188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*/</w:t>
                      </w:r>
                    </w:p>
                    <w:p w14:paraId="5925CF78" w14:textId="77777777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 w:rsidRPr="00DB7188">
                        <w:rPr>
                          <w:b/>
                          <w:noProof/>
                        </w:rPr>
                        <w:t>Ser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FE6D438" w14:textId="77777777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QuestionDaoInter questionDao = new QuestionDaoImpl();</w:t>
                      </w:r>
                    </w:p>
                    <w:p w14:paraId="35684688" w14:textId="1FDF50FC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WorkDaoInter workDao = new WorkDaoImpl();</w:t>
                      </w:r>
                    </w:p>
                    <w:p w14:paraId="7C668F3E" w14:textId="0E9B010B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WQInter wqDao = new WQImpl();</w:t>
                      </w:r>
                    </w:p>
                    <w:p w14:paraId="3AF59C56" w14:textId="55560D8D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257716">
                        <w:rPr>
                          <w:b/>
                          <w:noProof/>
                        </w:rPr>
                        <w:t>public String getQuestionList</w:t>
                      </w:r>
                      <w:r w:rsidRPr="00DB7188">
                        <w:rPr>
                          <w:b/>
                          <w:noProof/>
                        </w:rPr>
                        <w:t xml:space="preserve">() {} 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 w:rsidRPr="00DB7188">
                        <w:rPr>
                          <w:b/>
                          <w:noProof/>
                        </w:rPr>
                        <w:t>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获取题目信息</w:t>
                      </w:r>
                    </w:p>
                    <w:p w14:paraId="3E54A505" w14:textId="76CB9A38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7630BA">
                        <w:rPr>
                          <w:b/>
                          <w:noProof/>
                        </w:rPr>
                        <w:t>public void deleteQuestion</w:t>
                      </w:r>
                      <w:r w:rsidRPr="00DB7188">
                        <w:rPr>
                          <w:b/>
                          <w:noProof/>
                        </w:rPr>
                        <w:t>(String[] ids) throws Exception{}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删除题目</w:t>
                      </w:r>
                    </w:p>
                    <w:p w14:paraId="7BE83E31" w14:textId="3FF8D029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7630BA">
                        <w:rPr>
                          <w:b/>
                          <w:noProof/>
                        </w:rPr>
                        <w:t xml:space="preserve">public void addWork </w:t>
                      </w:r>
                      <w:r w:rsidRPr="00DB7188">
                        <w:rPr>
                          <w:b/>
                          <w:noProof/>
                        </w:rPr>
                        <w:t>(WorkBean work,String[] ids) 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作业发布</w:t>
                      </w:r>
                    </w:p>
                    <w:p w14:paraId="47568571" w14:textId="3892BFC8" w:rsidR="00EC1BC6" w:rsidRPr="00DB7188" w:rsidRDefault="00EC1BC6" w:rsidP="00DB7188">
                      <w:pPr>
                        <w:rPr>
                          <w:b/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 xml:space="preserve">public void addQuestion </w:t>
                      </w:r>
                      <w:r w:rsidRPr="00DB7188">
                        <w:rPr>
                          <w:b/>
                          <w:noProof/>
                        </w:rPr>
                        <w:t>(QuestionBean question) 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题目添加</w:t>
                      </w:r>
                    </w:p>
                    <w:p w14:paraId="3F521AAA" w14:textId="77777777" w:rsidR="00EC1BC6" w:rsidRPr="00DB7188" w:rsidRDefault="00EC1BC6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0D2768E" w14:textId="1A1B5571" w:rsidR="0080725E" w:rsidRPr="007A3AFA" w:rsidRDefault="00BF52A2" w:rsidP="0080725E">
      <w:pPr>
        <w:pStyle w:val="30"/>
        <w:rPr>
          <w:color w:val="auto"/>
        </w:rPr>
      </w:pPr>
      <w:bookmarkStart w:id="80" w:name="_Toc13181323"/>
      <w:r>
        <w:rPr>
          <w:rFonts w:hint="eastAsia"/>
          <w:color w:val="auto"/>
        </w:rPr>
        <w:t>6</w:t>
      </w:r>
      <w:r w:rsidR="0080725E" w:rsidRPr="007A3AFA">
        <w:rPr>
          <w:rFonts w:hint="eastAsia"/>
          <w:color w:val="auto"/>
        </w:rPr>
        <w:t>.</w:t>
      </w:r>
      <w:r w:rsidR="003F741C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.4 </w:t>
      </w:r>
      <w:r w:rsidR="0080725E" w:rsidRPr="007A3AFA">
        <w:rPr>
          <w:rFonts w:hint="eastAsia"/>
          <w:color w:val="auto"/>
        </w:rPr>
        <w:t>数据持久层</w:t>
      </w:r>
      <w:bookmarkEnd w:id="80"/>
    </w:p>
    <w:p w14:paraId="4866C307" w14:textId="0B120E23" w:rsidR="0080725E" w:rsidRPr="00E571E5" w:rsidRDefault="00471121" w:rsidP="00E571E5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教师查询成绩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QuestDao</w:t>
      </w:r>
      <w:r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查询出题目列表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 w:hint="eastAsia"/>
          <w:sz w:val="24"/>
          <w:szCs w:val="24"/>
        </w:rPr>
        <w:t>调用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 w:rsidRPr="00DB7188">
        <w:rPr>
          <w:rFonts w:ascii="Times New Roman" w:hAnsi="Times New Roman" w:cs="Times New Roman"/>
          <w:sz w:val="24"/>
          <w:szCs w:val="24"/>
        </w:rPr>
        <w:t>WQInter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将相应的作业信息进行增加。</w:t>
      </w:r>
      <w:r w:rsidR="002B0D7B"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师作业发布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0725E" w:rsidRPr="002F1B1A">
        <w:rPr>
          <w:rFonts w:ascii="Times New Roman" w:hAnsi="Times New Roman" w:cs="Times New Roman"/>
          <w:sz w:val="24"/>
          <w:szCs w:val="24"/>
        </w:rPr>
        <w:t>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-6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0725E" w:rsidRPr="002F1B1A" w14:paraId="2729928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2954BC5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32C9EC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72CE5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A631BA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0725E" w:rsidRPr="002F1B1A" w14:paraId="039F6939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0E7980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FC0A4A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BC051A3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50149A6A" w14:textId="77777777" w:rsidR="00DB7188" w:rsidRDefault="00DB7188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88">
              <w:rPr>
                <w:rFonts w:ascii="Times New Roman" w:hAnsi="Times New Roman" w:cs="Times New Roman"/>
                <w:sz w:val="24"/>
                <w:szCs w:val="24"/>
              </w:rPr>
              <w:t>WQInter</w:t>
            </w:r>
            <w:r w:rsidRPr="00DB7188"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  <w:p w14:paraId="2C797F86" w14:textId="4174C1E7" w:rsidR="008E20DF" w:rsidRPr="002F1B1A" w:rsidRDefault="008E20DF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88">
              <w:rPr>
                <w:rFonts w:ascii="Times New Roman" w:hAnsi="Times New Roman" w:cs="Times New Roman"/>
                <w:sz w:val="24"/>
                <w:szCs w:val="24"/>
              </w:rPr>
              <w:t>WQ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Impl</w:t>
            </w:r>
            <w:r w:rsidRPr="00DB7188"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CCCDF6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  <w:p w14:paraId="4C1E095A" w14:textId="6F330C83" w:rsidR="00B420A7" w:rsidRPr="002F1B1A" w:rsidRDefault="00B420A7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WQ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7599B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  <w:tr w:rsidR="0080725E" w:rsidRPr="002F1B1A" w14:paraId="6CB192FE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94551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916C0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43EB5C55" w14:textId="2E7B6D15" w:rsidR="00DB7188" w:rsidRDefault="0080725E" w:rsidP="008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QuestDaoImpl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  <w:r w:rsidR="00DB7188" w:rsidRPr="00DB71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41FD79" w14:textId="03CC754E" w:rsidR="00B420A7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9A5E79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题目数据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询进行</w:t>
            </w:r>
          </w:p>
        </w:tc>
      </w:tr>
    </w:tbl>
    <w:p w14:paraId="16DEC43C" w14:textId="72A12D80" w:rsidR="005C1F0F" w:rsidRDefault="005C1F0F" w:rsidP="00CB505E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73611B13" w14:textId="6738244B" w:rsidR="0080725E" w:rsidRPr="00E05B18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="00CB505E"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6F588B0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65104350" wp14:editId="3BF33312">
                <wp:extent cx="5261356" cy="3989045"/>
                <wp:effectExtent l="0" t="0" r="15875" b="15875"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B3434" w14:textId="77777777" w:rsidR="00EC1BC6" w:rsidRPr="003277A5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75197A9" w14:textId="77777777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E50DC8E" w14:textId="77777777" w:rsidR="00EC1BC6" w:rsidRDefault="00EC1BC6" w:rsidP="00912808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</w:t>
                            </w:r>
                          </w:p>
                          <w:p w14:paraId="51CF21E5" w14:textId="6B208A02" w:rsidR="00EC1BC6" w:rsidRPr="00912808" w:rsidRDefault="00EC1BC6" w:rsidP="00A735BF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Object getObject(Class type, String sql, Object[] param);</w:t>
                            </w:r>
                          </w:p>
                          <w:p w14:paraId="428495DA" w14:textId="5F5FE55C" w:rsidR="00EC1BC6" w:rsidRPr="00D219CE" w:rsidRDefault="00EC1BC6" w:rsidP="003E5C6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8" o:spid="_x0000_s104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BYU0OJ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5FEB3434" w14:textId="77777777" w:rsidR="00EC1BC6" w:rsidRPr="003277A5" w:rsidRDefault="00EC1BC6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75197A9" w14:textId="77777777" w:rsidR="00EC1BC6" w:rsidRDefault="00EC1BC6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E50DC8E" w14:textId="77777777" w:rsidR="00EC1BC6" w:rsidRDefault="00EC1BC6" w:rsidP="00912808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>public void insertTransaction(Connection conn, String sql, Object[] param) throws SQLExce</w:t>
                      </w:r>
                      <w:r w:rsidRPr="00A735BF">
                        <w:rPr>
                          <w:b/>
                          <w:noProof/>
                        </w:rPr>
                        <w:t>public</w:t>
                      </w:r>
                    </w:p>
                    <w:p w14:paraId="51CF21E5" w14:textId="6B208A02" w:rsidR="00EC1BC6" w:rsidRPr="00912808" w:rsidRDefault="00EC1BC6" w:rsidP="00A735BF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 xml:space="preserve">public </w:t>
                      </w:r>
                      <w:r w:rsidRPr="00A735BF">
                        <w:rPr>
                          <w:b/>
                          <w:noProof/>
                        </w:rPr>
                        <w:t>Object getObject(Class type, String sql, Object[] param);</w:t>
                      </w:r>
                    </w:p>
                    <w:p w14:paraId="428495DA" w14:textId="5F5FE55C" w:rsidR="00EC1BC6" w:rsidRPr="00D219CE" w:rsidRDefault="00EC1BC6" w:rsidP="003E5C6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D530DA" w14:textId="3BD5C632" w:rsidR="00CB505E" w:rsidRPr="00CB505E" w:rsidRDefault="00CB50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了题目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32DA97BC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BFB1FAA" wp14:editId="6BFAACB3">
                <wp:extent cx="5261356" cy="3989045"/>
                <wp:effectExtent l="0" t="0" r="15875" b="15875"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E9E3" w14:textId="77777777" w:rsidR="00EC1BC6" w:rsidRPr="003277A5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44C0B2F7" w14:textId="2FBBB6B4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2F699304" w14:textId="77777777" w:rsidR="00EC1BC6" w:rsidRPr="00EF055E" w:rsidRDefault="00EC1BC6" w:rsidP="00EF05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EF055E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SQLException;</w:t>
                            </w:r>
                          </w:p>
                          <w:p w14:paraId="54EDB3FA" w14:textId="0447595E" w:rsidR="00EC1BC6" w:rsidRPr="00EF055E" w:rsidRDefault="00EC1BC6" w:rsidP="009A3D0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055E">
                              <w:rPr>
                                <w:b/>
                                <w:noProof/>
                              </w:rPr>
                              <w:tab/>
                              <w:t>public List&lt;QuestionBean&gt; getQuestionList(String sql,Object[] param) ;</w:t>
                            </w:r>
                          </w:p>
                          <w:p w14:paraId="6D84D793" w14:textId="3E1E5410" w:rsidR="00EC1BC6" w:rsidRPr="00D219CE" w:rsidRDefault="00EC1BC6" w:rsidP="00EF055E">
                            <w:pPr>
                              <w:rPr>
                                <w:noProof/>
                              </w:rPr>
                            </w:pPr>
                            <w:r w:rsidRPr="00EF055E">
                              <w:rPr>
                                <w:b/>
                                <w:noProof/>
                              </w:rPr>
                              <w:tab/>
                              <w:t>public void deleteTransaction(Connection conn, String sql, Object[] param)throws SQLException;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9" o:spid="_x0000_s104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CpTwz+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01F6E9E3" w14:textId="77777777" w:rsidR="00EC1BC6" w:rsidRPr="003277A5" w:rsidRDefault="00EC1BC6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44C0B2F7" w14:textId="2FBBB6B4" w:rsidR="00EC1BC6" w:rsidRDefault="00EC1BC6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ion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2F699304" w14:textId="77777777" w:rsidR="00EC1BC6" w:rsidRPr="00EF055E" w:rsidRDefault="00EC1BC6" w:rsidP="00EF05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EF055E">
                        <w:rPr>
                          <w:b/>
                          <w:noProof/>
                        </w:rPr>
                        <w:t>public void insertTransaction(Connection conn, String sql, Object[] param) throws SQLException;</w:t>
                      </w:r>
                    </w:p>
                    <w:p w14:paraId="54EDB3FA" w14:textId="0447595E" w:rsidR="00EC1BC6" w:rsidRPr="00EF055E" w:rsidRDefault="00EC1BC6" w:rsidP="009A3D0E">
                      <w:pPr>
                        <w:rPr>
                          <w:b/>
                          <w:noProof/>
                        </w:rPr>
                      </w:pPr>
                      <w:r w:rsidRPr="00EF055E">
                        <w:rPr>
                          <w:b/>
                          <w:noProof/>
                        </w:rPr>
                        <w:tab/>
                        <w:t>public List&lt;QuestionBean&gt; getQuestionList(String sql,Object[] param) ;</w:t>
                      </w:r>
                    </w:p>
                    <w:p w14:paraId="6D84D793" w14:textId="3E1E5410" w:rsidR="00EC1BC6" w:rsidRPr="00D219CE" w:rsidRDefault="00EC1BC6" w:rsidP="00EF055E">
                      <w:pPr>
                        <w:rPr>
                          <w:noProof/>
                        </w:rPr>
                      </w:pPr>
                      <w:r w:rsidRPr="00EF055E">
                        <w:rPr>
                          <w:b/>
                          <w:noProof/>
                        </w:rPr>
                        <w:tab/>
                        <w:t>public void deleteTransaction(Connection conn, String sql, Object[] param)throws SQLException;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28ABF8" w14:textId="77777777" w:rsidR="002B5232" w:rsidRDefault="002B5232" w:rsidP="002B5232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E370E39" wp14:editId="1FFE85C0">
                <wp:extent cx="5261356" cy="1759788"/>
                <wp:effectExtent l="0" t="0" r="15875" b="12065"/>
                <wp:docPr id="66" name="文本框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75978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449A9" w14:textId="77777777" w:rsidR="00EC1BC6" w:rsidRPr="003277A5" w:rsidRDefault="00EC1BC6" w:rsidP="002B5232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2D6A8C2C" w14:textId="77777777" w:rsidR="00EC1BC6" w:rsidRDefault="00EC1BC6" w:rsidP="002B5232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903B2A" w14:textId="77777777" w:rsidR="00EC1BC6" w:rsidRDefault="00EC1BC6" w:rsidP="002B5232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</w:t>
                            </w:r>
                          </w:p>
                          <w:p w14:paraId="173AA987" w14:textId="77777777" w:rsidR="00EC1BC6" w:rsidRPr="00912808" w:rsidRDefault="00EC1BC6" w:rsidP="002B5232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Object getObject(Class type, String sql, Object[] param);</w:t>
                            </w:r>
                          </w:p>
                          <w:p w14:paraId="40866FD8" w14:textId="77777777" w:rsidR="00EC1BC6" w:rsidRPr="00D219CE" w:rsidRDefault="00EC1BC6" w:rsidP="002B523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6" o:spid="_x0000_s1044" type="#_x0000_t202" style="width:414.3pt;height:13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" fillcolor="#a5a5a5">
                <v:textbox>
                  <w:txbxContent>
                    <w:p w14:paraId="076449A9" w14:textId="77777777" w:rsidR="00EC1BC6" w:rsidRPr="003277A5" w:rsidRDefault="00EC1BC6" w:rsidP="002B5232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2D6A8C2C" w14:textId="77777777" w:rsidR="00EC1BC6" w:rsidRDefault="00EC1BC6" w:rsidP="002B5232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903B2A" w14:textId="77777777" w:rsidR="00EC1BC6" w:rsidRDefault="00EC1BC6" w:rsidP="002B5232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>public void insertTransaction(Connection conn, String sql, Object[] param) throws SQLExce</w:t>
                      </w:r>
                      <w:r w:rsidRPr="00A735BF">
                        <w:rPr>
                          <w:b/>
                          <w:noProof/>
                        </w:rPr>
                        <w:t>public</w:t>
                      </w:r>
                    </w:p>
                    <w:p w14:paraId="173AA987" w14:textId="77777777" w:rsidR="00EC1BC6" w:rsidRPr="00912808" w:rsidRDefault="00EC1BC6" w:rsidP="002B5232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 xml:space="preserve">public </w:t>
                      </w:r>
                      <w:r w:rsidRPr="00A735BF">
                        <w:rPr>
                          <w:b/>
                          <w:noProof/>
                        </w:rPr>
                        <w:t>Object getObject(Class type, String sql, Object[] param);</w:t>
                      </w:r>
                    </w:p>
                    <w:p w14:paraId="40866FD8" w14:textId="77777777" w:rsidR="00EC1BC6" w:rsidRPr="00D219CE" w:rsidRDefault="00EC1BC6" w:rsidP="002B523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559BE9" w14:textId="0D6B07D3" w:rsidR="002B5232" w:rsidRPr="002B5232" w:rsidRDefault="002B5232" w:rsidP="0080725E">
      <w:pPr>
        <w:rPr>
          <w:rFonts w:ascii="Times New Roman" w:hAnsi="Times New Roman" w:cs="Times New Roman"/>
          <w:sz w:val="24"/>
          <w:szCs w:val="24"/>
        </w:rPr>
      </w:pPr>
      <w:r w:rsidRPr="002B5232">
        <w:rPr>
          <w:rFonts w:ascii="Times New Roman" w:hAnsi="Times New Roman" w:cs="Times New Roman"/>
          <w:sz w:val="24"/>
          <w:szCs w:val="24"/>
        </w:rPr>
        <w:t>WQInter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了题目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49DFF6F2" w14:textId="3FE7854F" w:rsidR="00A735BF" w:rsidRDefault="00A735BF" w:rsidP="0080725E">
      <w:r w:rsidRPr="00A735BF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FF1FA92" wp14:editId="712688D4">
                <wp:extent cx="5261356" cy="3989045"/>
                <wp:effectExtent l="0" t="0" r="15875" b="15875"/>
                <wp:docPr id="6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109F2" w14:textId="77777777" w:rsidR="00EC1BC6" w:rsidRPr="003277A5" w:rsidRDefault="00EC1BC6" w:rsidP="00A735BF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5D776872" w14:textId="6499B1F3" w:rsidR="00EC1BC6" w:rsidRDefault="00EC1BC6" w:rsidP="00A735BF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C60031A" w14:textId="6CA02CFF" w:rsidR="00EC1BC6" w:rsidRPr="00D219CE" w:rsidRDefault="00EC1BC6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 xml:space="preserve">public void insertTransaction(Connection conn, String sql, Object[] param) throws SQLException;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2" o:spid="_x0000_s104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2q7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ByT2q7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3BD109F2" w14:textId="77777777" w:rsidR="00EC1BC6" w:rsidRPr="003277A5" w:rsidRDefault="00EC1BC6" w:rsidP="00A735BF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5D776872" w14:textId="6499B1F3" w:rsidR="00EC1BC6" w:rsidRDefault="00EC1BC6" w:rsidP="00A735BF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C60031A" w14:textId="6CA02CFF" w:rsidR="00EC1BC6" w:rsidRPr="00D219CE" w:rsidRDefault="00EC1BC6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 xml:space="preserve">public void insertTransaction(Connection conn, String sql, Object[] param) throws SQLException;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BDB72" w14:textId="7777777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71E573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AC03742" wp14:editId="0B148591">
                <wp:extent cx="5261356" cy="3989045"/>
                <wp:effectExtent l="0" t="0" r="15875" b="15875"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748FA" w14:textId="77777777" w:rsidR="00EC1BC6" w:rsidRPr="003277A5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2BBB254" w14:textId="77777777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83B5B09" w14:textId="483724DF" w:rsidR="00EC1BC6" w:rsidRPr="00A735BF" w:rsidRDefault="00EC1BC6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SQLExcepublic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45042E89" w14:textId="40C45D2C" w:rsidR="00EC1BC6" w:rsidRPr="00D219CE" w:rsidRDefault="00EC1BC6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>public Object getObject(Class ty</w:t>
                            </w:r>
                            <w:r>
                              <w:rPr>
                                <w:b/>
                                <w:noProof/>
                              </w:rPr>
                              <w:t>pe, String sql, 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0" o:spid="_x0000_s104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zl/TNT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FE748FA" w14:textId="77777777" w:rsidR="00EC1BC6" w:rsidRPr="003277A5" w:rsidRDefault="00EC1BC6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2BBB254" w14:textId="77777777" w:rsidR="00EC1BC6" w:rsidRDefault="00EC1BC6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83B5B09" w14:textId="483724DF" w:rsidR="00EC1BC6" w:rsidRPr="00A735BF" w:rsidRDefault="00EC1BC6" w:rsidP="00A735B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735BF">
                        <w:rPr>
                          <w:b/>
                          <w:noProof/>
                        </w:rPr>
                        <w:t>public void insertTransaction(Connection conn, String sql, Object[] param) throws SQLExcepublic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45042E89" w14:textId="40C45D2C" w:rsidR="00EC1BC6" w:rsidRPr="00D219CE" w:rsidRDefault="00EC1BC6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>public Object getObject(Class ty</w:t>
                      </w:r>
                      <w:r>
                        <w:rPr>
                          <w:b/>
                          <w:noProof/>
                        </w:rPr>
                        <w:t>pe, String sql, 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4B8AA" w14:textId="43260245" w:rsidR="0080725E" w:rsidRDefault="00237A35" w:rsidP="0080725E">
      <w:r w:rsidRPr="00237A35">
        <w:t>QuestionDaoImpl</w:t>
      </w:r>
      <w:r w:rsidRPr="00237A35">
        <w:rPr>
          <w:rFonts w:hint="eastAsia"/>
        </w:rPr>
        <w:t>.java</w:t>
      </w:r>
      <w:r w:rsidRPr="00237A35">
        <w:rPr>
          <w:rFonts w:hint="eastAsia"/>
        </w:rPr>
        <w:t>是</w:t>
      </w:r>
      <w:r w:rsidRPr="00237A35">
        <w:rPr>
          <w:rFonts w:hint="eastAsia"/>
        </w:rPr>
        <w:t>WorkDaoInter.java</w:t>
      </w:r>
      <w:r w:rsidRPr="00237A35">
        <w:rPr>
          <w:rFonts w:hint="eastAsia"/>
        </w:rPr>
        <w:t>接口的实现：</w:t>
      </w:r>
    </w:p>
    <w:p w14:paraId="7A2D29DF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54D40F" wp14:editId="2A5808C2">
                <wp:extent cx="5261356" cy="3989045"/>
                <wp:effectExtent l="0" t="0" r="15875" b="15875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91A48" w14:textId="77777777" w:rsidR="00EC1BC6" w:rsidRPr="003277A5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550038C" w14:textId="6B152A41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0280FE6" w14:textId="3851AE6D" w:rsidR="00EC1BC6" w:rsidRPr="00A735BF" w:rsidRDefault="00EC1BC6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 void insertTransaction(Connection conn, String sql, Obje</w:t>
                            </w:r>
                            <w:r>
                              <w:rPr>
                                <w:b/>
                                <w:noProof/>
                              </w:rPr>
                              <w:t>ct[] param) throws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5BF6D002" w14:textId="611377F9" w:rsidR="00EC1BC6" w:rsidRPr="00A735BF" w:rsidRDefault="00EC1BC6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ab/>
                              <w:t>public List&lt;QuestionBean&gt; getQuestionL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ist(String sql,Object[] param)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00DA29ED" w14:textId="1A5BAE9F" w:rsidR="00EC1BC6" w:rsidRPr="00D219CE" w:rsidRDefault="00EC1BC6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ab/>
                              <w:t>public void deleteTransaction(Connection conn, String sql, Object[] param)thro</w:t>
                            </w:r>
                            <w:r>
                              <w:rPr>
                                <w:b/>
                                <w:noProof/>
                              </w:rPr>
                              <w:t>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1" o:spid="_x0000_s1047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P0OcQ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01C91A48" w14:textId="77777777" w:rsidR="00EC1BC6" w:rsidRPr="003277A5" w:rsidRDefault="00EC1BC6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550038C" w14:textId="6B152A41" w:rsidR="00EC1BC6" w:rsidRDefault="00EC1BC6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ion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0280FE6" w14:textId="3851AE6D" w:rsidR="00EC1BC6" w:rsidRPr="00A735BF" w:rsidRDefault="00EC1BC6" w:rsidP="00A735B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735BF">
                        <w:rPr>
                          <w:b/>
                          <w:noProof/>
                        </w:rPr>
                        <w:t>public void insertTransaction(Connection conn, String sql, Obje</w:t>
                      </w:r>
                      <w:r>
                        <w:rPr>
                          <w:b/>
                          <w:noProof/>
                        </w:rPr>
                        <w:t>ct[] param) throws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5BF6D002" w14:textId="611377F9" w:rsidR="00EC1BC6" w:rsidRPr="00A735BF" w:rsidRDefault="00EC1BC6" w:rsidP="00A735BF">
                      <w:pPr>
                        <w:rPr>
                          <w:b/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ab/>
                        <w:t>public List&lt;QuestionBean&gt; getQuestionL</w:t>
                      </w:r>
                      <w:r>
                        <w:rPr>
                          <w:b/>
                          <w:noProof/>
                        </w:rPr>
                        <w:t xml:space="preserve">ist(String sql,Object[] param)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00DA29ED" w14:textId="1A5BAE9F" w:rsidR="00EC1BC6" w:rsidRPr="00D219CE" w:rsidRDefault="00EC1BC6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ab/>
                        <w:t>public void deleteTransaction(Connection conn, String sql, Object[] param)thro</w:t>
                      </w:r>
                      <w:r>
                        <w:rPr>
                          <w:b/>
                          <w:noProof/>
                        </w:rPr>
                        <w:t>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C413B" w14:textId="75A22F2F" w:rsidR="0080725E" w:rsidRDefault="00237A35" w:rsidP="0080725E">
      <w:r w:rsidRPr="00237A35">
        <w:rPr>
          <w:rFonts w:hint="eastAsia"/>
        </w:rPr>
        <w:t>QuestionDaoImpl.java</w:t>
      </w:r>
      <w:r w:rsidRPr="00237A35">
        <w:rPr>
          <w:rFonts w:hint="eastAsia"/>
        </w:rPr>
        <w:t>是</w:t>
      </w:r>
      <w:r w:rsidRPr="00237A35">
        <w:rPr>
          <w:rFonts w:hint="eastAsia"/>
        </w:rPr>
        <w:t>WorkDaoInter.java</w:t>
      </w:r>
      <w:r w:rsidRPr="00237A35">
        <w:rPr>
          <w:rFonts w:hint="eastAsia"/>
        </w:rPr>
        <w:t>接口的实现：</w:t>
      </w:r>
    </w:p>
    <w:p w14:paraId="69F9252B" w14:textId="6FC4AB1F" w:rsidR="00237A35" w:rsidRDefault="00237A35" w:rsidP="0080725E">
      <w:r w:rsidRPr="00237A35">
        <w:rPr>
          <w:noProof/>
          <w:szCs w:val="21"/>
        </w:rPr>
        <mc:AlternateContent>
          <mc:Choice Requires="wps">
            <w:drawing>
              <wp:inline distT="0" distB="0" distL="0" distR="0" wp14:anchorId="66E5AA2A" wp14:editId="1C3214AF">
                <wp:extent cx="5261356" cy="1038225"/>
                <wp:effectExtent l="0" t="0" r="15875" b="28575"/>
                <wp:docPr id="67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03822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31A89" w14:textId="77777777" w:rsidR="00EC1BC6" w:rsidRPr="003277A5" w:rsidRDefault="00EC1BC6" w:rsidP="00A6437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A0DF627" w14:textId="569A12C1" w:rsidR="00EC1BC6" w:rsidRDefault="00EC1BC6" w:rsidP="00A6437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4A8FDB9" w14:textId="77777777" w:rsidR="00EC1BC6" w:rsidRPr="00D219CE" w:rsidRDefault="00EC1BC6" w:rsidP="00237A35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 xml:space="preserve">public void insertTransaction(Connection conn, String sql, Object[] param) throws SQLException;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7" o:spid="_x0000_s1048" type="#_x0000_t202" style="width:414.3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" fillcolor="#a5a5a5">
                <v:textbox>
                  <w:txbxContent>
                    <w:p w14:paraId="68B31A89" w14:textId="77777777" w:rsidR="00EC1BC6" w:rsidRPr="003277A5" w:rsidRDefault="00EC1BC6" w:rsidP="00A64371">
                      <w:pPr>
                        <w:spacing w:after="0"/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A0DF627" w14:textId="569A12C1" w:rsidR="00EC1BC6" w:rsidRDefault="00EC1BC6" w:rsidP="00A64371">
                      <w:pPr>
                        <w:spacing w:after="0"/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Qimpl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4A8FDB9" w14:textId="77777777" w:rsidR="00EC1BC6" w:rsidRPr="00D219CE" w:rsidRDefault="00EC1BC6" w:rsidP="00237A35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 xml:space="preserve">public void insertTransaction(Connection conn, String sql, Object[] param) throws SQLException;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4F3998" w14:textId="730DC4E0" w:rsidR="0080725E" w:rsidRPr="007A3AFA" w:rsidRDefault="00BF52A2" w:rsidP="0080725E">
      <w:pPr>
        <w:pStyle w:val="30"/>
        <w:rPr>
          <w:color w:val="auto"/>
        </w:rPr>
      </w:pPr>
      <w:bookmarkStart w:id="81" w:name="_Toc13181324"/>
      <w:r>
        <w:rPr>
          <w:rFonts w:hint="eastAsia"/>
          <w:color w:val="auto"/>
        </w:rPr>
        <w:lastRenderedPageBreak/>
        <w:t>6</w:t>
      </w:r>
      <w:r w:rsidR="00E75C1D">
        <w:rPr>
          <w:rFonts w:hint="eastAsia"/>
          <w:color w:val="auto"/>
        </w:rPr>
        <w:t>.</w:t>
      </w:r>
      <w:r w:rsidR="00E75C1D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.5 </w:t>
      </w:r>
      <w:r w:rsidR="0080725E">
        <w:rPr>
          <w:rFonts w:hint="eastAsia"/>
          <w:color w:val="auto"/>
        </w:rPr>
        <w:t>域模型</w:t>
      </w:r>
      <w:r w:rsidR="0080725E" w:rsidRPr="007A3AFA">
        <w:rPr>
          <w:rFonts w:hint="eastAsia"/>
          <w:color w:val="auto"/>
        </w:rPr>
        <w:t>层</w:t>
      </w:r>
      <w:bookmarkEnd w:id="81"/>
    </w:p>
    <w:p w14:paraId="526148CB" w14:textId="46F3D54E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QuestionBean.java,</w:t>
      </w:r>
      <w:r w:rsidR="00FC7840">
        <w:rPr>
          <w:rFonts w:ascii="Times New Roman" w:hAnsi="Times New Roman" w:cs="Times New Roman"/>
          <w:sz w:val="24"/>
          <w:szCs w:val="24"/>
        </w:rPr>
        <w:t>WQ</w:t>
      </w:r>
      <w:proofErr w:type="spellEnd"/>
      <w:r w:rsidR="00FC784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9328602" w14:textId="5C1D66FC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0725E" w:rsidRPr="002F1B1A" w14:paraId="2796B1A2" w14:textId="77777777" w:rsidTr="005C07BA">
        <w:trPr>
          <w:jc w:val="center"/>
        </w:trPr>
        <w:tc>
          <w:tcPr>
            <w:tcW w:w="2655" w:type="dxa"/>
            <w:shd w:val="solid" w:color="000080" w:fill="FFFFFF"/>
          </w:tcPr>
          <w:p w14:paraId="224BFB0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57E92E0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0725E" w:rsidRPr="002F1B1A" w14:paraId="2E244E40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B29627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DB2C4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0725E" w:rsidRPr="002F1B1A" w14:paraId="42A749E7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1DAA9A4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QuestionBean</w:t>
            </w:r>
            <w:proofErr w:type="spellEnd"/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CAAE1D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题目实体</w:t>
            </w:r>
          </w:p>
        </w:tc>
      </w:tr>
      <w:tr w:rsidR="00C637AC" w:rsidRPr="002F1B1A" w14:paraId="66364B59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FE8A255" w14:textId="4BF583B3" w:rsidR="00C637AC" w:rsidRDefault="00C637AC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WQ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AA850F3" w14:textId="3FB97FD8" w:rsidR="00C637AC" w:rsidRDefault="00D16EAD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作业和题目关系实体</w:t>
            </w:r>
          </w:p>
        </w:tc>
      </w:tr>
    </w:tbl>
    <w:p w14:paraId="4AEF5F07" w14:textId="77777777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70676DE2" w14:textId="77777777" w:rsidR="005C1F0F" w:rsidRPr="005C1F0F" w:rsidRDefault="005C1F0F" w:rsidP="0080725E">
      <w:pPr>
        <w:rPr>
          <w:rFonts w:ascii="Times New Roman" w:hAnsi="Times New Roman" w:cs="Times New Roman"/>
          <w:sz w:val="24"/>
          <w:szCs w:val="24"/>
        </w:rPr>
      </w:pPr>
    </w:p>
    <w:p w14:paraId="26CAF75D" w14:textId="5BD0B2C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53807976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54D4FE" wp14:editId="677BD7EE">
                <wp:extent cx="5261356" cy="3989045"/>
                <wp:effectExtent l="0" t="0" r="15875" b="15875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48FFE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384FAF0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F9B7FCF" w14:textId="26705D75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3B831200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E564FC2" w14:textId="6FBEF55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03EA370" w14:textId="6B0634DE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E10D0FC" w14:textId="6E3D8098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11378F0" w14:textId="39062FA3" w:rsidR="00EC1BC6" w:rsidRDefault="00EC1BC6" w:rsidP="00141B51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3138FD8" w14:textId="13EF4F9B" w:rsidR="00EC1BC6" w:rsidRDefault="00EC1BC6" w:rsidP="00141B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>private String</w:t>
                            </w:r>
                            <w:r>
                              <w:rPr>
                                <w:noProof/>
                              </w:rPr>
                              <w:t xml:space="preserve"> starttime;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0900F436" w14:textId="5ECFF753" w:rsidR="00EC1BC6" w:rsidRDefault="00EC1BC6" w:rsidP="00141B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noProof/>
                              </w:rPr>
                              <w:t>endtime;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结束时间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5505DB55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CBC3C1F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2" o:spid="_x0000_s1049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CMKLg3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78348FFE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384FAF0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6F9B7FCF" w14:textId="26705D75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3B831200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E564FC2" w14:textId="6FBEF55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03EA370" w14:textId="6B0634DE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E10D0FC" w14:textId="6E3D8098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11378F0" w14:textId="39062FA3" w:rsidR="00EC1BC6" w:rsidRDefault="00EC1BC6" w:rsidP="00141B51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3138FD8" w14:textId="13EF4F9B" w:rsidR="00EC1BC6" w:rsidRDefault="00EC1BC6" w:rsidP="00141B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>private String</w:t>
                      </w:r>
                      <w:r>
                        <w:rPr>
                          <w:noProof/>
                        </w:rPr>
                        <w:t xml:space="preserve"> starttime;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0900F436" w14:textId="5ECFF753" w:rsidR="00EC1BC6" w:rsidRDefault="00EC1BC6" w:rsidP="00141B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noProof/>
                        </w:rPr>
                        <w:t>endtime;   /*</w:t>
                      </w:r>
                      <w:r>
                        <w:rPr>
                          <w:rFonts w:hint="eastAsia"/>
                          <w:noProof/>
                        </w:rPr>
                        <w:t>结束时间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5505DB55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CBC3C1F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C07312" w14:textId="77777777" w:rsidR="0080725E" w:rsidRDefault="0080725E" w:rsidP="0080725E">
      <w:r>
        <w:rPr>
          <w:rFonts w:ascii="Times New Roman" w:hAnsi="Times New Roman" w:cs="Times New Roman" w:hint="eastAsia"/>
          <w:sz w:val="24"/>
          <w:szCs w:val="24"/>
        </w:rPr>
        <w:lastRenderedPageBreak/>
        <w:t>QuestionBean.java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C0B2CCB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517C67E" wp14:editId="4C267B02">
                <wp:extent cx="5261356" cy="3989045"/>
                <wp:effectExtent l="0" t="0" r="15875" b="15875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CAFA7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41B64D2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9F7AD40" w14:textId="36A30129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4DBE2560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CA566" w14:textId="007781B1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04520583" w14:textId="61173CD0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AA22B1" w14:textId="5D1C5466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qc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ontent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内容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01D1AA" w14:textId="56CA36D0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ype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类型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3D56025" w14:textId="3CD92850" w:rsidR="00EC1BC6" w:rsidRDefault="00EC1BC6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  </w:t>
                            </w:r>
                            <w:r w:rsidRPr="007D388E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private int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num;        /</w:t>
                            </w:r>
                            <w:r>
                              <w:rPr>
                                <w:noProof/>
                              </w:rPr>
                              <w:t>*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分值</w:t>
                            </w:r>
                          </w:p>
                          <w:p w14:paraId="1BD628CF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1E85DFA" w14:textId="77777777" w:rsidR="00EC1BC6" w:rsidRPr="00283F24" w:rsidRDefault="00EC1BC6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3" o:spid="_x0000_s105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B+mVtH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15ECAFA7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341B64D2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19F7AD40" w14:textId="36A30129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4DBE2560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CA566" w14:textId="007781B1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04520583" w14:textId="61173CD0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AA22B1" w14:textId="5D1C5466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qc</w:t>
                      </w:r>
                      <w:r>
                        <w:rPr>
                          <w:rFonts w:hint="eastAsia"/>
                          <w:noProof/>
                        </w:rPr>
                        <w:t>ontent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内容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01D1AA" w14:textId="56CA36D0" w:rsidR="00EC1BC6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ype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类型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3D56025" w14:textId="3CD92850" w:rsidR="00EC1BC6" w:rsidRDefault="00EC1BC6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  </w:t>
                      </w:r>
                      <w:r w:rsidRPr="007D388E">
                        <w:rPr>
                          <w:rFonts w:hint="eastAsia"/>
                          <w:b/>
                          <w:noProof/>
                        </w:rPr>
                        <w:t xml:space="preserve"> private int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>
                        <w:rPr>
                          <w:rFonts w:hint="eastAsia"/>
                          <w:noProof/>
                        </w:rPr>
                        <w:t>num;        /</w:t>
                      </w:r>
                      <w:r>
                        <w:rPr>
                          <w:noProof/>
                        </w:rPr>
                        <w:t>*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分值</w:t>
                      </w:r>
                    </w:p>
                    <w:p w14:paraId="1BD628CF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1E85DFA" w14:textId="77777777" w:rsidR="00EC1BC6" w:rsidRPr="00283F24" w:rsidRDefault="00EC1BC6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22484" w14:textId="7B657EDD" w:rsidR="0080725E" w:rsidRPr="000A59C6" w:rsidRDefault="00D16EAD" w:rsidP="0080725E">
      <w:r w:rsidRPr="00D16EAD">
        <w:rPr>
          <w:noProof/>
          <w:szCs w:val="21"/>
        </w:rPr>
        <mc:AlternateContent>
          <mc:Choice Requires="wps">
            <w:drawing>
              <wp:inline distT="0" distB="0" distL="0" distR="0" wp14:anchorId="7FC0E0BD" wp14:editId="257AA7A0">
                <wp:extent cx="5261356" cy="3989045"/>
                <wp:effectExtent l="0" t="0" r="15875" b="15875"/>
                <wp:docPr id="63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8E8B3" w14:textId="77777777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103C2AB" w14:textId="77777777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284FD0F8" w14:textId="77777777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19109270" w14:textId="77777777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BCE8C16" w14:textId="3123F0AE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WQ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40175BF" w14:textId="77777777" w:rsidR="00EC1BC6" w:rsidRPr="00D16EAD" w:rsidRDefault="00EC1BC6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D16EAD">
                              <w:rPr>
                                <w:b/>
                                <w:noProof/>
                              </w:rPr>
                              <w:t>private int wqid;</w:t>
                            </w:r>
                          </w:p>
                          <w:p w14:paraId="170EE732" w14:textId="77777777" w:rsidR="00EC1BC6" w:rsidRPr="00D16EAD" w:rsidRDefault="00EC1BC6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ab/>
                              <w:t>private int qid;   /*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题号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68BCC62F" w14:textId="77777777" w:rsidR="00EC1BC6" w:rsidRDefault="00EC1BC6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ab/>
                              <w:t>private int wid;   /*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482FA77F" w14:textId="2D0BDB3B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7398E8C" w14:textId="77777777" w:rsidR="00EC1BC6" w:rsidRPr="00283F24" w:rsidRDefault="00EC1BC6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3" o:spid="_x0000_s105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I66to5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0DF8E8B3" w14:textId="77777777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103C2AB" w14:textId="77777777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284FD0F8" w14:textId="77777777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19109270" w14:textId="77777777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BCE8C16" w14:textId="3123F0AE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WQ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40175BF" w14:textId="77777777" w:rsidR="00EC1BC6" w:rsidRPr="00D16EAD" w:rsidRDefault="00EC1BC6" w:rsidP="00D16EAD">
                      <w:pPr>
                        <w:rPr>
                          <w:b/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D16EAD">
                        <w:rPr>
                          <w:b/>
                          <w:noProof/>
                        </w:rPr>
                        <w:t>private int wqid;</w:t>
                      </w:r>
                    </w:p>
                    <w:p w14:paraId="170EE732" w14:textId="77777777" w:rsidR="00EC1BC6" w:rsidRPr="00D16EAD" w:rsidRDefault="00EC1BC6" w:rsidP="00D16EAD">
                      <w:pPr>
                        <w:rPr>
                          <w:b/>
                          <w:noProof/>
                        </w:rPr>
                      </w:pPr>
                      <w:r w:rsidRPr="00D16EAD">
                        <w:rPr>
                          <w:rFonts w:hint="eastAsia"/>
                          <w:b/>
                          <w:noProof/>
                        </w:rPr>
                        <w:tab/>
                        <w:t>private int qid;   /*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题号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68BCC62F" w14:textId="77777777" w:rsidR="00EC1BC6" w:rsidRDefault="00EC1BC6" w:rsidP="00D16EAD">
                      <w:pPr>
                        <w:rPr>
                          <w:b/>
                          <w:noProof/>
                        </w:rPr>
                      </w:pPr>
                      <w:r w:rsidRPr="00D16EAD">
                        <w:rPr>
                          <w:rFonts w:hint="eastAsia"/>
                          <w:b/>
                          <w:noProof/>
                        </w:rPr>
                        <w:tab/>
                        <w:t>private int wid;   /*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482FA77F" w14:textId="2D0BDB3B" w:rsidR="00EC1BC6" w:rsidRPr="00283F24" w:rsidRDefault="00EC1BC6" w:rsidP="00D16EA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67398E8C" w14:textId="77777777" w:rsidR="00EC1BC6" w:rsidRPr="00283F24" w:rsidRDefault="00EC1BC6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End w:id="78"/>
    <w:p w14:paraId="09FFB259" w14:textId="77777777" w:rsidR="0080725E" w:rsidRPr="0080725E" w:rsidRDefault="0080725E" w:rsidP="004E0C9C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</w:p>
    <w:p w14:paraId="3169C45E" w14:textId="1FD4736A" w:rsidR="009B39A8" w:rsidRDefault="00BF52A2">
      <w:pPr>
        <w:pStyle w:val="2"/>
        <w:rPr>
          <w:color w:val="auto"/>
        </w:rPr>
      </w:pPr>
      <w:bookmarkStart w:id="82" w:name="_Toc13181325"/>
      <w:r>
        <w:rPr>
          <w:rFonts w:hint="eastAsia"/>
          <w:color w:val="auto"/>
        </w:rPr>
        <w:lastRenderedPageBreak/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>、作业批改模块详细设计</w:t>
      </w:r>
      <w:bookmarkEnd w:id="82"/>
    </w:p>
    <w:p w14:paraId="419F214A" w14:textId="75E0EF78" w:rsidR="009B39A8" w:rsidRPr="00E06A1E" w:rsidRDefault="00825348" w:rsidP="00E06A1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 w:rsidR="00D00982">
        <w:rPr>
          <w:rFonts w:ascii="Times New Roman" w:hAnsi="Times New Roman" w:cs="Times New Roman" w:hint="eastAsia"/>
          <w:sz w:val="24"/>
          <w:szCs w:val="24"/>
        </w:rPr>
        <w:t>时序</w:t>
      </w:r>
      <w:r>
        <w:rPr>
          <w:rFonts w:ascii="Times New Roman" w:hAnsi="Times New Roman" w:cs="Times New Roman" w:hint="eastAsia"/>
          <w:sz w:val="24"/>
          <w:szCs w:val="24"/>
        </w:rPr>
        <w:t>图如图所示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0CCF73E" w14:textId="77777777" w:rsidR="009B39A8" w:rsidRDefault="00825348">
      <w:r>
        <w:rPr>
          <w:noProof/>
        </w:rPr>
        <w:drawing>
          <wp:inline distT="0" distB="0" distL="0" distR="0" wp14:anchorId="7B49CE25" wp14:editId="59765A26">
            <wp:extent cx="5274310" cy="2941955"/>
            <wp:effectExtent l="0" t="0" r="2540" b="10795"/>
            <wp:docPr id="2" name="图片 2" descr="C:\Users\Administrator\Documents\Tencent Files\3309328487\FileRecv\MobileFile\Image\EOSOV5CYYRVYKA4GZ[Z[K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3309328487\FileRecv\MobileFile\Image\EOSOV5CYYRVYKA4GZ[Z[KE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B375" w14:textId="7C308BB3" w:rsidR="009B39A8" w:rsidRDefault="0082534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</w:t>
      </w:r>
      <w:r w:rsidR="005C1F0F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</w:t>
      </w:r>
      <w:r w:rsidR="00D00982">
        <w:rPr>
          <w:rFonts w:ascii="Times New Roman" w:hAnsi="Times New Roman" w:cs="Times New Roman" w:hint="eastAsia"/>
          <w:szCs w:val="24"/>
        </w:rPr>
        <w:t>时序</w:t>
      </w:r>
      <w:r>
        <w:rPr>
          <w:rFonts w:ascii="Times New Roman" w:hAnsi="Times New Roman" w:cs="Times New Roman"/>
          <w:szCs w:val="24"/>
        </w:rPr>
        <w:t>图</w:t>
      </w:r>
    </w:p>
    <w:p w14:paraId="0132503F" w14:textId="590E62B2" w:rsidR="009B39A8" w:rsidRDefault="00BF52A2">
      <w:pPr>
        <w:pStyle w:val="30"/>
        <w:rPr>
          <w:color w:val="auto"/>
        </w:rPr>
      </w:pPr>
      <w:bookmarkStart w:id="83" w:name="_Toc13181326"/>
      <w:r>
        <w:rPr>
          <w:rFonts w:hint="eastAsia"/>
          <w:color w:val="auto"/>
        </w:rPr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 xml:space="preserve">.1 </w:t>
      </w:r>
      <w:r w:rsidR="00825348">
        <w:rPr>
          <w:rFonts w:hint="eastAsia"/>
          <w:color w:val="auto"/>
        </w:rPr>
        <w:t>表现层</w:t>
      </w:r>
      <w:bookmarkEnd w:id="83"/>
    </w:p>
    <w:p w14:paraId="023D31F8" w14:textId="1E1CE03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的表现层主要完成教师作业批改功能，进入教师端界面时</w:t>
      </w:r>
      <w:r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教师点击作业批改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跳转到作业列表界面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教师点击对应的作业，调转到对应的作业答题情况信息界面，之后教师进行作业批改，成绩录入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00B2A99A" w14:textId="4D63EC26" w:rsidR="009B39A8" w:rsidRDefault="009B39A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11C91DD4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612121E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4F1E081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4E28E43F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659C01FD" w14:textId="77777777">
        <w:trPr>
          <w:jc w:val="center"/>
        </w:trPr>
        <w:tc>
          <w:tcPr>
            <w:tcW w:w="2630" w:type="dxa"/>
            <w:vAlign w:val="center"/>
          </w:tcPr>
          <w:p w14:paraId="6B8A18C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2BE6083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32D662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9B39A8" w14:paraId="282984BC" w14:textId="77777777">
        <w:trPr>
          <w:jc w:val="center"/>
        </w:trPr>
        <w:tc>
          <w:tcPr>
            <w:tcW w:w="2630" w:type="dxa"/>
            <w:vAlign w:val="center"/>
          </w:tcPr>
          <w:p w14:paraId="2D054637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作业列表</w:t>
            </w:r>
          </w:p>
        </w:tc>
        <w:tc>
          <w:tcPr>
            <w:tcW w:w="2193" w:type="dxa"/>
            <w:vAlign w:val="center"/>
          </w:tcPr>
          <w:p w14:paraId="3E6376C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</w:p>
        </w:tc>
        <w:tc>
          <w:tcPr>
            <w:tcW w:w="3682" w:type="dxa"/>
            <w:vAlign w:val="center"/>
          </w:tcPr>
          <w:p w14:paraId="08CFD4F6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作业批改界面。</w:t>
            </w:r>
          </w:p>
        </w:tc>
      </w:tr>
    </w:tbl>
    <w:p w14:paraId="704620C4" w14:textId="77777777" w:rsidR="005C1F0F" w:rsidRDefault="00825348" w:rsidP="005C1F0F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5</w:t>
      </w:r>
      <w:r w:rsidR="005C1F0F">
        <w:rPr>
          <w:rFonts w:ascii="Times New Roman" w:hAnsi="Times New Roman" w:cs="Times New Roman"/>
          <w:sz w:val="24"/>
          <w:szCs w:val="24"/>
        </w:rPr>
        <w:t xml:space="preserve">-9 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表现层</w:t>
      </w:r>
      <w:r w:rsidR="005C1F0F">
        <w:rPr>
          <w:rFonts w:ascii="Times New Roman" w:hAnsi="Times New Roman" w:cs="Times New Roman" w:hint="eastAsia"/>
          <w:sz w:val="24"/>
          <w:szCs w:val="24"/>
        </w:rPr>
        <w:t>JSP</w:t>
      </w:r>
      <w:r w:rsidR="005C1F0F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EFB0D9E" w14:textId="77777777" w:rsidR="005C1F0F" w:rsidRPr="005C1F0F" w:rsidRDefault="005C1F0F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5BD5EFF2" w14:textId="6852C84D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962F3FA" w14:textId="728E7179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            </w:t>
      </w:r>
      <w:r w:rsidR="0071007B" w:rsidRPr="00710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085C2" wp14:editId="1DF79E97">
            <wp:extent cx="1657350" cy="5724525"/>
            <wp:effectExtent l="0" t="0" r="0" b="9525"/>
            <wp:docPr id="21" name="图片 21" descr="C:\Users\Administrator\Documents\Tencent Files\3309328487\FileRecv\MobileFile\Image\5GOE`2R5CGVF3Y8XHX@R_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Image\5GOE`2R5CGVF3Y8XHX@R_V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883A" w14:textId="4ADB152D" w:rsidR="009B39A8" w:rsidRPr="0086680B" w:rsidRDefault="00825348" w:rsidP="0086680B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5-1</w:t>
      </w:r>
      <w:r w:rsidR="005C1F0F">
        <w:rPr>
          <w:rFonts w:ascii="Times New Roman" w:hAnsi="Times New Roman" w:cs="Times New Roman"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教师作业批改详细设计</w:t>
      </w:r>
      <w:r>
        <w:rPr>
          <w:rFonts w:ascii="Times New Roman" w:hAnsi="Times New Roman" w:cs="Times New Roman"/>
          <w:szCs w:val="24"/>
        </w:rPr>
        <w:t>流程图</w:t>
      </w:r>
    </w:p>
    <w:p w14:paraId="5B14DAB5" w14:textId="02ADDC61" w:rsidR="009B39A8" w:rsidRDefault="00BF52A2">
      <w:pPr>
        <w:pStyle w:val="30"/>
        <w:rPr>
          <w:color w:val="auto"/>
        </w:rPr>
      </w:pPr>
      <w:bookmarkStart w:id="84" w:name="_Toc13181327"/>
      <w:r>
        <w:rPr>
          <w:rFonts w:hint="eastAsia"/>
          <w:color w:val="auto"/>
        </w:rPr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 xml:space="preserve">.2 </w:t>
      </w:r>
      <w:r w:rsidR="00825348">
        <w:rPr>
          <w:rFonts w:hint="eastAsia"/>
          <w:color w:val="auto"/>
        </w:rPr>
        <w:t>控制层</w:t>
      </w:r>
      <w:bookmarkEnd w:id="84"/>
    </w:p>
    <w:p w14:paraId="4A173017" w14:textId="5FE2B312" w:rsidR="009B39A8" w:rsidRDefault="00825348" w:rsidP="00771F44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F131F6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Face.jspTeaWork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的教师操作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69CB021" w14:textId="2A2793EA" w:rsidR="009B39A8" w:rsidRDefault="009B39A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9B39A8" w14:paraId="4BE98D73" w14:textId="77777777">
        <w:trPr>
          <w:jc w:val="center"/>
        </w:trPr>
        <w:tc>
          <w:tcPr>
            <w:tcW w:w="1192" w:type="dxa"/>
            <w:shd w:val="solid" w:color="000080" w:fill="FFFFFF"/>
          </w:tcPr>
          <w:p w14:paraId="741DD0A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36DAA1D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7C7E67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863E8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1618A15" w14:textId="77777777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9E457D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A652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1D7CD7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EF2BDA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作业批改成功，显示提示窗口。</w:t>
            </w:r>
          </w:p>
        </w:tc>
      </w:tr>
      <w:tr w:rsidR="009B39A8" w14:paraId="0065B475" w14:textId="77777777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15FAEAC6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60D68AC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7583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3F2B1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作业批改失败，显示提示窗口。</w:t>
            </w:r>
          </w:p>
        </w:tc>
      </w:tr>
    </w:tbl>
    <w:p w14:paraId="1BFF3F2E" w14:textId="77777777" w:rsidR="005C1F0F" w:rsidRDefault="005C1F0F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5-11 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F123319" w14:textId="77777777" w:rsidR="009B39A8" w:rsidRPr="005C1F0F" w:rsidRDefault="009B39A8">
      <w:pPr>
        <w:rPr>
          <w:rFonts w:ascii="Times New Roman" w:hAnsi="Times New Roman" w:cs="Times New Roman"/>
          <w:sz w:val="24"/>
          <w:szCs w:val="24"/>
        </w:rPr>
      </w:pPr>
    </w:p>
    <w:p w14:paraId="083F2D81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14:paraId="7AC172F2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6D3C216F" wp14:editId="36DB98C9">
                <wp:extent cx="5224780" cy="1878965"/>
                <wp:effectExtent l="4445" t="4445" r="9525" b="21590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C8DC8F5" w14:textId="77777777" w:rsidR="00EC1BC6" w:rsidRDefault="00EC1BC6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6633D43" w14:textId="77777777" w:rsidR="00EC1BC6" w:rsidRDefault="00EC1BC6">
                            <w:r>
                              <w:t>/**</w:t>
                            </w:r>
                          </w:p>
                          <w:p w14:paraId="68322082" w14:textId="77777777" w:rsidR="00EC1BC6" w:rsidRDefault="00EC1BC6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现教师控制</w:t>
                            </w:r>
                          </w:p>
                          <w:p w14:paraId="66160E04" w14:textId="77777777" w:rsidR="00EC1BC6" w:rsidRDefault="00EC1BC6">
                            <w:r>
                              <w:t>*/</w:t>
                            </w:r>
                          </w:p>
                          <w:p w14:paraId="772493C7" w14:textId="77777777" w:rsidR="00EC1BC6" w:rsidRDefault="00EC1BC6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514641D0" w14:textId="77777777" w:rsidR="00EC1BC6" w:rsidRDefault="00EC1BC6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6FAE2AAE" w14:textId="77777777" w:rsidR="00EC1BC6" w:rsidRPr="002B6F2F" w:rsidRDefault="00EC1BC6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 w:rsidRPr="00292118">
                              <w:rPr>
                                <w:b/>
                                <w:noProof/>
                              </w:rPr>
                              <w:t>service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07A84C0D" w14:textId="77777777" w:rsidR="00EC1BC6" w:rsidRDefault="00EC1BC6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E7A457E" w14:textId="77777777" w:rsidR="00EC1BC6" w:rsidRDefault="00EC1BC6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DD9611C" w14:textId="22D9A056" w:rsidR="00EC1BC6" w:rsidRPr="001F2EFB" w:rsidRDefault="00EC1BC6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1F2EFB">
                              <w:rPr>
                                <w:b/>
                                <w:noProof/>
                              </w:rPr>
                              <w:t>private void getSubmitList(HttpServletRequest request, HttpServletRespon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 response)throws IOException </w:t>
                            </w:r>
                          </w:p>
                          <w:p w14:paraId="5BEC4C09" w14:textId="5F275A13" w:rsidR="00EC1BC6" w:rsidRDefault="00EC1BC6" w:rsidP="001F2EFB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1F2EFB">
                              <w:rPr>
                                <w:b/>
                                <w:noProof/>
                              </w:rPr>
                              <w:t>private void correctSub(HttpServletRequest request, HttpServletResponse response)throws IOException 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7F971134" w14:textId="132DCD3D" w:rsidR="00EC1BC6" w:rsidRPr="001F2EFB" w:rsidRDefault="00EC1BC6" w:rsidP="001F2EFB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CB7FF3">
                              <w:rPr>
                                <w:b/>
                                <w:noProof/>
                              </w:rPr>
                              <w:t>private void getWorkList(HttpServletRequest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3E8F5C76" w14:textId="2465C7C9" w:rsidR="00EC1BC6" w:rsidRDefault="00EC1BC6" w:rsidP="00D86A3F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0" o:spid="_x0000_s1052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" fillcolor="#a5a5a5">
                <v:textbox style="mso-fit-shape-to-text:t">
                  <w:txbxContent>
                    <w:p w14:paraId="5C8DC8F5" w14:textId="77777777" w:rsidR="00EC1BC6" w:rsidRDefault="00EC1BC6"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46633D43" w14:textId="77777777" w:rsidR="00EC1BC6" w:rsidRDefault="00EC1BC6">
                      <w:r>
                        <w:t>/**</w:t>
                      </w:r>
                    </w:p>
                    <w:p w14:paraId="68322082" w14:textId="77777777" w:rsidR="00EC1BC6" w:rsidRDefault="00EC1BC6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现教师控制</w:t>
                      </w:r>
                    </w:p>
                    <w:p w14:paraId="66160E04" w14:textId="77777777" w:rsidR="00EC1BC6" w:rsidRDefault="00EC1BC6">
                      <w:r>
                        <w:t>*/</w:t>
                      </w:r>
                    </w:p>
                    <w:p w14:paraId="772493C7" w14:textId="77777777" w:rsidR="00EC1BC6" w:rsidRDefault="00EC1BC6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514641D0" w14:textId="77777777" w:rsidR="00EC1BC6" w:rsidRDefault="00EC1BC6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6FAE2AAE" w14:textId="77777777" w:rsidR="00EC1BC6" w:rsidRPr="002B6F2F" w:rsidRDefault="00EC1BC6" w:rsidP="00D86A3F">
                      <w:pPr>
                        <w:rPr>
                          <w:b/>
                          <w:noProof/>
                        </w:rPr>
                      </w:pPr>
                      <w: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 w:rsidRPr="00292118">
                        <w:rPr>
                          <w:b/>
                          <w:noProof/>
                        </w:rPr>
                        <w:t>service</w:t>
                      </w:r>
                      <w:r>
                        <w:rPr>
                          <w:b/>
                          <w:noProof/>
                        </w:rPr>
                        <w:t xml:space="preserve">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07A84C0D" w14:textId="77777777" w:rsidR="00EC1BC6" w:rsidRDefault="00EC1BC6" w:rsidP="00D86A3F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E7A457E" w14:textId="77777777" w:rsidR="00EC1BC6" w:rsidRDefault="00EC1BC6" w:rsidP="00D86A3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DD9611C" w14:textId="22D9A056" w:rsidR="00EC1BC6" w:rsidRPr="001F2EFB" w:rsidRDefault="00EC1BC6" w:rsidP="00D86A3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1F2EFB">
                        <w:rPr>
                          <w:b/>
                          <w:noProof/>
                        </w:rPr>
                        <w:t>private void getSubmitList(HttpServletRequest request, HttpServletRespon</w:t>
                      </w:r>
                      <w:r>
                        <w:rPr>
                          <w:b/>
                          <w:noProof/>
                        </w:rPr>
                        <w:t xml:space="preserve">se response)throws IOException </w:t>
                      </w:r>
                    </w:p>
                    <w:p w14:paraId="5BEC4C09" w14:textId="5F275A13" w:rsidR="00EC1BC6" w:rsidRDefault="00EC1BC6" w:rsidP="001F2EFB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1F2EFB">
                        <w:rPr>
                          <w:b/>
                          <w:noProof/>
                        </w:rPr>
                        <w:t>private void correctSub(HttpServletRequest request, HttpServletResponse response)throws IOException 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7F971134" w14:textId="132DCD3D" w:rsidR="00EC1BC6" w:rsidRPr="001F2EFB" w:rsidRDefault="00EC1BC6" w:rsidP="001F2EFB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CB7FF3">
                        <w:rPr>
                          <w:b/>
                          <w:noProof/>
                        </w:rPr>
                        <w:t>private void getWorkList(HttpServletRequest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3E8F5C76" w14:textId="2465C7C9" w:rsidR="00EC1BC6" w:rsidRDefault="00EC1BC6" w:rsidP="00D86A3F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136991" w14:textId="18B4C83A" w:rsidR="009B39A8" w:rsidRPr="00EF5C51" w:rsidRDefault="00BF52A2" w:rsidP="00EF5C51">
      <w:pPr>
        <w:pStyle w:val="30"/>
        <w:rPr>
          <w:color w:val="auto"/>
        </w:rPr>
      </w:pPr>
      <w:bookmarkStart w:id="85" w:name="_Toc13181328"/>
      <w:r>
        <w:rPr>
          <w:rFonts w:hint="eastAsia"/>
          <w:color w:val="auto"/>
        </w:rPr>
        <w:lastRenderedPageBreak/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 xml:space="preserve">.3 </w:t>
      </w:r>
      <w:r w:rsidR="00825348">
        <w:rPr>
          <w:rFonts w:hint="eastAsia"/>
          <w:color w:val="auto"/>
        </w:rPr>
        <w:t>业务逻辑层</w:t>
      </w:r>
      <w:bookmarkEnd w:id="85"/>
    </w:p>
    <w:p w14:paraId="28AAE555" w14:textId="0302C376" w:rsidR="009B39A8" w:rsidRDefault="002B0D7B" w:rsidP="005C1F0F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作业批改</w:t>
      </w:r>
      <w:r w:rsidR="000666A3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0666A3" w:rsidRPr="002F1B1A">
        <w:rPr>
          <w:rFonts w:ascii="Times New Roman" w:hAnsi="Times New Roman" w:cs="Times New Roman"/>
          <w:sz w:val="24"/>
          <w:szCs w:val="24"/>
        </w:rPr>
        <w:t>的业务</w:t>
      </w:r>
      <w:r w:rsidR="000666A3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0666A3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作业批改</w:t>
      </w:r>
      <w:r w:rsidR="000666A3">
        <w:rPr>
          <w:rFonts w:ascii="Times New Roman" w:hAnsi="Times New Roman" w:cs="Times New Roman"/>
          <w:sz w:val="24"/>
          <w:szCs w:val="24"/>
        </w:rPr>
        <w:t>模块的</w:t>
      </w:r>
      <w:r w:rsidR="000666A3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0666A3" w:rsidRPr="002F1B1A">
        <w:rPr>
          <w:rFonts w:ascii="Times New Roman" w:hAnsi="Times New Roman" w:cs="Times New Roman"/>
          <w:sz w:val="24"/>
          <w:szCs w:val="24"/>
        </w:rPr>
        <w:t>接口</w:t>
      </w:r>
      <w:r w:rsidR="000666A3">
        <w:rPr>
          <w:rFonts w:ascii="Times New Roman" w:hAnsi="Times New Roman" w:cs="Times New Roman" w:hint="eastAsia"/>
          <w:sz w:val="24"/>
          <w:szCs w:val="24"/>
        </w:rPr>
        <w:t>对作业表、提交表进行查询，并将结果返回给控制层，同时执行批改作业的操作。</w:t>
      </w:r>
      <w:r w:rsidR="00825348">
        <w:rPr>
          <w:rFonts w:ascii="Times New Roman" w:hAnsi="Times New Roman" w:cs="Times New Roman" w:hint="eastAsia"/>
          <w:sz w:val="24"/>
          <w:szCs w:val="24"/>
        </w:rPr>
        <w:t>教师作业批改模块业务逻辑层列表如图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 w:hint="eastAsia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12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9B39A8" w14:paraId="3527E4CD" w14:textId="77777777">
        <w:trPr>
          <w:jc w:val="center"/>
        </w:trPr>
        <w:tc>
          <w:tcPr>
            <w:tcW w:w="1342" w:type="dxa"/>
            <w:shd w:val="solid" w:color="000080" w:fill="FFFFFF"/>
          </w:tcPr>
          <w:p w14:paraId="3F2CB1C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0AC75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6321026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46516C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BA386FD" w14:textId="77777777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8166C3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3D501BF5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4D6D0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5C9C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9E8123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70FFE8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TeaWorlCorret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534098A0" w14:textId="5BE2F5DE" w:rsidR="005C1F0F" w:rsidRPr="005C1F0F" w:rsidRDefault="00825348" w:rsidP="004202A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C1F0F">
        <w:rPr>
          <w:rFonts w:ascii="Times New Roman" w:hAnsi="Times New Roman" w:cs="Times New Roman"/>
          <w:sz w:val="24"/>
          <w:szCs w:val="24"/>
        </w:rPr>
        <w:t>5-12</w:t>
      </w:r>
      <w:r w:rsidR="005C1F0F">
        <w:rPr>
          <w:rFonts w:ascii="Times New Roman" w:hAnsi="Times New Roman" w:cs="Times New Roman" w:hint="eastAsia"/>
          <w:sz w:val="24"/>
          <w:szCs w:val="24"/>
        </w:rPr>
        <w:t>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 w:rsidR="005C1F0F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1B7E4F82" w14:textId="410DF25A" w:rsidR="009B39A8" w:rsidRDefault="00825348" w:rsidP="005C1F0F">
      <w:pPr>
        <w:ind w:firstLineChars="200" w:firstLine="48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 w:rsidR="004202AF" w:rsidRPr="004202AF">
        <w:rPr>
          <w:rFonts w:ascii="Times New Roman" w:hAnsi="Times New Roman" w:cs="Times New Roman" w:hint="eastAsia"/>
          <w:sz w:val="24"/>
          <w:szCs w:val="24"/>
        </w:rPr>
        <w:t>WorkDaoInter</w:t>
      </w:r>
      <w:proofErr w:type="spellEnd"/>
      <w:r w:rsidR="004202AF" w:rsidRPr="004202AF">
        <w:rPr>
          <w:rFonts w:ascii="Times New Roman" w:hAnsi="Times New Roman" w:cs="Times New Roman" w:hint="eastAsia"/>
          <w:sz w:val="24"/>
          <w:szCs w:val="24"/>
        </w:rPr>
        <w:t>接口查询出该教师发布的作业列表，</w:t>
      </w:r>
      <w:r w:rsidR="004202AF">
        <w:rPr>
          <w:rFonts w:ascii="Times New Roman" w:hAnsi="Times New Roman" w:cs="Times New Roman" w:hint="eastAsia"/>
          <w:sz w:val="24"/>
          <w:szCs w:val="24"/>
        </w:rPr>
        <w:t>同时调用</w:t>
      </w:r>
      <w:proofErr w:type="spellStart"/>
      <w:r w:rsidR="004202AF" w:rsidRPr="004202AF">
        <w:rPr>
          <w:rFonts w:ascii="Times New Roman" w:hAnsi="Times New Roman" w:cs="Times New Roman"/>
          <w:sz w:val="24"/>
          <w:szCs w:val="24"/>
        </w:rPr>
        <w:t>SubmitDaoInter</w:t>
      </w:r>
      <w:proofErr w:type="spellEnd"/>
      <w:r>
        <w:rPr>
          <w:rFonts w:ascii="Times New Roman" w:hAnsi="Times New Roman" w:cs="Times New Roman"/>
          <w:sz w:val="24"/>
          <w:szCs w:val="24"/>
        </w:rPr>
        <w:t>接口</w:t>
      </w:r>
      <w:r w:rsidR="004202AF">
        <w:rPr>
          <w:rFonts w:ascii="Times New Roman" w:hAnsi="Times New Roman" w:cs="Times New Roman" w:hint="eastAsia"/>
          <w:sz w:val="24"/>
          <w:szCs w:val="24"/>
        </w:rPr>
        <w:t>查询出学生的提交信息并将每道题的成绩进行录入。</w:t>
      </w:r>
    </w:p>
    <w:p w14:paraId="57BCFF86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08A39498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811B6E" wp14:editId="71061E94">
                <wp:extent cx="5224780" cy="1878965"/>
                <wp:effectExtent l="4445" t="4445" r="9525" b="21590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854C522" w14:textId="77777777" w:rsidR="00EC1BC6" w:rsidRDefault="00EC1BC6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com.gxun.service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71B6E37" w14:textId="77777777" w:rsidR="00EC1BC6" w:rsidRDefault="00EC1BC6">
                            <w:r>
                              <w:t>/**</w:t>
                            </w:r>
                          </w:p>
                          <w:p w14:paraId="425FE4AF" w14:textId="77777777" w:rsidR="00EC1BC6" w:rsidRDefault="00EC1BC6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现教师业务逻辑</w:t>
                            </w:r>
                          </w:p>
                          <w:p w14:paraId="73D4E9F5" w14:textId="77777777" w:rsidR="00EC1BC6" w:rsidRDefault="00EC1BC6">
                            <w:r>
                              <w:t>*/</w:t>
                            </w:r>
                          </w:p>
                          <w:p w14:paraId="4A205AC8" w14:textId="77777777" w:rsidR="00EC1BC6" w:rsidRPr="00EF5C51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 w:rsidRPr="00EF5C51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EF5C51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F66CBEF" w14:textId="77777777" w:rsidR="00EC1BC6" w:rsidRPr="00EF5C51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WorkDaoInter workDao = new WorkDaoImpl();</w:t>
                            </w:r>
                          </w:p>
                          <w:p w14:paraId="7A251C91" w14:textId="77777777" w:rsidR="00EC1BC6" w:rsidRPr="00EF5C51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SubmitDaoInter submitDao = new SubmitDaoImpl();</w:t>
                            </w:r>
                          </w:p>
                          <w:p w14:paraId="3ECB8F94" w14:textId="6D7D4A4C" w:rsidR="00EC1BC6" w:rsidRPr="00EF5C51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public String getWokeList(String tid){</w:t>
                            </w:r>
                          </w:p>
                          <w:p w14:paraId="069294CF" w14:textId="1D936195" w:rsidR="00EC1BC6" w:rsidRPr="00EF5C51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 xml:space="preserve">public void updateSubmit (int grade,int wid,int qid,String sid) </w:t>
                            </w:r>
                            <w:r w:rsidRPr="00EF5C51"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70869937" w14:textId="79409CC8" w:rsidR="00EC1BC6" w:rsidRDefault="00EC1BC6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public String getSubmitList (String wid){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73FAD36" w14:textId="3F7EAFF3" w:rsidR="00EC1BC6" w:rsidRPr="00EF5C51" w:rsidRDefault="00EC1BC6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1" o:spid="_x0000_s1053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" fillcolor="#a5a5a5">
                <v:textbox style="mso-fit-shape-to-text:t">
                  <w:txbxContent>
                    <w:p w14:paraId="1854C522" w14:textId="77777777" w:rsidR="00EC1BC6" w:rsidRDefault="00EC1BC6"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com.gxun.service</w:t>
                      </w:r>
                      <w:proofErr w:type="spellEnd"/>
                      <w:r>
                        <w:t>;</w:t>
                      </w:r>
                    </w:p>
                    <w:p w14:paraId="071B6E37" w14:textId="77777777" w:rsidR="00EC1BC6" w:rsidRDefault="00EC1BC6">
                      <w:r>
                        <w:t>/**</w:t>
                      </w:r>
                    </w:p>
                    <w:p w14:paraId="425FE4AF" w14:textId="77777777" w:rsidR="00EC1BC6" w:rsidRDefault="00EC1BC6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现教师业务逻辑</w:t>
                      </w:r>
                    </w:p>
                    <w:p w14:paraId="73D4E9F5" w14:textId="77777777" w:rsidR="00EC1BC6" w:rsidRDefault="00EC1BC6">
                      <w:r>
                        <w:t>*/</w:t>
                      </w:r>
                    </w:p>
                    <w:p w14:paraId="4A205AC8" w14:textId="77777777" w:rsidR="00EC1BC6" w:rsidRPr="00EF5C51" w:rsidRDefault="00EC1BC6" w:rsidP="00EF5C51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public class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 w:rsidRPr="00EF5C51">
                        <w:rPr>
                          <w:b/>
                          <w:noProof/>
                        </w:rPr>
                        <w:t>Ser</w:t>
                      </w:r>
                      <w:r w:rsidRPr="00EF5C51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F66CBEF" w14:textId="77777777" w:rsidR="00EC1BC6" w:rsidRPr="00EF5C51" w:rsidRDefault="00EC1BC6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WorkDaoInter workDao = new WorkDaoImpl();</w:t>
                      </w:r>
                    </w:p>
                    <w:p w14:paraId="7A251C91" w14:textId="77777777" w:rsidR="00EC1BC6" w:rsidRPr="00EF5C51" w:rsidRDefault="00EC1BC6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SubmitDaoInter submitDao = new SubmitDaoImpl();</w:t>
                      </w:r>
                    </w:p>
                    <w:p w14:paraId="3ECB8F94" w14:textId="6D7D4A4C" w:rsidR="00EC1BC6" w:rsidRPr="00EF5C51" w:rsidRDefault="00EC1BC6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public String getWokeList(String tid){</w:t>
                      </w:r>
                    </w:p>
                    <w:p w14:paraId="069294CF" w14:textId="1D936195" w:rsidR="00EC1BC6" w:rsidRPr="00EF5C51" w:rsidRDefault="00EC1BC6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 xml:space="preserve">public void updateSubmit (int grade,int wid,int qid,String sid) </w:t>
                      </w:r>
                      <w:r w:rsidRPr="00EF5C51"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70869937" w14:textId="79409CC8" w:rsidR="00EC1BC6" w:rsidRDefault="00EC1BC6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public String getSubmitList (String wid){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273FAD36" w14:textId="3F7EAFF3" w:rsidR="00EC1BC6" w:rsidRPr="00EF5C51" w:rsidRDefault="00EC1BC6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8847B1" w14:textId="361B743A" w:rsidR="009B39A8" w:rsidRDefault="00BF52A2">
      <w:pPr>
        <w:pStyle w:val="30"/>
        <w:rPr>
          <w:color w:val="auto"/>
        </w:rPr>
      </w:pPr>
      <w:bookmarkStart w:id="86" w:name="_Toc13181329"/>
      <w:r>
        <w:rPr>
          <w:rFonts w:hint="eastAsia"/>
          <w:color w:val="auto"/>
        </w:rPr>
        <w:lastRenderedPageBreak/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 xml:space="preserve">.4 </w:t>
      </w:r>
      <w:r w:rsidR="00825348">
        <w:rPr>
          <w:rFonts w:hint="eastAsia"/>
          <w:color w:val="auto"/>
        </w:rPr>
        <w:t>数据持久层</w:t>
      </w:r>
      <w:bookmarkEnd w:id="86"/>
    </w:p>
    <w:p w14:paraId="7EE6D382" w14:textId="7465E63E" w:rsidR="00E06A1E" w:rsidRDefault="00207973" w:rsidP="00EF5C5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07973">
        <w:rPr>
          <w:rFonts w:ascii="Times New Roman" w:hAnsi="Times New Roman" w:cs="Times New Roman" w:hint="eastAsia"/>
          <w:sz w:val="24"/>
          <w:szCs w:val="24"/>
        </w:rPr>
        <w:t>教师成绩查询模块的数据持久层能对数据库中的</w:t>
      </w:r>
      <w:r w:rsidRPr="00207973">
        <w:rPr>
          <w:rFonts w:ascii="Times New Roman" w:hAnsi="Times New Roman" w:cs="Times New Roman" w:hint="eastAsia"/>
          <w:sz w:val="24"/>
          <w:szCs w:val="24"/>
        </w:rPr>
        <w:t>work</w:t>
      </w:r>
      <w:r w:rsidRPr="00207973">
        <w:rPr>
          <w:rFonts w:ascii="Times New Roman" w:hAnsi="Times New Roman" w:cs="Times New Roman" w:hint="eastAsia"/>
          <w:sz w:val="24"/>
          <w:szCs w:val="24"/>
        </w:rPr>
        <w:t>表进行查询操作，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进行查询和插入操作</w:t>
      </w:r>
      <w:r w:rsidR="00825348">
        <w:rPr>
          <w:rFonts w:ascii="Times New Roman" w:hAnsi="Times New Roman" w:cs="Times New Roman" w:hint="eastAsia"/>
          <w:sz w:val="24"/>
          <w:szCs w:val="24"/>
        </w:rPr>
        <w:t>。</w:t>
      </w:r>
      <w:r w:rsidR="00EC3369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25348">
        <w:rPr>
          <w:rFonts w:ascii="Times New Roman" w:hAnsi="Times New Roman" w:cs="Times New Roman"/>
          <w:sz w:val="24"/>
          <w:szCs w:val="24"/>
        </w:rPr>
        <w:t>层</w:t>
      </w:r>
      <w:r w:rsidR="00825348">
        <w:rPr>
          <w:rFonts w:ascii="Times New Roman" w:hAnsi="Times New Roman" w:cs="Times New Roman" w:hint="eastAsia"/>
          <w:sz w:val="24"/>
          <w:szCs w:val="24"/>
        </w:rPr>
        <w:t>列表见</w:t>
      </w:r>
      <w:r w:rsidR="00825348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13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E06A1E" w14:paraId="6715B8A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784D1D6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416E104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67414A4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1E48BA09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E06A1E" w14:paraId="31C121FE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75A6A50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批改作业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2AD5201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WorkDaoInter.java</w:t>
            </w:r>
          </w:p>
          <w:p w14:paraId="7E2FF37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09CD77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C025D4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E06A1E" w14:paraId="516A0859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41E5EA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01E1747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2D6FCD6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52763E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331327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258FE468" w14:textId="77777777" w:rsidR="00EC3369" w:rsidRDefault="00EC3369" w:rsidP="00EC33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5-13 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p w14:paraId="6BCF279B" w14:textId="77777777" w:rsidR="00E06A1E" w:rsidRPr="00EC3369" w:rsidRDefault="00E06A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2F4705" w14:textId="1B4125D7" w:rsidR="00E06A1E" w:rsidRPr="00E06A1E" w:rsidRDefault="00E06A1E" w:rsidP="00E06A1E">
      <w:r w:rsidRPr="00E06A1E">
        <w:rPr>
          <w:rFonts w:hint="eastAsia"/>
        </w:rPr>
        <w:t>WorkDaoInter.java</w:t>
      </w:r>
      <w:r w:rsidRPr="00E06A1E">
        <w:rPr>
          <w:rFonts w:hint="eastAsia"/>
        </w:rPr>
        <w:t>定义了作业的接口：</w:t>
      </w:r>
    </w:p>
    <w:p w14:paraId="38C43C2F" w14:textId="4E6346C2" w:rsidR="009B1B99" w:rsidRPr="00720E7E" w:rsidRDefault="00E06A1E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2D008E2" wp14:editId="51F175FB">
                <wp:extent cx="5260975" cy="3988435"/>
                <wp:effectExtent l="4445" t="4445" r="11430" b="762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EDF79BB" w14:textId="77777777" w:rsidR="00EC1BC6" w:rsidRDefault="00EC1BC6" w:rsidP="00E06A1E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68151BE" w14:textId="77777777" w:rsidR="00EC1BC6" w:rsidRDefault="00EC1BC6" w:rsidP="00E06A1E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EA82831" w14:textId="1F565763" w:rsidR="00EC1BC6" w:rsidRDefault="00EC1BC6" w:rsidP="00720E7E">
                            <w:r w:rsidRPr="00720E7E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54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" fillcolor="#a5a5a5">
                <v:textbox style="mso-fit-shape-to-text:t">
                  <w:txbxContent>
                    <w:p w14:paraId="6EDF79BB" w14:textId="77777777" w:rsidR="00EC1BC6" w:rsidRDefault="00EC1BC6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668151BE" w14:textId="77777777" w:rsidR="00EC1BC6" w:rsidRDefault="00EC1BC6" w:rsidP="00E06A1E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2EA82831" w14:textId="1F565763" w:rsidR="00EC1BC6" w:rsidRDefault="00EC1BC6" w:rsidP="00720E7E">
                      <w:r w:rsidRPr="00720E7E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5AC7E" w14:textId="40360A16" w:rsidR="009B1B99" w:rsidRPr="009B1B99" w:rsidRDefault="009B1B99" w:rsidP="00E06A1E"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E06A1E">
        <w:rPr>
          <w:rFonts w:hint="eastAsia"/>
        </w:rPr>
        <w:t>.java</w:t>
      </w:r>
      <w:r w:rsidRPr="00E06A1E">
        <w:rPr>
          <w:rFonts w:hint="eastAsia"/>
        </w:rPr>
        <w:t>定义了教师批改作业的接口：</w:t>
      </w:r>
    </w:p>
    <w:p w14:paraId="1AF73A50" w14:textId="5943A573" w:rsidR="009B1B99" w:rsidRDefault="009B1B99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32F2378" wp14:editId="12705B48">
                <wp:extent cx="5260975" cy="3988435"/>
                <wp:effectExtent l="4445" t="4445" r="11430" b="7620"/>
                <wp:docPr id="29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984CF0E" w14:textId="77777777" w:rsidR="00EC1BC6" w:rsidRDefault="00EC1BC6" w:rsidP="009B1B99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2925FC" w14:textId="77777777" w:rsidR="00EC1BC6" w:rsidRDefault="00EC1BC6" w:rsidP="009B1B99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B417574" w14:textId="726B62C0" w:rsidR="00EC1BC6" w:rsidRDefault="00EC1BC6" w:rsidP="009B1B99">
                            <w:r w:rsidRPr="00720E7E">
                              <w:rPr>
                                <w:b/>
                                <w:noProof/>
                              </w:rPr>
                              <w:t>public List&lt;SubmitBean&gt; getSubmitList(Class type, String sql,Object[] param);</w:t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 w:rsidRPr="00720E7E">
                              <w:rPr>
                                <w:b/>
                                <w:noProof/>
                              </w:rPr>
                              <w:t>public void updateTransaction(Connection conn, String sql, Object[] param) throws SQLException;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9" o:spid="_x0000_s1055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C+8Eda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1984CF0E" w14:textId="77777777" w:rsidR="00EC1BC6" w:rsidRDefault="00EC1BC6" w:rsidP="009B1B99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392925FC" w14:textId="77777777" w:rsidR="00EC1BC6" w:rsidRDefault="00EC1BC6" w:rsidP="009B1B99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3B417574" w14:textId="726B62C0" w:rsidR="00EC1BC6" w:rsidRDefault="00EC1BC6" w:rsidP="009B1B99">
                      <w:r w:rsidRPr="00720E7E">
                        <w:rPr>
                          <w:b/>
                          <w:noProof/>
                        </w:rPr>
                        <w:t>public List&lt;SubmitBean&gt; getSubmitList(Class type, String sql,Object[] param);</w:t>
                      </w:r>
                      <w:r>
                        <w:rPr>
                          <w:noProof/>
                        </w:rPr>
                        <w:t xml:space="preserve">    </w:t>
                      </w:r>
                      <w:r w:rsidRPr="00720E7E">
                        <w:rPr>
                          <w:b/>
                          <w:noProof/>
                        </w:rPr>
                        <w:t>public void updateTransaction(Connection conn, String sql, Object[] param) throws SQLException;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79E3A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80E0CA4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3747FAA5" wp14:editId="5F676B53">
                <wp:extent cx="5260975" cy="3988435"/>
                <wp:effectExtent l="4445" t="4445" r="11430" b="762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73C6BE" w14:textId="77777777" w:rsidR="00EC1BC6" w:rsidRDefault="00EC1BC6" w:rsidP="00E06A1E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09C1840" w14:textId="77777777" w:rsidR="00EC1BC6" w:rsidRDefault="00EC1BC6" w:rsidP="00E06A1E">
                            <w:r>
                              <w:t>/**</w:t>
                            </w:r>
                          </w:p>
                          <w:p w14:paraId="0F5B360E" w14:textId="77777777" w:rsidR="00EC1BC6" w:rsidRDefault="00EC1BC6" w:rsidP="00E06A1E"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393572A8" w14:textId="77777777" w:rsidR="00EC1BC6" w:rsidRDefault="00EC1BC6" w:rsidP="00E06A1E">
                            <w:r>
                              <w:t>*/</w:t>
                            </w:r>
                          </w:p>
                          <w:p w14:paraId="527C5A04" w14:textId="77777777" w:rsidR="00EC1BC6" w:rsidRDefault="00EC1BC6" w:rsidP="00E06A1E">
                            <w:r>
                              <w:t>@Repository</w:t>
                            </w:r>
                          </w:p>
                          <w:p w14:paraId="07963422" w14:textId="77777777" w:rsidR="00EC1BC6" w:rsidRDefault="00EC1BC6" w:rsidP="00E06A1E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DCD3B27" w14:textId="1C9EFB19" w:rsidR="00EC1BC6" w:rsidRDefault="00EC1BC6" w:rsidP="00E06A1E">
                            <w:r w:rsidRPr="00720E7E">
                              <w:rPr>
                                <w:b/>
                                <w:noProof/>
                              </w:rPr>
                              <w:t>public List&lt;WorkBean&gt; queryWorkList(Class type,String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5" o:spid="_x0000_s1056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" fillcolor="#a5a5a5">
                <v:textbox style="mso-fit-shape-to-text:t">
                  <w:txbxContent>
                    <w:p w14:paraId="0C73C6BE" w14:textId="77777777" w:rsidR="00EC1BC6" w:rsidRDefault="00EC1BC6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09C1840" w14:textId="77777777" w:rsidR="00EC1BC6" w:rsidRDefault="00EC1BC6" w:rsidP="00E06A1E">
                      <w:r>
                        <w:t>/**</w:t>
                      </w:r>
                    </w:p>
                    <w:p w14:paraId="0F5B360E" w14:textId="77777777" w:rsidR="00EC1BC6" w:rsidRDefault="00EC1BC6" w:rsidP="00E06A1E"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393572A8" w14:textId="77777777" w:rsidR="00EC1BC6" w:rsidRDefault="00EC1BC6" w:rsidP="00E06A1E">
                      <w:r>
                        <w:t>*/</w:t>
                      </w:r>
                    </w:p>
                    <w:p w14:paraId="527C5A04" w14:textId="77777777" w:rsidR="00EC1BC6" w:rsidRDefault="00EC1BC6" w:rsidP="00E06A1E">
                      <w:r>
                        <w:t>@Repository</w:t>
                      </w:r>
                    </w:p>
                    <w:p w14:paraId="07963422" w14:textId="77777777" w:rsidR="00EC1BC6" w:rsidRDefault="00EC1BC6" w:rsidP="00E06A1E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3DCD3B27" w14:textId="1C9EFB19" w:rsidR="00EC1BC6" w:rsidRDefault="00EC1BC6" w:rsidP="00E06A1E">
                      <w:r w:rsidRPr="00720E7E">
                        <w:rPr>
                          <w:b/>
                          <w:noProof/>
                        </w:rPr>
                        <w:t>public List&lt;WorkBean&gt; queryWorkList(Class type,String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5AB87F" w14:textId="245318A1" w:rsidR="009B1B99" w:rsidRDefault="009B1B99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2E4A9CA" wp14:editId="0361E3A6">
                <wp:extent cx="5261356" cy="1690778"/>
                <wp:effectExtent l="0" t="0" r="15875" b="24130"/>
                <wp:docPr id="59" name="文本框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69077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564B448" w14:textId="77777777" w:rsidR="00EC1BC6" w:rsidRDefault="00EC1BC6" w:rsidP="009B1B99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7BFDC8F" w14:textId="5E1B2AC7" w:rsidR="00EC1BC6" w:rsidRDefault="00EC1BC6" w:rsidP="009B1B99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15370E9" w14:textId="77777777" w:rsidR="00EC1BC6" w:rsidRDefault="00EC1BC6" w:rsidP="009B1B99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4A49">
                              <w:rPr>
                                <w:b/>
                                <w:noProof/>
                              </w:rPr>
                              <w:t>public List&lt;SubmitBean&gt; getSubmitList(Class type,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6331A228" w14:textId="091F7516" w:rsidR="00EC1BC6" w:rsidRDefault="00EC1BC6" w:rsidP="009B1B99">
                            <w:r w:rsidRPr="003F4A49">
                              <w:rPr>
                                <w:b/>
                                <w:noProof/>
                              </w:rPr>
                              <w:t>public void updateTransaction(Connection conn, String sql, Obje</w:t>
                            </w:r>
                            <w:r>
                              <w:rPr>
                                <w:b/>
                                <w:noProof/>
                              </w:rPr>
                              <w:t>ct[] param) throws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9" o:spid="_x0000_s1057" type="#_x0000_t202" style="width:414.3pt;height:1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" fillcolor="#a5a5a5">
                <v:textbox>
                  <w:txbxContent>
                    <w:p w14:paraId="4564B448" w14:textId="77777777" w:rsidR="00EC1BC6" w:rsidRDefault="00EC1BC6" w:rsidP="009B1B99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77BFDC8F" w14:textId="5E1B2AC7" w:rsidR="00EC1BC6" w:rsidRDefault="00EC1BC6" w:rsidP="009B1B99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515370E9" w14:textId="77777777" w:rsidR="00EC1BC6" w:rsidRDefault="00EC1BC6" w:rsidP="009B1B99">
                      <w:pPr>
                        <w:rPr>
                          <w:b/>
                          <w:noProof/>
                        </w:rPr>
                      </w:pPr>
                      <w:r w:rsidRPr="003F4A49">
                        <w:rPr>
                          <w:b/>
                          <w:noProof/>
                        </w:rPr>
                        <w:t>public List&lt;SubmitBean&gt; getSubmitList(Class type,</w:t>
                      </w:r>
                      <w:r>
                        <w:rPr>
                          <w:b/>
                          <w:noProof/>
                        </w:rPr>
                        <w:t xml:space="preserve"> 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6331A228" w14:textId="091F7516" w:rsidR="00EC1BC6" w:rsidRDefault="00EC1BC6" w:rsidP="009B1B99">
                      <w:r w:rsidRPr="003F4A49">
                        <w:rPr>
                          <w:b/>
                          <w:noProof/>
                        </w:rPr>
                        <w:t>public void updateTransaction(Connection conn, String sql, Obje</w:t>
                      </w:r>
                      <w:r>
                        <w:rPr>
                          <w:b/>
                          <w:noProof/>
                        </w:rPr>
                        <w:t>ct[] param) throws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079379" w14:textId="71660A2B" w:rsidR="009B39A8" w:rsidRDefault="00BF52A2">
      <w:pPr>
        <w:pStyle w:val="30"/>
        <w:rPr>
          <w:color w:val="auto"/>
        </w:rPr>
      </w:pPr>
      <w:bookmarkStart w:id="87" w:name="_Toc13181330"/>
      <w:r>
        <w:rPr>
          <w:rFonts w:hint="eastAsia"/>
          <w:color w:val="auto"/>
        </w:rPr>
        <w:t>6</w:t>
      </w:r>
      <w:r w:rsidR="0080725E">
        <w:rPr>
          <w:rFonts w:hint="eastAsia"/>
          <w:color w:val="auto"/>
        </w:rPr>
        <w:t>.2</w:t>
      </w:r>
      <w:r w:rsidR="00825348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域模型层</w:t>
      </w:r>
      <w:bookmarkEnd w:id="87"/>
    </w:p>
    <w:p w14:paraId="23B13CA9" w14:textId="77715A58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，教师作业批改模块域模型层列表如表</w:t>
      </w:r>
      <w:r w:rsidR="00ED683C"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170DF9B" w14:textId="5419A834" w:rsidR="009B39A8" w:rsidRDefault="009B39A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9B39A8" w14:paraId="5499D46D" w14:textId="77777777">
        <w:trPr>
          <w:jc w:val="center"/>
        </w:trPr>
        <w:tc>
          <w:tcPr>
            <w:tcW w:w="2655" w:type="dxa"/>
            <w:shd w:val="solid" w:color="000080" w:fill="FFFFFF"/>
          </w:tcPr>
          <w:p w14:paraId="423F30B3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0D3C12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9B39A8" w14:paraId="58CF6A48" w14:textId="77777777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C77347D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4255F8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</w:tbl>
    <w:p w14:paraId="7B85B910" w14:textId="77777777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教师作业批改模块域模型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26C1FFF9" w14:textId="77777777" w:rsidR="00ED683C" w:rsidRPr="00ED683C" w:rsidRDefault="00ED683C">
      <w:pPr>
        <w:rPr>
          <w:rFonts w:ascii="Times New Roman" w:hAnsi="Times New Roman" w:cs="Times New Roman"/>
          <w:sz w:val="24"/>
          <w:szCs w:val="24"/>
        </w:rPr>
      </w:pPr>
    </w:p>
    <w:p w14:paraId="282D1FB4" w14:textId="02CA5240" w:rsidR="009B39A8" w:rsidRPr="0086680B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6626042C" w14:textId="77777777" w:rsidR="009B39A8" w:rsidRDefault="00825348"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8D31C3" wp14:editId="4CBABAD0">
                <wp:extent cx="5260975" cy="3988435"/>
                <wp:effectExtent l="4445" t="4445" r="11430" b="762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6DC3C90" w14:textId="77777777" w:rsidR="00EC1BC6" w:rsidRDefault="00EC1BC6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A0C386F" w14:textId="77777777" w:rsidR="00EC1BC6" w:rsidRDefault="00EC1BC6">
                            <w:r>
                              <w:t>/**</w:t>
                            </w:r>
                          </w:p>
                          <w:p w14:paraId="11DD9ED1" w14:textId="77777777" w:rsidR="00EC1BC6" w:rsidRDefault="00EC1BC6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E227D02" w14:textId="77777777" w:rsidR="00EC1BC6" w:rsidRDefault="00EC1BC6">
                            <w:r>
                              <w:t>*/</w:t>
                            </w:r>
                          </w:p>
                          <w:p w14:paraId="0C22A1B4" w14:textId="5EBF10B0" w:rsidR="00EC1BC6" w:rsidRDefault="00EC1BC6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r>
                              <w:t xml:space="preserve"> Serializable{</w:t>
                            </w:r>
                          </w:p>
                          <w:p w14:paraId="488F3E28" w14:textId="77777777" w:rsidR="00EC1BC6" w:rsidRDefault="00EC1BC6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um</w:t>
                            </w:r>
                            <w:proofErr w:type="spellEnd"/>
                            <w:r>
                              <w:rPr>
                                <w:rFonts w:hint="eastAsia"/>
                                <w:bCs/>
                              </w:rP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提交编号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A505754" w14:textId="77777777" w:rsidR="00EC1BC6" w:rsidRDefault="00EC1BC6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bCs/>
                              </w:rP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7330057" w14:textId="77777777" w:rsidR="00EC1BC6" w:rsidRDefault="00EC1BC6" w:rsidP="00F3331F">
                            <w:r>
                              <w:t xml:space="preserve">    </w:t>
                            </w:r>
                            <w:r w:rsidRPr="005B6115">
                              <w:rPr>
                                <w:rFonts w:hint="eastAsia"/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 w:rsidRPr="005B6115">
                              <w:rPr>
                                <w:rFonts w:hint="eastAsia"/>
                                <w:b/>
                              </w:rPr>
                              <w:t>int</w:t>
                            </w:r>
                            <w:proofErr w:type="spellEnd"/>
                            <w:r w:rsidRPr="005B6115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题号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3AA0E6BE" w14:textId="77777777" w:rsidR="00EC1BC6" w:rsidRDefault="00EC1BC6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49C0D865" w14:textId="77777777" w:rsidR="00EC1BC6" w:rsidRDefault="00EC1BC6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63A7E93" w14:textId="77777777" w:rsidR="00EC1BC6" w:rsidRDefault="00EC1BC6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nswer    /*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D1685C0" w14:textId="77777777" w:rsidR="00EC1BC6" w:rsidRDefault="00EC1BC6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C826BD">
                              <w:t>g</w:t>
                            </w:r>
                            <w:r w:rsidRPr="00C826BD">
                              <w:rPr>
                                <w:rFonts w:hint="eastAsia"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479EAD8" w14:textId="78E01B96" w:rsidR="00EC1BC6" w:rsidRDefault="00EC1BC6" w:rsidP="00F3331F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4334E9E" w14:textId="77777777" w:rsidR="00EC1BC6" w:rsidRDefault="00EC1BC6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58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" fillcolor="#a5a5a5">
                <v:textbox style="mso-fit-shape-to-text:t">
                  <w:txbxContent>
                    <w:p w14:paraId="46DC3C90" w14:textId="77777777" w:rsidR="00EC1BC6" w:rsidRDefault="00EC1BC6">
                      <w:proofErr w:type="gramStart"/>
                      <w:r>
                        <w:rPr>
                          <w:b/>
                        </w:rPr>
                        <w:t>package</w:t>
                      </w:r>
                      <w:proofErr w:type="gramEnd"/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0A0C386F" w14:textId="77777777" w:rsidR="00EC1BC6" w:rsidRDefault="00EC1BC6">
                      <w:r>
                        <w:t>/**</w:t>
                      </w:r>
                    </w:p>
                    <w:p w14:paraId="11DD9ED1" w14:textId="77777777" w:rsidR="00EC1BC6" w:rsidRDefault="00EC1BC6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E227D02" w14:textId="77777777" w:rsidR="00EC1BC6" w:rsidRDefault="00EC1BC6">
                      <w:r>
                        <w:t>*/</w:t>
                      </w:r>
                    </w:p>
                    <w:p w14:paraId="0C22A1B4" w14:textId="5EBF10B0" w:rsidR="00EC1BC6" w:rsidRDefault="00EC1BC6">
                      <w:proofErr w:type="gramStart"/>
                      <w:r>
                        <w:rPr>
                          <w:b/>
                        </w:rPr>
                        <w:t>public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b/>
                        </w:rPr>
                        <w:t>implements</w:t>
                      </w:r>
                      <w:r>
                        <w:t xml:space="preserve"> Serializable{</w:t>
                      </w:r>
                    </w:p>
                    <w:p w14:paraId="488F3E28" w14:textId="77777777" w:rsidR="00EC1BC6" w:rsidRDefault="00EC1BC6" w:rsidP="00F3331F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n</w:t>
                      </w:r>
                      <w:r>
                        <w:rPr>
                          <w:rFonts w:hint="eastAsia"/>
                          <w:bCs/>
                        </w:rPr>
                        <w:t>um;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提交编号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A505754" w14:textId="77777777" w:rsidR="00EC1BC6" w:rsidRDefault="00EC1BC6" w:rsidP="00F3331F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</w:rPr>
                        <w:t>w</w:t>
                      </w:r>
                      <w:r>
                        <w:rPr>
                          <w:rFonts w:hint="eastAsia"/>
                          <w:bCs/>
                        </w:rPr>
                        <w:t>id</w:t>
                      </w:r>
                      <w:proofErr w:type="spellEnd"/>
                      <w:r>
                        <w:rPr>
                          <w:bCs/>
                        </w:rP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7330057" w14:textId="77777777" w:rsidR="00EC1BC6" w:rsidRDefault="00EC1BC6" w:rsidP="00F3331F">
                      <w:r>
                        <w:t xml:space="preserve">    </w:t>
                      </w:r>
                      <w:r w:rsidRPr="005B6115">
                        <w:rPr>
                          <w:rFonts w:hint="eastAsia"/>
                          <w:b/>
                        </w:rPr>
                        <w:t xml:space="preserve">private </w:t>
                      </w:r>
                      <w:proofErr w:type="spellStart"/>
                      <w:r w:rsidRPr="005B6115">
                        <w:rPr>
                          <w:rFonts w:hint="eastAsia"/>
                          <w:b/>
                        </w:rPr>
                        <w:t>int</w:t>
                      </w:r>
                      <w:proofErr w:type="spellEnd"/>
                      <w:r w:rsidRPr="005B6115"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qid</w:t>
                      </w:r>
                      <w:proofErr w:type="spellEnd"/>
                      <w:r>
                        <w:rPr>
                          <w:rFonts w:hint="eastAsia"/>
                        </w:rPr>
                        <w:t>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题号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3AA0E6BE" w14:textId="77777777" w:rsidR="00EC1BC6" w:rsidRDefault="00EC1BC6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49C0D865" w14:textId="77777777" w:rsidR="00EC1BC6" w:rsidRDefault="00EC1BC6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063A7E93" w14:textId="77777777" w:rsidR="00EC1BC6" w:rsidRDefault="00EC1BC6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nswer    /*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0D1685C0" w14:textId="77777777" w:rsidR="00EC1BC6" w:rsidRDefault="00EC1BC6" w:rsidP="00F3331F">
                      <w:r>
                        <w:tab/>
                      </w:r>
                      <w:r>
                        <w:rPr>
                          <w:b/>
                        </w:rPr>
                        <w:t>Private int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C826BD">
                        <w:t>g</w:t>
                      </w:r>
                      <w:r w:rsidRPr="00C826BD">
                        <w:rPr>
                          <w:rFonts w:hint="eastAsia"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479EAD8" w14:textId="78E01B96" w:rsidR="00EC1BC6" w:rsidRDefault="00EC1BC6" w:rsidP="00F3331F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4334E9E" w14:textId="77777777" w:rsidR="00EC1BC6" w:rsidRDefault="00EC1BC6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7AE646" w14:textId="24076AED" w:rsidR="0086680B" w:rsidRDefault="00BF52A2" w:rsidP="0086680B">
      <w:pPr>
        <w:pStyle w:val="2"/>
        <w:rPr>
          <w:color w:val="auto"/>
        </w:rPr>
      </w:pPr>
      <w:bookmarkStart w:id="88" w:name="_Toc435555022"/>
      <w:bookmarkStart w:id="89" w:name="_Toc13181331"/>
      <w:bookmarkStart w:id="90" w:name="_Toc435555024"/>
      <w:r>
        <w:rPr>
          <w:rFonts w:hint="eastAsia"/>
          <w:color w:val="auto"/>
        </w:rPr>
        <w:t>6</w:t>
      </w:r>
      <w:r w:rsidR="0086680B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>、</w:t>
      </w:r>
      <w:r w:rsidR="0086680B">
        <w:rPr>
          <w:rFonts w:hint="eastAsia"/>
          <w:color w:val="auto"/>
        </w:rPr>
        <w:t>成绩查询</w:t>
      </w:r>
      <w:r w:rsidR="0086680B" w:rsidRPr="007A3AFA">
        <w:rPr>
          <w:rFonts w:hint="eastAsia"/>
          <w:color w:val="auto"/>
        </w:rPr>
        <w:t>模块详细设计</w:t>
      </w:r>
      <w:bookmarkEnd w:id="88"/>
      <w:bookmarkEnd w:id="89"/>
    </w:p>
    <w:p w14:paraId="14E0E08D" w14:textId="0E115F16" w:rsidR="0086680B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="002F40DA">
        <w:rPr>
          <w:rFonts w:ascii="Times New Roman" w:hAnsi="Times New Roman" w:cs="Times New Roman" w:hint="eastAsia"/>
          <w:sz w:val="24"/>
          <w:szCs w:val="24"/>
        </w:rPr>
        <w:t>时序</w:t>
      </w:r>
      <w:r w:rsidRPr="00917A0D">
        <w:rPr>
          <w:rFonts w:ascii="Times New Roman" w:hAnsi="Times New Roman" w:cs="Times New Roman" w:hint="eastAsia"/>
          <w:sz w:val="24"/>
          <w:szCs w:val="24"/>
        </w:rPr>
        <w:t>图如图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15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21341E4" w14:textId="6DA3EE2A" w:rsidR="0086680B" w:rsidRPr="00007CF7" w:rsidRDefault="005C07BA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1AE54" wp14:editId="5D81AE62">
            <wp:extent cx="6059170" cy="26212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48" cy="26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D8A" w14:textId="104CBEBC" w:rsidR="00ED683C" w:rsidRPr="00917A0D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15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2F40DA">
        <w:rPr>
          <w:rFonts w:ascii="Times New Roman" w:hAnsi="Times New Roman" w:cs="Times New Roman" w:hint="eastAsia"/>
          <w:szCs w:val="24"/>
        </w:rPr>
        <w:t>时序</w:t>
      </w:r>
      <w:r w:rsidRPr="00A249FF">
        <w:rPr>
          <w:rFonts w:ascii="Times New Roman" w:hAnsi="Times New Roman" w:cs="Times New Roman"/>
          <w:szCs w:val="24"/>
        </w:rPr>
        <w:t>图</w:t>
      </w:r>
    </w:p>
    <w:p w14:paraId="07D371F1" w14:textId="77777777" w:rsidR="0086680B" w:rsidRPr="00007CF7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5C6E12C" w14:textId="01CA55B1" w:rsidR="0086680B" w:rsidRDefault="00BF52A2" w:rsidP="0086680B">
      <w:pPr>
        <w:pStyle w:val="30"/>
        <w:rPr>
          <w:color w:val="auto"/>
        </w:rPr>
      </w:pPr>
      <w:bookmarkStart w:id="91" w:name="_Toc13181332"/>
      <w:r>
        <w:rPr>
          <w:rFonts w:hint="eastAsia"/>
          <w:color w:val="auto"/>
        </w:rPr>
        <w:t>6</w:t>
      </w:r>
      <w:r w:rsidR="0086680B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>.</w:t>
      </w:r>
      <w:r w:rsidR="0086680B">
        <w:rPr>
          <w:rFonts w:hint="eastAsia"/>
          <w:color w:val="auto"/>
        </w:rPr>
        <w:t xml:space="preserve">1 </w:t>
      </w:r>
      <w:r w:rsidR="0086680B">
        <w:rPr>
          <w:rFonts w:hint="eastAsia"/>
          <w:color w:val="auto"/>
        </w:rPr>
        <w:t>表现层</w:t>
      </w:r>
      <w:bookmarkEnd w:id="91"/>
    </w:p>
    <w:p w14:paraId="49B93EC8" w14:textId="3DF3BE14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教师查询某次作业的学生成绩、题号、成绩等信息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进入教师端界面时</w:t>
      </w:r>
      <w:r w:rsidRPr="002F1B1A"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教师点击成绩查询，进入成绩作业列表界面，点击相应作业名称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跳转到相应查询结果界面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该界面有相应的题号、学生姓名、成绩等信息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AA6AC7" w14:textId="17262733" w:rsidR="0086680B" w:rsidRPr="002F1B1A" w:rsidRDefault="0086680B" w:rsidP="0086680B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14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053"/>
        <w:gridCol w:w="1985"/>
        <w:gridCol w:w="5103"/>
      </w:tblGrid>
      <w:tr w:rsidR="0086680B" w:rsidRPr="002F1B1A" w14:paraId="3FAEED6B" w14:textId="77777777" w:rsidTr="00825348">
        <w:trPr>
          <w:jc w:val="center"/>
        </w:trPr>
        <w:tc>
          <w:tcPr>
            <w:tcW w:w="2053" w:type="dxa"/>
            <w:shd w:val="solid" w:color="000080" w:fill="FFFFFF"/>
            <w:vAlign w:val="center"/>
          </w:tcPr>
          <w:p w14:paraId="3ECF324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985" w:type="dxa"/>
            <w:shd w:val="solid" w:color="000080" w:fill="FFFFFF"/>
            <w:vAlign w:val="center"/>
          </w:tcPr>
          <w:p w14:paraId="2DC7B8E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5103" w:type="dxa"/>
            <w:shd w:val="solid" w:color="000080" w:fill="FFFFFF"/>
            <w:vAlign w:val="center"/>
          </w:tcPr>
          <w:p w14:paraId="620D9F8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6680B" w:rsidRPr="002F1B1A" w14:paraId="13899AF8" w14:textId="77777777" w:rsidTr="00825348">
        <w:trPr>
          <w:jc w:val="center"/>
        </w:trPr>
        <w:tc>
          <w:tcPr>
            <w:tcW w:w="2053" w:type="dxa"/>
            <w:vAlign w:val="center"/>
          </w:tcPr>
          <w:p w14:paraId="34D6EBC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1985" w:type="dxa"/>
            <w:vAlign w:val="center"/>
          </w:tcPr>
          <w:p w14:paraId="341F0256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5103" w:type="dxa"/>
            <w:vAlign w:val="center"/>
          </w:tcPr>
          <w:p w14:paraId="24A9721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6680B" w:rsidRPr="002F1B1A" w14:paraId="14351CB8" w14:textId="77777777" w:rsidTr="00825348">
        <w:trPr>
          <w:jc w:val="center"/>
        </w:trPr>
        <w:tc>
          <w:tcPr>
            <w:tcW w:w="2053" w:type="dxa"/>
            <w:vAlign w:val="center"/>
          </w:tcPr>
          <w:p w14:paraId="210AD6B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985" w:type="dxa"/>
            <w:vAlign w:val="center"/>
          </w:tcPr>
          <w:p w14:paraId="37DAF9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5103" w:type="dxa"/>
            <w:vAlign w:val="center"/>
          </w:tcPr>
          <w:p w14:paraId="669F9C1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教师查询成绩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0FC1C16D" w14:textId="77777777" w:rsidR="00ED683C" w:rsidRPr="002F1B1A" w:rsidRDefault="0086680B" w:rsidP="00ED683C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683C">
        <w:rPr>
          <w:rFonts w:ascii="Times New Roman" w:hAnsi="Times New Roman" w:cs="Times New Roman"/>
          <w:sz w:val="24"/>
          <w:szCs w:val="24"/>
        </w:rPr>
        <w:t>5</w:t>
      </w:r>
      <w:r w:rsidR="00ED683C" w:rsidRPr="002F1B1A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16</w:t>
      </w:r>
      <w:r w:rsidR="00ED683C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3E52F65A" w14:textId="77777777" w:rsidR="00ED683C" w:rsidRPr="00ED683C" w:rsidRDefault="00ED683C" w:rsidP="0086680B">
      <w:pPr>
        <w:rPr>
          <w:rFonts w:ascii="Times New Roman" w:hAnsi="Times New Roman" w:cs="Times New Roman"/>
          <w:sz w:val="24"/>
          <w:szCs w:val="24"/>
        </w:rPr>
      </w:pPr>
    </w:p>
    <w:p w14:paraId="549B6EF2" w14:textId="6A31AD26" w:rsidR="0086680B" w:rsidRPr="00007CF7" w:rsidRDefault="0086680B" w:rsidP="0086680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9FC2B47" w14:textId="5717A7BE" w:rsidR="0086680B" w:rsidRDefault="005C07BA" w:rsidP="0086680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211B7" wp14:editId="3C6634F1">
            <wp:extent cx="1303020" cy="46405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26C" w14:textId="073CE9A1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5-17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418B1431" w14:textId="77777777" w:rsidR="00ED683C" w:rsidRPr="00ED683C" w:rsidRDefault="00ED683C" w:rsidP="0086680B">
      <w:pPr>
        <w:jc w:val="center"/>
        <w:rPr>
          <w:sz w:val="24"/>
          <w:szCs w:val="24"/>
        </w:rPr>
      </w:pPr>
    </w:p>
    <w:p w14:paraId="0A153C2E" w14:textId="7F5E4BE0" w:rsidR="0086680B" w:rsidRPr="007A3AFA" w:rsidRDefault="00BF52A2" w:rsidP="0086680B">
      <w:pPr>
        <w:pStyle w:val="30"/>
        <w:rPr>
          <w:color w:val="auto"/>
        </w:rPr>
      </w:pPr>
      <w:bookmarkStart w:id="92" w:name="_Toc13181333"/>
      <w:r>
        <w:rPr>
          <w:rFonts w:hint="eastAsia"/>
          <w:color w:val="auto"/>
        </w:rPr>
        <w:t>6</w:t>
      </w:r>
      <w:r w:rsidR="0086680B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 xml:space="preserve">.2 </w:t>
      </w:r>
      <w:r w:rsidR="0086680B" w:rsidRPr="007A3AFA">
        <w:rPr>
          <w:rFonts w:hint="eastAsia"/>
          <w:color w:val="auto"/>
        </w:rPr>
        <w:t>控制层</w:t>
      </w:r>
      <w:bookmarkEnd w:id="92"/>
    </w:p>
    <w:p w14:paraId="3735C60A" w14:textId="5629B383" w:rsidR="0086680B" w:rsidRPr="002F1B1A" w:rsidRDefault="0086680B" w:rsidP="00580A2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421066">
        <w:rPr>
          <w:rFonts w:ascii="Times New Roman" w:hAnsi="Times New Roman" w:cs="Times New Roman"/>
          <w:sz w:val="24"/>
          <w:szCs w:val="24"/>
        </w:rPr>
        <w:t>8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6680B" w:rsidRPr="002F1B1A" w14:paraId="728A940E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24FB4048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55DDCB0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8C34A6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3709158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15F0587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95EE50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8844462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40487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E2876B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成绩查询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6680B" w:rsidRPr="002F1B1A" w14:paraId="66AE423D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563C49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F7A9A3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D7A3DD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A42F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46301EAA" w14:textId="71922ADB" w:rsidR="0086680B" w:rsidRPr="00421066" w:rsidRDefault="00421066" w:rsidP="00CD78AA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3F1526F1" w14:textId="77777777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983B475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45C3B20" wp14:editId="712FAFB9">
                <wp:extent cx="5074920" cy="4537494"/>
                <wp:effectExtent l="0" t="0" r="11430" b="15875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453749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A8003" w14:textId="77777777" w:rsidR="00EC1BC6" w:rsidRPr="00F44F0C" w:rsidRDefault="00EC1BC6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2DD1E1" w14:textId="77777777" w:rsidR="00EC1BC6" w:rsidRPr="00F44F0C" w:rsidRDefault="00EC1BC6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/**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现教师控制</w:t>
                            </w:r>
                          </w:p>
                          <w:p w14:paraId="0ED94F9A" w14:textId="77777777" w:rsidR="00EC1BC6" w:rsidRPr="00F44F0C" w:rsidRDefault="00EC1BC6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1CF7686" w14:textId="77777777" w:rsidR="00EC1BC6" w:rsidRPr="00F44F0C" w:rsidRDefault="00EC1BC6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F02D9A1" w14:textId="77777777" w:rsidR="00EC1BC6" w:rsidRPr="00856E44" w:rsidRDefault="00EC1BC6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3B63E55B" w14:textId="77777777" w:rsidR="00EC1BC6" w:rsidRPr="002B6F2F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private TeacherService service = new TeacherService();</w:t>
                            </w:r>
                          </w:p>
                          <w:p w14:paraId="0262B52B" w14:textId="77777777" w:rsidR="00EC1BC6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D80C2D3" w14:textId="61E8C80A" w:rsidR="00EC1BC6" w:rsidRDefault="00EC1BC6" w:rsidP="003678E8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}  </w:t>
                            </w:r>
                          </w:p>
                          <w:p w14:paraId="1D78F470" w14:textId="6A078447" w:rsidR="00EC1BC6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E341A">
                              <w:rPr>
                                <w:b/>
                                <w:noProof/>
                              </w:rPr>
                              <w:t>private void getGradeList(HttpServletRequest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0ADDAD5" w14:textId="4F608D78" w:rsidR="00EC1BC6" w:rsidRPr="003678E8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E341A">
                              <w:rPr>
                                <w:b/>
                                <w:noProof/>
                              </w:rPr>
                              <w:t>private void getWorkList(HttpServletRequest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4FF0314B" w14:textId="5996FA77" w:rsidR="00EC1BC6" w:rsidRPr="0068270C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8" o:spid="_x0000_s1059" type="#_x0000_t202" style="width:399.6pt;height:35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" fillcolor="#a5a5a5">
                <v:textbox>
                  <w:txbxContent>
                    <w:p w14:paraId="3C9A8003" w14:textId="77777777" w:rsidR="00EC1BC6" w:rsidRPr="00F44F0C" w:rsidRDefault="00EC1BC6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0E2DD1E1" w14:textId="77777777" w:rsidR="00EC1BC6" w:rsidRPr="00F44F0C" w:rsidRDefault="00EC1BC6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/**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现教师控制</w:t>
                      </w:r>
                    </w:p>
                    <w:p w14:paraId="0ED94F9A" w14:textId="77777777" w:rsidR="00EC1BC6" w:rsidRPr="00F44F0C" w:rsidRDefault="00EC1BC6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41CF7686" w14:textId="77777777" w:rsidR="00EC1BC6" w:rsidRPr="00F44F0C" w:rsidRDefault="00EC1BC6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F02D9A1" w14:textId="77777777" w:rsidR="00EC1BC6" w:rsidRPr="00856E44" w:rsidRDefault="00EC1BC6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3B63E55B" w14:textId="77777777" w:rsidR="00EC1BC6" w:rsidRPr="002B6F2F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private TeacherService service = new TeacherService();</w:t>
                      </w:r>
                    </w:p>
                    <w:p w14:paraId="0262B52B" w14:textId="77777777" w:rsidR="00EC1BC6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D80C2D3" w14:textId="61E8C80A" w:rsidR="00EC1BC6" w:rsidRDefault="00EC1BC6" w:rsidP="003678E8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 xml:space="preserve">}  </w:t>
                      </w:r>
                    </w:p>
                    <w:p w14:paraId="1D78F470" w14:textId="6A078447" w:rsidR="00EC1BC6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E341A">
                        <w:rPr>
                          <w:b/>
                          <w:noProof/>
                        </w:rPr>
                        <w:t>private void getGradeList(HttpServletRequest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0ADDAD5" w14:textId="4F608D78" w:rsidR="00EC1BC6" w:rsidRPr="003678E8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E341A">
                        <w:rPr>
                          <w:b/>
                          <w:noProof/>
                        </w:rPr>
                        <w:t>private void getWorkList(HttpServletRequest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4FF0314B" w14:textId="5996FA77" w:rsidR="00EC1BC6" w:rsidRPr="0068270C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EBC3A" w14:textId="792F21BF" w:rsidR="0086680B" w:rsidRDefault="00BF52A2" w:rsidP="0086680B">
      <w:pPr>
        <w:pStyle w:val="30"/>
        <w:rPr>
          <w:color w:val="auto"/>
        </w:rPr>
      </w:pPr>
      <w:bookmarkStart w:id="93" w:name="_Toc13181334"/>
      <w:r>
        <w:rPr>
          <w:rFonts w:hint="eastAsia"/>
          <w:color w:val="auto"/>
        </w:rPr>
        <w:t>6</w:t>
      </w:r>
      <w:r w:rsidR="0086680B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 xml:space="preserve">.3 </w:t>
      </w:r>
      <w:r w:rsidR="0086680B" w:rsidRPr="007A3AFA">
        <w:rPr>
          <w:rFonts w:hint="eastAsia"/>
          <w:color w:val="auto"/>
        </w:rPr>
        <w:t>业务逻辑层</w:t>
      </w:r>
      <w:bookmarkEnd w:id="93"/>
    </w:p>
    <w:p w14:paraId="100368BB" w14:textId="2228FA7E" w:rsidR="0086680B" w:rsidRPr="00D75FB4" w:rsidRDefault="000666A3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逻辑层主要是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 w:rsidRPr="002F1B1A">
        <w:rPr>
          <w:rFonts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对当前老师发布的作业进行查询，并将结果返回给控制层，同时执行获取成绩的操作。</w:t>
      </w:r>
      <w:r w:rsidR="009F2D5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2147B">
        <w:rPr>
          <w:rFonts w:ascii="Times New Roman" w:hAnsi="Times New Roman" w:cs="Times New Roman"/>
          <w:sz w:val="24"/>
          <w:szCs w:val="24"/>
        </w:rPr>
        <w:t>5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6680B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6680B" w:rsidRPr="002F1B1A" w14:paraId="72376A01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6DD58FF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50011B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EB4EC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5DD291FC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D4D7D19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2EA930F" w14:textId="77777777" w:rsidR="0086680B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0C189978" w14:textId="77777777" w:rsidR="0086680B" w:rsidRPr="002F1B1A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6C43D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A68">
              <w:rPr>
                <w:rFonts w:ascii="Times New Roman" w:hAnsi="Times New Roman" w:cs="Times New Roman"/>
                <w:sz w:val="24"/>
                <w:szCs w:val="24"/>
              </w:rPr>
              <w:t>TeacherService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68E43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08D12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TeaQuery.jsp</w:t>
            </w:r>
            <w:proofErr w:type="spellEnd"/>
          </w:p>
        </w:tc>
      </w:tr>
    </w:tbl>
    <w:p w14:paraId="24130D9A" w14:textId="43885D1C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</w:t>
      </w:r>
    </w:p>
    <w:p w14:paraId="3F4C09D6" w14:textId="77777777" w:rsidR="000666A3" w:rsidRDefault="000666A3" w:rsidP="00B62179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1C2A5BD" w14:textId="63222198" w:rsidR="000666A3" w:rsidRPr="000666A3" w:rsidRDefault="0086680B" w:rsidP="000666A3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在</w:t>
      </w:r>
      <w:r w:rsidR="00580A2C">
        <w:rPr>
          <w:rFonts w:ascii="Times New Roman" w:hAnsi="Times New Roman" w:cs="Times New Roman" w:hint="eastAsia"/>
          <w:sz w:val="24"/>
          <w:szCs w:val="24"/>
        </w:rPr>
        <w:t>教师查询成绩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 w:rsidR="00580A2C" w:rsidRPr="00580A2C"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</w:t>
      </w:r>
      <w:r w:rsidR="00580A2C">
        <w:rPr>
          <w:rFonts w:ascii="Times New Roman" w:hAnsi="Times New Roman" w:cs="Times New Roman" w:hint="eastAsia"/>
          <w:sz w:val="24"/>
          <w:szCs w:val="24"/>
        </w:rPr>
        <w:t>查询出该教师发布的作业列表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580A2C">
        <w:rPr>
          <w:rFonts w:ascii="Times New Roman" w:hAnsi="Times New Roman" w:cs="Times New Roman" w:hint="eastAsia"/>
          <w:sz w:val="24"/>
          <w:szCs w:val="24"/>
        </w:rPr>
        <w:t>调用</w:t>
      </w:r>
      <w:proofErr w:type="spellStart"/>
      <w:r w:rsidR="00580A2C" w:rsidRPr="00580A2C">
        <w:rPr>
          <w:rFonts w:ascii="Times New Roman" w:hAnsi="Times New Roman" w:cs="Times New Roman"/>
          <w:sz w:val="24"/>
          <w:szCs w:val="24"/>
        </w:rPr>
        <w:t>MarkDaoInter</w:t>
      </w:r>
      <w:proofErr w:type="spellEnd"/>
      <w:r w:rsidR="00580A2C">
        <w:rPr>
          <w:rFonts w:ascii="宋体" w:hAnsi="宋体" w:hint="eastAsia"/>
        </w:rPr>
        <w:t>查询出所选作业的学生成绩</w:t>
      </w:r>
      <w:r w:rsidR="004202AF">
        <w:rPr>
          <w:rFonts w:ascii="宋体" w:hAnsi="宋体" w:hint="eastAsia"/>
        </w:rPr>
        <w:t>。</w:t>
      </w:r>
    </w:p>
    <w:p w14:paraId="6C21E35E" w14:textId="0BBF378C" w:rsidR="0086680B" w:rsidRDefault="0086680B" w:rsidP="00B62179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91A68">
        <w:rPr>
          <w:rFonts w:ascii="Times New Roman" w:hAnsi="Times New Roman" w:cs="Times New Roman"/>
          <w:sz w:val="24"/>
          <w:szCs w:val="24"/>
        </w:rPr>
        <w:t>TeacherService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</w:p>
    <w:p w14:paraId="6B1C7FA3" w14:textId="77777777" w:rsidR="0086680B" w:rsidRPr="00891A68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69D5ACF" wp14:editId="1D22E0B2">
                <wp:extent cx="5225143" cy="2700068"/>
                <wp:effectExtent l="0" t="0" r="13970" b="24130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270006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3719" w14:textId="77777777" w:rsidR="00EC1BC6" w:rsidRPr="0068270C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0AFF092A" w14:textId="2AFC5004" w:rsidR="00EC1BC6" w:rsidRPr="0068270C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/*** @description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现教师成绩查询业务逻辑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750F4B4C" w14:textId="77777777" w:rsidR="00EC1BC6" w:rsidRPr="0068270C" w:rsidRDefault="00EC1BC6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TeacherSer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0B4AA69" w14:textId="77777777" w:rsidR="00EC1BC6" w:rsidRPr="007B75E4" w:rsidRDefault="00EC1BC6" w:rsidP="00E72E41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922462E" w14:textId="77777777" w:rsidR="00EC1BC6" w:rsidRDefault="00EC1BC6" w:rsidP="00E72E41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markDao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new</w:t>
                            </w:r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MarkDaoImpl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14F9ED1" w14:textId="77777777" w:rsidR="00EC1BC6" w:rsidRDefault="00EC1BC6" w:rsidP="00E72E41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>public String getWokeList</w:t>
                            </w:r>
                            <w:r w:rsidRPr="000E7E0B">
                              <w:rPr>
                                <w:noProof/>
                              </w:rPr>
                              <w:t>(String tid){</w:t>
                            </w:r>
                            <w:r>
                              <w:rPr>
                                <w:noProof/>
                              </w:rPr>
                              <w:t>}  //</w:t>
                            </w:r>
                            <w:r w:rsidRPr="000E7E0B">
                              <w:rPr>
                                <w:rFonts w:hint="eastAsia"/>
                                <w:noProof/>
                              </w:rPr>
                              <w:t>获取当前老师发布的作业</w:t>
                            </w:r>
                          </w:p>
                          <w:p w14:paraId="5E12CA7A" w14:textId="77777777" w:rsidR="00EC1BC6" w:rsidRDefault="00EC1BC6" w:rsidP="00E72E41">
                            <w:pPr>
                              <w:spacing w:line="240" w:lineRule="auto"/>
                              <w:ind w:firstLineChars="200" w:firstLine="442"/>
                              <w:rPr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 xml:space="preserve">public String getMarkList </w:t>
                            </w:r>
                            <w:r w:rsidRPr="000E7E0B">
                              <w:rPr>
                                <w:noProof/>
                              </w:rPr>
                              <w:t>(String wid){</w:t>
                            </w:r>
                            <w:r>
                              <w:rPr>
                                <w:noProof/>
                              </w:rPr>
                              <w:t>}  //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获取成绩</w:t>
                            </w:r>
                          </w:p>
                          <w:p w14:paraId="08AEBDDB" w14:textId="11EEA4E8" w:rsidR="00EC1BC6" w:rsidRPr="0068270C" w:rsidRDefault="00EC1BC6" w:rsidP="003678E8">
                            <w:pPr>
                              <w:spacing w:line="240" w:lineRule="auto"/>
                              <w:ind w:firstLineChars="200" w:firstLine="442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6" o:spid="_x0000_s1060" type="#_x0000_t202" style="width:411.45pt;height:21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" fillcolor="#a5a5a5">
                <v:textbox>
                  <w:txbxContent>
                    <w:p w14:paraId="2C853719" w14:textId="77777777" w:rsidR="00EC1BC6" w:rsidRPr="0068270C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68270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0AFF092A" w14:textId="2AFC5004" w:rsidR="00EC1BC6" w:rsidRPr="0068270C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/*** @description </w:t>
                      </w:r>
                      <w:r w:rsidRPr="0068270C">
                        <w:rPr>
                          <w:b/>
                          <w:noProof/>
                        </w:rPr>
                        <w:t>实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现教师成绩查询业务逻辑</w:t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750F4B4C" w14:textId="77777777" w:rsidR="00EC1BC6" w:rsidRPr="0068270C" w:rsidRDefault="00EC1BC6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68270C">
                        <w:rPr>
                          <w:b/>
                          <w:noProof/>
                        </w:rPr>
                        <w:t>TeacherSer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0B4AA69" w14:textId="77777777" w:rsidR="00EC1BC6" w:rsidRPr="007B75E4" w:rsidRDefault="00EC1BC6" w:rsidP="00E72E41">
                      <w:pPr>
                        <w:ind w:firstLine="4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7922462E" w14:textId="77777777" w:rsidR="00EC1BC6" w:rsidRDefault="00EC1BC6" w:rsidP="00E72E41">
                      <w:pPr>
                        <w:ind w:firstLine="42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markDao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= </w:t>
                      </w:r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new</w:t>
                      </w:r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MarkDaoImpl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);</w:t>
                      </w:r>
                    </w:p>
                    <w:p w14:paraId="414F9ED1" w14:textId="77777777" w:rsidR="00EC1BC6" w:rsidRDefault="00EC1BC6" w:rsidP="00E72E41">
                      <w:pPr>
                        <w:ind w:firstLine="420"/>
                        <w:rPr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>public String getWokeList</w:t>
                      </w:r>
                      <w:r w:rsidRPr="000E7E0B">
                        <w:rPr>
                          <w:noProof/>
                        </w:rPr>
                        <w:t>(String tid){</w:t>
                      </w:r>
                      <w:r>
                        <w:rPr>
                          <w:noProof/>
                        </w:rPr>
                        <w:t>}  //</w:t>
                      </w:r>
                      <w:r w:rsidRPr="000E7E0B">
                        <w:rPr>
                          <w:rFonts w:hint="eastAsia"/>
                          <w:noProof/>
                        </w:rPr>
                        <w:t>获取当前老师发布的作业</w:t>
                      </w:r>
                    </w:p>
                    <w:p w14:paraId="5E12CA7A" w14:textId="77777777" w:rsidR="00EC1BC6" w:rsidRDefault="00EC1BC6" w:rsidP="00E72E41">
                      <w:pPr>
                        <w:spacing w:line="240" w:lineRule="auto"/>
                        <w:ind w:firstLineChars="200" w:firstLine="442"/>
                        <w:rPr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 xml:space="preserve">public String getMarkList </w:t>
                      </w:r>
                      <w:r w:rsidRPr="000E7E0B">
                        <w:rPr>
                          <w:noProof/>
                        </w:rPr>
                        <w:t>(String wid){</w:t>
                      </w:r>
                      <w:r>
                        <w:rPr>
                          <w:noProof/>
                        </w:rPr>
                        <w:t>}  //</w:t>
                      </w:r>
                      <w:r>
                        <w:rPr>
                          <w:rFonts w:hint="eastAsia"/>
                          <w:noProof/>
                        </w:rPr>
                        <w:t>获取成绩</w:t>
                      </w:r>
                    </w:p>
                    <w:p w14:paraId="08AEBDDB" w14:textId="11EEA4E8" w:rsidR="00EC1BC6" w:rsidRPr="0068270C" w:rsidRDefault="00EC1BC6" w:rsidP="003678E8">
                      <w:pPr>
                        <w:spacing w:line="240" w:lineRule="auto"/>
                        <w:ind w:firstLineChars="200" w:firstLine="442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97F09" w14:textId="3668481E" w:rsidR="0086680B" w:rsidRPr="007B0292" w:rsidRDefault="00BF52A2" w:rsidP="0086680B">
      <w:pPr>
        <w:pStyle w:val="30"/>
        <w:rPr>
          <w:color w:val="auto"/>
        </w:rPr>
      </w:pPr>
      <w:bookmarkStart w:id="94" w:name="_Toc13181335"/>
      <w:r>
        <w:rPr>
          <w:rFonts w:hint="eastAsia"/>
          <w:color w:val="auto"/>
        </w:rPr>
        <w:t>6</w:t>
      </w:r>
      <w:r w:rsidR="0086680B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 xml:space="preserve">.4 </w:t>
      </w:r>
      <w:r w:rsidR="0086680B" w:rsidRPr="007A3AFA">
        <w:rPr>
          <w:rFonts w:hint="eastAsia"/>
          <w:color w:val="auto"/>
        </w:rPr>
        <w:t>数据持久层</w:t>
      </w:r>
      <w:bookmarkEnd w:id="94"/>
    </w:p>
    <w:p w14:paraId="19CDD920" w14:textId="70B7B223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 w:rsidR="00621B74">
        <w:rPr>
          <w:rFonts w:ascii="Times New Roman" w:hAnsi="Times New Roman" w:cs="Times New Roman" w:hint="eastAsia"/>
          <w:sz w:val="24"/>
          <w:szCs w:val="24"/>
        </w:rPr>
        <w:t>数据库中的</w:t>
      </w:r>
      <w:r w:rsidR="00621B74">
        <w:rPr>
          <w:rFonts w:ascii="Times New Roman" w:hAnsi="Times New Roman" w:cs="Times New Roman" w:hint="eastAsia"/>
          <w:sz w:val="24"/>
          <w:szCs w:val="24"/>
        </w:rPr>
        <w:t>mark</w:t>
      </w:r>
      <w:r w:rsidR="00621B74">
        <w:rPr>
          <w:rFonts w:ascii="Times New Roman" w:hAnsi="Times New Roman" w:cs="Times New Roman" w:hint="eastAsia"/>
          <w:sz w:val="24"/>
          <w:szCs w:val="24"/>
        </w:rPr>
        <w:t>表和</w:t>
      </w:r>
      <w:r w:rsidR="00621B74">
        <w:rPr>
          <w:rFonts w:ascii="Times New Roman" w:hAnsi="Times New Roman" w:cs="Times New Roman" w:hint="eastAsia"/>
          <w:sz w:val="24"/>
          <w:szCs w:val="24"/>
        </w:rPr>
        <w:t>work</w:t>
      </w:r>
      <w:r w:rsidR="00621B74">
        <w:rPr>
          <w:rFonts w:ascii="Times New Roman" w:hAnsi="Times New Roman" w:cs="Times New Roman" w:hint="eastAsia"/>
          <w:sz w:val="24"/>
          <w:szCs w:val="24"/>
        </w:rPr>
        <w:t>表进行查询操作</w:t>
      </w:r>
      <w:r w:rsidR="003F2FF6">
        <w:rPr>
          <w:rFonts w:ascii="Times New Roman" w:hAnsi="Times New Roman" w:cs="Times New Roman" w:hint="eastAsia"/>
          <w:sz w:val="24"/>
          <w:szCs w:val="24"/>
        </w:rPr>
        <w:t>，获取相应的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6680B" w:rsidRPr="002F1B1A" w14:paraId="7D3A152D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090F60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DF765A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03712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2A1831C5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6680B" w:rsidRPr="002F1B1A" w14:paraId="117D2E86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84B4B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B9DF8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6503AC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EEB9B3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FAE6C4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6680B" w:rsidRPr="002F1B1A" w14:paraId="0FD7FCEE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6E83DB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CC50C60" w14:textId="688674F9" w:rsidR="0086680B" w:rsidRDefault="00DC7B1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3E7891F9" w14:textId="57B493C4" w:rsidR="0086680B" w:rsidRDefault="00DC7B1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84C1CB" w14:textId="4A5E9092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="00DC7B13"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A0B5566" w14:textId="61165486" w:rsidR="0086680B" w:rsidRPr="002F1B1A" w:rsidRDefault="0029235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对成绩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数据进行查询</w:t>
            </w:r>
          </w:p>
        </w:tc>
      </w:tr>
    </w:tbl>
    <w:p w14:paraId="04CC9153" w14:textId="15FEE015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数据持久层表</w:t>
      </w:r>
    </w:p>
    <w:p w14:paraId="6C0EE5E3" w14:textId="49EED78F" w:rsidR="0086680B" w:rsidRPr="00E05B18" w:rsidRDefault="0086680B" w:rsidP="00D2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="00D2293D"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129634D9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13E10FC" wp14:editId="051E6A78">
                <wp:extent cx="5261356" cy="3989045"/>
                <wp:effectExtent l="0" t="0" r="15875" b="15875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390E" w14:textId="77777777" w:rsidR="00EC1BC6" w:rsidRPr="003277A5" w:rsidRDefault="00EC1BC6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3599245" w14:textId="77777777" w:rsidR="00EC1BC6" w:rsidRDefault="00EC1BC6" w:rsidP="0086680B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D52007F" w14:textId="5C1A399F" w:rsidR="00EC1BC6" w:rsidRPr="00D219CE" w:rsidRDefault="00EC1BC6" w:rsidP="00F74B71">
                            <w:pPr>
                              <w:ind w:firstLine="435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7" o:spid="_x0000_s106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P64xDT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2C0390E" w14:textId="77777777" w:rsidR="00EC1BC6" w:rsidRPr="003277A5" w:rsidRDefault="00EC1BC6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3599245" w14:textId="77777777" w:rsidR="00EC1BC6" w:rsidRDefault="00EC1BC6" w:rsidP="0086680B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D52007F" w14:textId="5C1A399F" w:rsidR="00EC1BC6" w:rsidRPr="00D219CE" w:rsidRDefault="00EC1BC6" w:rsidP="00F74B71">
                      <w:pPr>
                        <w:ind w:firstLine="435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761438" w14:textId="77777777" w:rsidR="0086680B" w:rsidRPr="002F1B1A" w:rsidRDefault="0086680B" w:rsidP="0086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77F26256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AE725AD" wp14:editId="0657400B">
                <wp:extent cx="5090160" cy="1647645"/>
                <wp:effectExtent l="0" t="0" r="15240" b="10160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3FBC" w14:textId="77777777" w:rsidR="00EC1BC6" w:rsidRPr="003277A5" w:rsidRDefault="00EC1BC6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65CC910" w14:textId="77777777" w:rsidR="00EC1BC6" w:rsidRDefault="00EC1BC6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09A6CBD" w14:textId="77777777" w:rsidR="00EC1BC6" w:rsidRDefault="00EC1BC6" w:rsidP="0086680B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9807B1F" w14:textId="070AC096" w:rsidR="00EC1BC6" w:rsidRPr="00D219CE" w:rsidRDefault="00EC1BC6" w:rsidP="00F74B71">
                            <w:pPr>
                              <w:ind w:firstLineChars="150" w:firstLine="33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8" o:spid="_x0000_s1062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" fillcolor="#a5a5a5">
                <v:textbox>
                  <w:txbxContent>
                    <w:p w14:paraId="169F3FBC" w14:textId="77777777" w:rsidR="00EC1BC6" w:rsidRPr="003277A5" w:rsidRDefault="00EC1BC6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65CC910" w14:textId="77777777" w:rsidR="00EC1BC6" w:rsidRDefault="00EC1BC6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09A6CBD" w14:textId="77777777" w:rsidR="00EC1BC6" w:rsidRDefault="00EC1BC6" w:rsidP="0086680B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9807B1F" w14:textId="070AC096" w:rsidR="00EC1BC6" w:rsidRPr="00D219CE" w:rsidRDefault="00EC1BC6" w:rsidP="00F74B71">
                      <w:pPr>
                        <w:ind w:firstLineChars="150" w:firstLine="33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A3F14" w14:textId="1459D8A7" w:rsidR="00D2293D" w:rsidRPr="00D2293D" w:rsidRDefault="00D2293D" w:rsidP="0086680B">
      <w:pPr>
        <w:rPr>
          <w:rFonts w:ascii="Times New Roman" w:hAnsi="Times New Roman" w:cs="Times New Roman"/>
          <w:sz w:val="24"/>
          <w:szCs w:val="24"/>
        </w:rPr>
      </w:pPr>
      <w:r w:rsidRPr="00D2293D">
        <w:rPr>
          <w:rFonts w:ascii="Times New Roman" w:hAnsi="Times New Roman" w:cs="Times New Roman"/>
          <w:sz w:val="24"/>
          <w:szCs w:val="24"/>
        </w:rPr>
        <w:t>MarkDaoInter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2862C3ED" w14:textId="77777777" w:rsidR="00D2293D" w:rsidRDefault="00F74B71" w:rsidP="0086680B">
      <w:pPr>
        <w:rPr>
          <w:sz w:val="24"/>
          <w:szCs w:val="24"/>
        </w:rPr>
      </w:pPr>
      <w:r w:rsidRPr="00F74B71">
        <w:rPr>
          <w:noProof/>
          <w:szCs w:val="21"/>
        </w:rPr>
        <mc:AlternateContent>
          <mc:Choice Requires="wps">
            <w:drawing>
              <wp:inline distT="0" distB="0" distL="0" distR="0" wp14:anchorId="54EABC3D" wp14:editId="18692559">
                <wp:extent cx="5090160" cy="1647645"/>
                <wp:effectExtent l="0" t="0" r="15240" b="10160"/>
                <wp:docPr id="6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27BF1" w14:textId="364C2F14" w:rsidR="00EC1BC6" w:rsidRPr="003277A5" w:rsidRDefault="00EC1BC6" w:rsidP="00F74B71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209A9BA" w14:textId="77777777" w:rsidR="00EC1BC6" w:rsidRDefault="00EC1BC6" w:rsidP="00F74B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70E40782" w14:textId="77777777" w:rsidR="00EC1BC6" w:rsidRDefault="00EC1BC6" w:rsidP="00F74B71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</w:p>
                          <w:p w14:paraId="0317FD98" w14:textId="46B960C6" w:rsidR="00EC1BC6" w:rsidRPr="00D219CE" w:rsidRDefault="00EC1BC6" w:rsidP="00F74B71">
                            <w:pPr>
                              <w:rPr>
                                <w:noProof/>
                              </w:rPr>
                            </w:pPr>
                            <w:r w:rsidRPr="00F74B71">
                              <w:rPr>
                                <w:b/>
                                <w:noProof/>
                              </w:rPr>
                              <w:t xml:space="preserve">public List&lt;SubmitBean&gt; queryStuScoreList(Class&lt;SubmitBean&gt; class1, String string, Object[] objects);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5" o:spid="_x0000_s1063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" fillcolor="#a5a5a5">
                <v:textbox>
                  <w:txbxContent>
                    <w:p w14:paraId="3B727BF1" w14:textId="364C2F14" w:rsidR="00EC1BC6" w:rsidRPr="003277A5" w:rsidRDefault="00EC1BC6" w:rsidP="00F74B71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209A9BA" w14:textId="77777777" w:rsidR="00EC1BC6" w:rsidRDefault="00EC1BC6" w:rsidP="00F74B7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70E40782" w14:textId="77777777" w:rsidR="00EC1BC6" w:rsidRDefault="00EC1BC6" w:rsidP="00F74B71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  <w:r>
                        <w:rPr>
                          <w:noProof/>
                        </w:rPr>
                        <w:tab/>
                      </w:r>
                    </w:p>
                    <w:p w14:paraId="0317FD98" w14:textId="46B960C6" w:rsidR="00EC1BC6" w:rsidRPr="00D219CE" w:rsidRDefault="00EC1BC6" w:rsidP="00F74B71">
                      <w:pPr>
                        <w:rPr>
                          <w:noProof/>
                        </w:rPr>
                      </w:pPr>
                      <w:r w:rsidRPr="00F74B71">
                        <w:rPr>
                          <w:b/>
                          <w:noProof/>
                        </w:rPr>
                        <w:t xml:space="preserve">public List&lt;SubmitBean&gt; queryStuScoreList(Class&lt;SubmitBean&gt; class1, String string, Object[] objects);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BD4A4A" w14:textId="55437472" w:rsidR="00D2293D" w:rsidRDefault="00D2293D" w:rsidP="0086680B">
      <w:pPr>
        <w:rPr>
          <w:sz w:val="24"/>
          <w:szCs w:val="24"/>
        </w:rPr>
      </w:pPr>
      <w:r w:rsidRPr="00D2293D">
        <w:rPr>
          <w:sz w:val="24"/>
          <w:szCs w:val="24"/>
        </w:rPr>
        <w:t>MarkDaoImpl</w:t>
      </w:r>
      <w:r w:rsidRPr="00D2293D">
        <w:rPr>
          <w:rFonts w:hint="eastAsia"/>
          <w:sz w:val="24"/>
          <w:szCs w:val="24"/>
        </w:rPr>
        <w:t>.java</w:t>
      </w:r>
      <w:r w:rsidRPr="00D2293D">
        <w:rPr>
          <w:rFonts w:hint="eastAsia"/>
          <w:sz w:val="24"/>
          <w:szCs w:val="24"/>
        </w:rPr>
        <w:t>是</w:t>
      </w:r>
      <w:r w:rsidRPr="00D2293D">
        <w:rPr>
          <w:sz w:val="24"/>
          <w:szCs w:val="24"/>
        </w:rPr>
        <w:t>MarkDaoInter</w:t>
      </w:r>
      <w:r w:rsidRPr="00D2293D">
        <w:rPr>
          <w:rFonts w:hint="eastAsia"/>
          <w:sz w:val="24"/>
          <w:szCs w:val="24"/>
        </w:rPr>
        <w:t>.java</w:t>
      </w:r>
      <w:r w:rsidRPr="00D2293D">
        <w:rPr>
          <w:rFonts w:hint="eastAsia"/>
          <w:sz w:val="24"/>
          <w:szCs w:val="24"/>
        </w:rPr>
        <w:t>接口的实现：</w:t>
      </w:r>
    </w:p>
    <w:p w14:paraId="39AFD788" w14:textId="70031158" w:rsidR="00F74B71" w:rsidRDefault="00F74B71" w:rsidP="0086680B">
      <w:pPr>
        <w:rPr>
          <w:sz w:val="24"/>
          <w:szCs w:val="24"/>
        </w:rPr>
      </w:pPr>
      <w:r w:rsidRPr="00F74B71">
        <w:rPr>
          <w:noProof/>
          <w:szCs w:val="21"/>
        </w:rPr>
        <mc:AlternateContent>
          <mc:Choice Requires="wps">
            <w:drawing>
              <wp:inline distT="0" distB="0" distL="0" distR="0" wp14:anchorId="437D9E5C" wp14:editId="4530F99A">
                <wp:extent cx="5090160" cy="1647645"/>
                <wp:effectExtent l="0" t="0" r="15240" b="10160"/>
                <wp:docPr id="64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377DD" w14:textId="77777777" w:rsidR="00EC1BC6" w:rsidRPr="003277A5" w:rsidRDefault="00EC1BC6" w:rsidP="00F74B71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4ECA2D0E" w14:textId="77777777" w:rsidR="00EC1BC6" w:rsidRDefault="00EC1BC6" w:rsidP="00F74B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3D2F4EC6" w14:textId="743559D7" w:rsidR="00EC1BC6" w:rsidRDefault="00EC1BC6" w:rsidP="00F74B71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5AEDCFDB" w14:textId="2F14EB00" w:rsidR="00EC1BC6" w:rsidRPr="00D219CE" w:rsidRDefault="00EC1BC6" w:rsidP="00F74B71">
                            <w:pPr>
                              <w:ind w:firstLineChars="150" w:firstLine="33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List&lt;SubmitBean&gt; queryStuScoreList(Class&lt;SubmitBean&gt; class1, String string, Object[] objects</w:t>
                            </w:r>
                            <w:r>
                              <w:rPr>
                                <w:b/>
                                <w:noProof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4" o:spid="_x0000_s1064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" fillcolor="#a5a5a5">
                <v:textbox>
                  <w:txbxContent>
                    <w:p w14:paraId="1E7377DD" w14:textId="77777777" w:rsidR="00EC1BC6" w:rsidRPr="003277A5" w:rsidRDefault="00EC1BC6" w:rsidP="00F74B71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4ECA2D0E" w14:textId="77777777" w:rsidR="00EC1BC6" w:rsidRDefault="00EC1BC6" w:rsidP="00F74B7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3D2F4EC6" w14:textId="743559D7" w:rsidR="00EC1BC6" w:rsidRDefault="00EC1BC6" w:rsidP="00F74B71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5AEDCFDB" w14:textId="2F14EB00" w:rsidR="00EC1BC6" w:rsidRPr="00D219CE" w:rsidRDefault="00EC1BC6" w:rsidP="00F74B71">
                      <w:pPr>
                        <w:ind w:firstLineChars="150" w:firstLine="33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List&lt;SubmitBean&gt; queryStuScoreList(Class&lt;SubmitBean&gt; class1, String string, Object[] objects</w:t>
                      </w:r>
                      <w:r>
                        <w:rPr>
                          <w:b/>
                          <w:noProof/>
                        </w:rPr>
                        <w:t>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45C0B" w14:textId="77777777" w:rsidR="00F74B71" w:rsidRDefault="00F74B71" w:rsidP="0086680B">
      <w:pPr>
        <w:rPr>
          <w:sz w:val="24"/>
          <w:szCs w:val="24"/>
        </w:rPr>
      </w:pPr>
    </w:p>
    <w:p w14:paraId="29EC4C48" w14:textId="77777777" w:rsidR="00F74B71" w:rsidRPr="007B780B" w:rsidRDefault="00F74B71" w:rsidP="0086680B">
      <w:pPr>
        <w:rPr>
          <w:sz w:val="24"/>
          <w:szCs w:val="24"/>
        </w:rPr>
      </w:pPr>
    </w:p>
    <w:p w14:paraId="28B36DB6" w14:textId="71AB3787" w:rsidR="0086680B" w:rsidRPr="007B0292" w:rsidRDefault="00BF52A2" w:rsidP="0086680B">
      <w:pPr>
        <w:pStyle w:val="30"/>
        <w:rPr>
          <w:color w:val="auto"/>
        </w:rPr>
      </w:pPr>
      <w:bookmarkStart w:id="95" w:name="_Toc13181336"/>
      <w:r>
        <w:rPr>
          <w:rFonts w:hint="eastAsia"/>
          <w:color w:val="auto"/>
        </w:rPr>
        <w:t>6</w:t>
      </w:r>
      <w:r w:rsidR="0086680B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="0086680B" w:rsidRPr="007A3AFA">
        <w:rPr>
          <w:rFonts w:hint="eastAsia"/>
          <w:color w:val="auto"/>
        </w:rPr>
        <w:t xml:space="preserve">.5 </w:t>
      </w:r>
      <w:r w:rsidR="0086680B">
        <w:rPr>
          <w:rFonts w:hint="eastAsia"/>
          <w:color w:val="auto"/>
        </w:rPr>
        <w:t>域模型</w:t>
      </w:r>
      <w:r w:rsidR="0086680B" w:rsidRPr="007A3AFA">
        <w:rPr>
          <w:rFonts w:hint="eastAsia"/>
          <w:color w:val="auto"/>
        </w:rPr>
        <w:t>层</w:t>
      </w:r>
      <w:bookmarkEnd w:id="95"/>
    </w:p>
    <w:p w14:paraId="2AAD3837" w14:textId="24102B3E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="0068270C">
        <w:rPr>
          <w:rFonts w:ascii="Times New Roman" w:hAnsi="Times New Roman" w:cs="Times New Roman" w:hint="eastAsia"/>
          <w:sz w:val="24"/>
          <w:szCs w:val="24"/>
        </w:rPr>
        <w:t>和</w:t>
      </w:r>
      <w:r w:rsidR="00FC7840">
        <w:rPr>
          <w:rFonts w:ascii="Times New Roman" w:hAnsi="Times New Roman" w:cs="Times New Roman" w:hint="eastAsia"/>
          <w:sz w:val="24"/>
          <w:szCs w:val="24"/>
        </w:rPr>
        <w:t>Mark</w:t>
      </w:r>
      <w:r w:rsidR="00FC7840">
        <w:rPr>
          <w:rFonts w:ascii="Times New Roman" w:hAnsi="Times New Roman" w:cs="Times New Roman"/>
          <w:sz w:val="24"/>
          <w:szCs w:val="24"/>
        </w:rPr>
        <w:t>Bean</w:t>
      </w:r>
      <w:r w:rsidR="0068270C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模块域模型层表如表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tbl>
      <w:tblPr>
        <w:tblW w:w="70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537"/>
        <w:gridCol w:w="4468"/>
      </w:tblGrid>
      <w:tr w:rsidR="0086680B" w:rsidRPr="002F1B1A" w14:paraId="33E0C490" w14:textId="77777777" w:rsidTr="00825348">
        <w:trPr>
          <w:trHeight w:val="356"/>
          <w:jc w:val="center"/>
        </w:trPr>
        <w:tc>
          <w:tcPr>
            <w:tcW w:w="2537" w:type="dxa"/>
            <w:shd w:val="solid" w:color="000080" w:fill="FFFFFF"/>
          </w:tcPr>
          <w:p w14:paraId="52525E23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468" w:type="dxa"/>
            <w:shd w:val="solid" w:color="000080" w:fill="FFFFFF"/>
          </w:tcPr>
          <w:p w14:paraId="3CF23B7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6680B" w:rsidRPr="002F1B1A" w14:paraId="32420480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0E18AD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988C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6680B" w:rsidRPr="002F1B1A" w14:paraId="772742FC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9B36F74" w14:textId="09DE74E2" w:rsidR="0086680B" w:rsidRDefault="00FE1AC6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3C77D85" w14:textId="41E3977A" w:rsidR="0086680B" w:rsidRDefault="00FE1AC6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表实体</w:t>
            </w:r>
          </w:p>
        </w:tc>
      </w:tr>
    </w:tbl>
    <w:p w14:paraId="1436B072" w14:textId="0AAE8C08" w:rsidR="0068270C" w:rsidRDefault="0068270C" w:rsidP="0068270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</w:t>
      </w:r>
    </w:p>
    <w:p w14:paraId="3841BE6D" w14:textId="173CD7FD" w:rsidR="0086680B" w:rsidRDefault="0086680B" w:rsidP="0086680B">
      <w:pPr>
        <w:ind w:firstLine="420"/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包含了作业的基本信息：</w:t>
      </w:r>
      <w:r>
        <w:t xml:space="preserve"> </w:t>
      </w:r>
    </w:p>
    <w:p w14:paraId="4D331F42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1337EC8" wp14:editId="6EDB9F8D">
                <wp:extent cx="4732020" cy="3424686"/>
                <wp:effectExtent l="0" t="0" r="11430" b="23495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3424686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1A94C" w14:textId="77777777" w:rsidR="00EC1BC6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A988500" w14:textId="77777777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3345C6" w14:textId="77777777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D52E056" w14:textId="77777777" w:rsidR="00EC1BC6" w:rsidRPr="00283F24" w:rsidRDefault="00EC1BC6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F750A0D" w14:textId="77777777" w:rsidR="00EC1BC6" w:rsidRPr="00283F24" w:rsidRDefault="00EC1BC6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80F6127" w14:textId="77777777" w:rsidR="00EC1BC6" w:rsidRDefault="00EC1BC6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10ED323" w14:textId="77777777" w:rsidR="00EC1BC6" w:rsidRDefault="00EC1BC6" w:rsidP="005A1E2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>private String</w:t>
                            </w:r>
                            <w:r>
                              <w:rPr>
                                <w:noProof/>
                              </w:rPr>
                              <w:t xml:space="preserve"> starttime;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50C6A182" w14:textId="77777777" w:rsidR="00EC1BC6" w:rsidRDefault="00EC1BC6" w:rsidP="005A1E2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noProof/>
                              </w:rPr>
                              <w:t>endtime;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结束时间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32B7343B" w14:textId="187D6330" w:rsidR="00EC1BC6" w:rsidRPr="00283F24" w:rsidRDefault="00EC1BC6" w:rsidP="005A1E23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395B9C77" w14:textId="77777777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9" o:spid="_x0000_s1065" type="#_x0000_t202" style="width:372.6pt;height:2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" fillcolor="#a5a5a5">
                <v:textbox>
                  <w:txbxContent>
                    <w:p w14:paraId="0211A94C" w14:textId="77777777" w:rsidR="00EC1BC6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7A988500" w14:textId="77777777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83345C6" w14:textId="77777777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D52E056" w14:textId="77777777" w:rsidR="00EC1BC6" w:rsidRPr="00283F24" w:rsidRDefault="00EC1BC6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F750A0D" w14:textId="77777777" w:rsidR="00EC1BC6" w:rsidRPr="00283F24" w:rsidRDefault="00EC1BC6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80F6127" w14:textId="77777777" w:rsidR="00EC1BC6" w:rsidRDefault="00EC1BC6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10ED323" w14:textId="77777777" w:rsidR="00EC1BC6" w:rsidRDefault="00EC1BC6" w:rsidP="005A1E2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>private String</w:t>
                      </w:r>
                      <w:r>
                        <w:rPr>
                          <w:noProof/>
                        </w:rPr>
                        <w:t xml:space="preserve"> starttime;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50C6A182" w14:textId="77777777" w:rsidR="00EC1BC6" w:rsidRDefault="00EC1BC6" w:rsidP="005A1E2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noProof/>
                        </w:rPr>
                        <w:t>endtime;   /*</w:t>
                      </w:r>
                      <w:r>
                        <w:rPr>
                          <w:rFonts w:hint="eastAsia"/>
                          <w:noProof/>
                        </w:rPr>
                        <w:t>结束时间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32B7343B" w14:textId="187D6330" w:rsidR="00EC1BC6" w:rsidRPr="00283F24" w:rsidRDefault="00EC1BC6" w:rsidP="005A1E23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395B9C77" w14:textId="77777777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4301A4" w14:textId="321DFD59" w:rsidR="0086680B" w:rsidRDefault="0086680B" w:rsidP="0086680B">
      <w:r>
        <w:t xml:space="preserve"> </w:t>
      </w:r>
      <w:r>
        <w:tab/>
      </w:r>
      <w:proofErr w:type="spellStart"/>
      <w:r w:rsidR="00FE1AC6"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Bean</w:t>
      </w:r>
      <w:proofErr w:type="spellEnd"/>
      <w:r>
        <w:rPr>
          <w:rFonts w:hint="eastAsia"/>
        </w:rPr>
        <w:t>的实体如下：</w:t>
      </w:r>
    </w:p>
    <w:p w14:paraId="4EA2C22D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41E9017" wp14:editId="312A1F52">
                <wp:extent cx="4732020" cy="2760453"/>
                <wp:effectExtent l="0" t="0" r="11430" b="20955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760453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2457" w14:textId="77777777" w:rsidR="00EC1BC6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E5E970" w14:textId="17549EEB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391A46" w14:textId="003ADA15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38CEC9F" w14:textId="77777777" w:rsidR="00EC1BC6" w:rsidRPr="00FE1AC6" w:rsidRDefault="00EC1BC6" w:rsidP="00FE1AC6">
                            <w:pPr>
                              <w:rPr>
                                <w:b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proofErr w:type="gramStart"/>
                            <w:r w:rsidRPr="00FE1AC6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FE1AC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E1AC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E1AC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E1AC6">
                              <w:rPr>
                                <w:b/>
                              </w:rPr>
                              <w:t>num</w:t>
                            </w:r>
                            <w:proofErr w:type="spellEnd"/>
                            <w:r w:rsidRPr="00FE1AC6">
                              <w:rPr>
                                <w:b/>
                              </w:rPr>
                              <w:t>;</w:t>
                            </w:r>
                          </w:p>
                          <w:p w14:paraId="205E3E72" w14:textId="77777777" w:rsidR="00EC1BC6" w:rsidRPr="00FE1AC6" w:rsidRDefault="00EC1BC6" w:rsidP="00FE1AC6">
                            <w:pPr>
                              <w:rPr>
                                <w:b/>
                              </w:rPr>
                            </w:pPr>
                            <w:r w:rsidRPr="00FE1AC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E1AC6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FE1AC6">
                              <w:rPr>
                                <w:b/>
                              </w:rPr>
                              <w:t xml:space="preserve"> String </w:t>
                            </w:r>
                            <w:proofErr w:type="spellStart"/>
                            <w:r w:rsidRPr="00FE1AC6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FE1AC6">
                              <w:rPr>
                                <w:b/>
                              </w:rPr>
                              <w:t>;</w:t>
                            </w:r>
                          </w:p>
                          <w:p w14:paraId="2163E7C5" w14:textId="77777777" w:rsidR="00EC1BC6" w:rsidRDefault="00EC1BC6" w:rsidP="00FE1AC6">
                            <w:pPr>
                              <w:rPr>
                                <w:b/>
                              </w:rPr>
                            </w:pPr>
                            <w:r w:rsidRPr="00FE1AC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E1AC6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FE1AC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E1AC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E1AC6">
                              <w:rPr>
                                <w:b/>
                              </w:rPr>
                              <w:t xml:space="preserve"> grade;</w:t>
                            </w:r>
                          </w:p>
                          <w:p w14:paraId="30B65723" w14:textId="10BF26D1" w:rsidR="00EC1BC6" w:rsidRPr="00283F24" w:rsidRDefault="00EC1BC6" w:rsidP="00FE1AC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E39B700" w14:textId="77777777" w:rsidR="00EC1BC6" w:rsidRPr="00283F24" w:rsidRDefault="00EC1BC6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0" o:spid="_x0000_s1066" type="#_x0000_t202" style="width:372.6pt;height:2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" fillcolor="#a5a5a5">
                <v:textbox>
                  <w:txbxContent>
                    <w:p w14:paraId="13932457" w14:textId="77777777" w:rsidR="00EC1BC6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0EE5E970" w14:textId="17549EEB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5391A46" w14:textId="003ADA15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proofErr w:type="spellEnd"/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38CEC9F" w14:textId="77777777" w:rsidR="00EC1BC6" w:rsidRPr="00FE1AC6" w:rsidRDefault="00EC1BC6" w:rsidP="00FE1AC6">
                      <w:pPr>
                        <w:rPr>
                          <w:b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FE1AC6">
                        <w:rPr>
                          <w:b/>
                        </w:rPr>
                        <w:t>private int num;</w:t>
                      </w:r>
                    </w:p>
                    <w:p w14:paraId="205E3E72" w14:textId="77777777" w:rsidR="00EC1BC6" w:rsidRPr="00FE1AC6" w:rsidRDefault="00EC1BC6" w:rsidP="00FE1AC6">
                      <w:pPr>
                        <w:rPr>
                          <w:b/>
                        </w:rPr>
                      </w:pPr>
                      <w:r w:rsidRPr="00FE1AC6">
                        <w:rPr>
                          <w:b/>
                        </w:rPr>
                        <w:tab/>
                        <w:t xml:space="preserve">private String </w:t>
                      </w:r>
                      <w:proofErr w:type="spellStart"/>
                      <w:r w:rsidRPr="00FE1AC6">
                        <w:rPr>
                          <w:b/>
                        </w:rPr>
                        <w:t>sid</w:t>
                      </w:r>
                      <w:proofErr w:type="spellEnd"/>
                      <w:r w:rsidRPr="00FE1AC6">
                        <w:rPr>
                          <w:b/>
                        </w:rPr>
                        <w:t>;</w:t>
                      </w:r>
                    </w:p>
                    <w:p w14:paraId="2163E7C5" w14:textId="77777777" w:rsidR="00EC1BC6" w:rsidRDefault="00EC1BC6" w:rsidP="00FE1AC6">
                      <w:pPr>
                        <w:rPr>
                          <w:b/>
                        </w:rPr>
                      </w:pPr>
                      <w:r w:rsidRPr="00FE1AC6">
                        <w:rPr>
                          <w:b/>
                        </w:rPr>
                        <w:tab/>
                        <w:t>private int grade;</w:t>
                      </w:r>
                    </w:p>
                    <w:p w14:paraId="30B65723" w14:textId="10BF26D1" w:rsidR="00EC1BC6" w:rsidRPr="00283F24" w:rsidRDefault="00EC1BC6" w:rsidP="00FE1AC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E39B700" w14:textId="77777777" w:rsidR="00EC1BC6" w:rsidRPr="00283F24" w:rsidRDefault="00EC1BC6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000AC5" w14:textId="55EFBD87" w:rsidR="009B39A8" w:rsidRDefault="00825348" w:rsidP="00BF52A2">
      <w:pPr>
        <w:pStyle w:val="12"/>
        <w:numPr>
          <w:ilvl w:val="0"/>
          <w:numId w:val="16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96" w:name="_Toc13181337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公共部分模块详细设计</w:t>
      </w:r>
      <w:bookmarkEnd w:id="90"/>
      <w:bookmarkEnd w:id="96"/>
    </w:p>
    <w:p w14:paraId="0470129E" w14:textId="5C9B79FE" w:rsidR="007001C5" w:rsidRDefault="00BF52A2" w:rsidP="007001C5">
      <w:pPr>
        <w:pStyle w:val="2"/>
        <w:rPr>
          <w:color w:val="auto"/>
        </w:rPr>
      </w:pPr>
      <w:bookmarkStart w:id="97" w:name="_Toc13181338"/>
      <w:r>
        <w:rPr>
          <w:rFonts w:hint="eastAsia"/>
          <w:color w:val="auto"/>
        </w:rPr>
        <w:t>7</w:t>
      </w:r>
      <w:r w:rsidR="007001C5">
        <w:rPr>
          <w:rFonts w:hint="eastAsia"/>
          <w:color w:val="auto"/>
        </w:rPr>
        <w:t>.</w:t>
      </w:r>
      <w:r w:rsidR="007001C5">
        <w:rPr>
          <w:color w:val="auto"/>
        </w:rPr>
        <w:t>1</w:t>
      </w:r>
      <w:r w:rsidR="007001C5" w:rsidRPr="007A3AFA">
        <w:rPr>
          <w:rFonts w:hint="eastAsia"/>
          <w:color w:val="auto"/>
        </w:rPr>
        <w:t>、</w:t>
      </w:r>
      <w:r w:rsidR="007001C5">
        <w:rPr>
          <w:rFonts w:hint="eastAsia"/>
          <w:color w:val="auto"/>
        </w:rPr>
        <w:t>登录</w:t>
      </w:r>
      <w:r w:rsidR="007001C5" w:rsidRPr="007A3AFA">
        <w:rPr>
          <w:rFonts w:hint="eastAsia"/>
          <w:color w:val="auto"/>
        </w:rPr>
        <w:t>模块</w:t>
      </w:r>
      <w:bookmarkEnd w:id="97"/>
    </w:p>
    <w:p w14:paraId="5A86EE2B" w14:textId="24E24A31" w:rsidR="007001C5" w:rsidRPr="002A1A0F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="0030393E">
        <w:rPr>
          <w:rFonts w:ascii="Times New Roman" w:hAnsi="Times New Roman" w:cs="Times New Roman" w:hint="eastAsia"/>
          <w:sz w:val="24"/>
          <w:szCs w:val="24"/>
        </w:rPr>
        <w:t>时序图</w:t>
      </w:r>
      <w:r w:rsidRPr="00917A0D">
        <w:rPr>
          <w:rFonts w:ascii="Times New Roman" w:hAnsi="Times New Roman" w:cs="Times New Roman" w:hint="eastAsia"/>
          <w:sz w:val="24"/>
          <w:szCs w:val="24"/>
        </w:rPr>
        <w:t>如图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56BDF5C" w14:textId="77777777" w:rsidR="007001C5" w:rsidRDefault="007001C5" w:rsidP="007001C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2A1A0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484660" wp14:editId="50C0A9AA">
            <wp:extent cx="6068541" cy="1748196"/>
            <wp:effectExtent l="0" t="0" r="8890" b="4445"/>
            <wp:docPr id="41" name="图片 41" descr="E:\QQsever\1739873396\Image\Group\Image1\@X29RK{)LK@SKER%}UUTT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sever\1739873396\Image\Group\Image1\@X29RK{)LK@SKER%}UUTT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4" cy="17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89F1" w14:textId="2B51C04C" w:rsidR="007001C5" w:rsidRPr="002A1A0F" w:rsidRDefault="007001C5" w:rsidP="007001C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 w:rsidR="00C10E54">
        <w:rPr>
          <w:rFonts w:ascii="宋体" w:eastAsia="宋体" w:hAnsi="宋体" w:cs="宋体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1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A249FF">
        <w:rPr>
          <w:rFonts w:ascii="Times New Roman" w:hAnsi="Times New Roman" w:cs="Times New Roman" w:hint="eastAsia"/>
          <w:szCs w:val="24"/>
        </w:rPr>
        <w:t>系统</w:t>
      </w:r>
      <w:r w:rsidR="0030393E">
        <w:rPr>
          <w:rFonts w:ascii="Times New Roman" w:hAnsi="Times New Roman" w:cs="Times New Roman" w:hint="eastAsia"/>
          <w:szCs w:val="24"/>
        </w:rPr>
        <w:t>时序</w:t>
      </w:r>
      <w:bookmarkStart w:id="98" w:name="_GoBack"/>
      <w:bookmarkEnd w:id="98"/>
      <w:r w:rsidRPr="00A249FF">
        <w:rPr>
          <w:rFonts w:ascii="Times New Roman" w:hAnsi="Times New Roman" w:cs="Times New Roman"/>
          <w:szCs w:val="24"/>
        </w:rPr>
        <w:t>图</w:t>
      </w:r>
    </w:p>
    <w:p w14:paraId="2A0C9AE6" w14:textId="53201146" w:rsidR="007001C5" w:rsidRPr="007A3AFA" w:rsidRDefault="00BF52A2" w:rsidP="007001C5">
      <w:pPr>
        <w:pStyle w:val="30"/>
        <w:rPr>
          <w:color w:val="auto"/>
        </w:rPr>
      </w:pPr>
      <w:bookmarkStart w:id="99" w:name="_Toc13181339"/>
      <w:r>
        <w:rPr>
          <w:rFonts w:hint="eastAsia"/>
          <w:color w:val="auto"/>
        </w:rPr>
        <w:t>7</w:t>
      </w:r>
      <w:r w:rsidR="007001C5" w:rsidRPr="007A3AFA">
        <w:rPr>
          <w:rFonts w:hint="eastAsia"/>
          <w:color w:val="auto"/>
        </w:rPr>
        <w:t>.</w:t>
      </w:r>
      <w:r w:rsidR="007001C5">
        <w:rPr>
          <w:color w:val="auto"/>
        </w:rPr>
        <w:t>1</w:t>
      </w:r>
      <w:r w:rsidR="007001C5" w:rsidRPr="007A3AFA">
        <w:rPr>
          <w:rFonts w:hint="eastAsia"/>
          <w:color w:val="auto"/>
        </w:rPr>
        <w:t>.</w:t>
      </w:r>
      <w:r w:rsidR="007001C5">
        <w:rPr>
          <w:rFonts w:hint="eastAsia"/>
          <w:color w:val="auto"/>
        </w:rPr>
        <w:t>1</w:t>
      </w:r>
      <w:r w:rsidR="007001C5" w:rsidRPr="007A3AFA">
        <w:rPr>
          <w:rFonts w:hint="eastAsia"/>
          <w:color w:val="auto"/>
        </w:rPr>
        <w:t xml:space="preserve"> </w:t>
      </w:r>
      <w:r w:rsidR="007001C5">
        <w:rPr>
          <w:rFonts w:hint="eastAsia"/>
          <w:color w:val="auto"/>
        </w:rPr>
        <w:t>表现层</w:t>
      </w:r>
      <w:bookmarkEnd w:id="99"/>
    </w:p>
    <w:p w14:paraId="409F33CF" w14:textId="55F14BBF" w:rsidR="007001C5" w:rsidRPr="00917A0D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 w:hint="eastAsia"/>
          <w:sz w:val="24"/>
          <w:szCs w:val="24"/>
        </w:rPr>
        <w:t>模块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表现层主要</w:t>
      </w:r>
      <w:r w:rsidRPr="00917A0D">
        <w:rPr>
          <w:rFonts w:ascii="Times New Roman" w:hAnsi="Times New Roman" w:cs="Times New Roman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完成用户的登录操作，用户输入账号、密码，选择角色（学生或教师）后，点击登录，根据用户选择的角色去数据库的相应表匹配账号、密码，若存在该用户，跳转到（学生或教师）页面；否则提示登录失败相应错误</w:t>
      </w:r>
      <w:r w:rsidRPr="00917A0D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列表见</w:t>
      </w:r>
      <w:r w:rsidRPr="00917A0D">
        <w:rPr>
          <w:rFonts w:ascii="Times New Roman" w:hAnsi="Times New Roman" w:cs="Times New Roman" w:hint="eastAsia"/>
          <w:sz w:val="24"/>
          <w:szCs w:val="24"/>
        </w:rPr>
        <w:t>具体</w:t>
      </w:r>
      <w:proofErr w:type="gramEnd"/>
      <w:r w:rsidRPr="00917A0D">
        <w:rPr>
          <w:rFonts w:ascii="Times New Roman" w:hAnsi="Times New Roman" w:cs="Times New Roman"/>
          <w:sz w:val="24"/>
          <w:szCs w:val="24"/>
        </w:rPr>
        <w:t>见表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2</w:t>
      </w:r>
      <w:r w:rsidRPr="00917A0D">
        <w:rPr>
          <w:rFonts w:ascii="Times New Roman" w:hAnsi="Times New Roman" w:cs="Times New Roman"/>
          <w:sz w:val="24"/>
          <w:szCs w:val="24"/>
        </w:rPr>
        <w:t>。</w:t>
      </w:r>
    </w:p>
    <w:p w14:paraId="36936644" w14:textId="301F8EE4" w:rsidR="007001C5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7001C5" w:rsidRPr="00917A0D" w14:paraId="46DB28F8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FC6FEEB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2E4A66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FA68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7001C5" w:rsidRPr="00917A0D" w14:paraId="176712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60BF8CFB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2F905FB0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tm</w:t>
            </w:r>
          </w:p>
        </w:tc>
        <w:tc>
          <w:tcPr>
            <w:tcW w:w="3682" w:type="dxa"/>
            <w:vAlign w:val="center"/>
          </w:tcPr>
          <w:p w14:paraId="50B3A8FF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登入时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根据用户的角色且用户存在跳转相应界面，出错时给出提示</w:t>
            </w:r>
          </w:p>
        </w:tc>
      </w:tr>
    </w:tbl>
    <w:p w14:paraId="6EF4604E" w14:textId="77777777" w:rsidR="00C10E54" w:rsidRDefault="00C10E54" w:rsidP="00C10E54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表</w:t>
      </w:r>
      <w:r w:rsidRPr="00917A0D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C77A7C">
        <w:rPr>
          <w:rFonts w:ascii="Times New Roman" w:hAnsi="Times New Roman" w:cs="Times New Roman" w:hint="eastAsia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 w:rsidRPr="00C77A7C">
        <w:rPr>
          <w:rFonts w:ascii="Times New Roman" w:hAnsi="Times New Roman" w:cs="Times New Roman" w:hint="eastAsia"/>
          <w:sz w:val="24"/>
          <w:szCs w:val="24"/>
        </w:rPr>
        <w:t>列表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682E7CFC" w14:textId="77777777" w:rsidR="007001C5" w:rsidRPr="00C10E54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A7DADF5" w14:textId="54FAA385" w:rsidR="007001C5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tm</w:t>
      </w:r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28764C0" w14:textId="77777777" w:rsidR="007001C5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132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9C1F7" wp14:editId="64D2E716">
            <wp:extent cx="5273040" cy="6798046"/>
            <wp:effectExtent l="0" t="0" r="3810" b="3175"/>
            <wp:docPr id="42" name="图片 42" descr="E:\QQsever\1739873396\FileRecv\登录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sever\1739873396\FileRecv\登录模块流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0" cy="67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DDEF" w14:textId="0387DFF5" w:rsidR="007001C5" w:rsidRPr="002A5927" w:rsidRDefault="007001C5" w:rsidP="007001C5">
      <w:pPr>
        <w:pStyle w:val="ab"/>
        <w:jc w:val="center"/>
        <w:rPr>
          <w:rFonts w:ascii="Times New Roman" w:hAnsi="Times New Roman" w:cs="Times New Roman"/>
          <w:sz w:val="22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A5927">
        <w:rPr>
          <w:rFonts w:ascii="Times New Roman" w:hAnsi="Times New Roman" w:cs="Times New Roman" w:hint="eastAsia"/>
          <w:sz w:val="22"/>
          <w:szCs w:val="24"/>
        </w:rPr>
        <w:t>模块详细设计</w:t>
      </w:r>
      <w:r w:rsidRPr="002A5927">
        <w:rPr>
          <w:rFonts w:ascii="Times New Roman" w:hAnsi="Times New Roman" w:cs="Times New Roman"/>
          <w:sz w:val="22"/>
          <w:szCs w:val="24"/>
        </w:rPr>
        <w:t>流程图</w:t>
      </w:r>
    </w:p>
    <w:p w14:paraId="50BEFEE7" w14:textId="77777777" w:rsidR="007001C5" w:rsidRPr="00917A0D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A45BF08" w14:textId="07F9EAF8" w:rsidR="007001C5" w:rsidRPr="007A3AFA" w:rsidRDefault="00BF52A2" w:rsidP="007001C5">
      <w:pPr>
        <w:pStyle w:val="30"/>
        <w:rPr>
          <w:color w:val="auto"/>
        </w:rPr>
      </w:pPr>
      <w:bookmarkStart w:id="100" w:name="_Toc13181340"/>
      <w:r>
        <w:rPr>
          <w:rFonts w:hint="eastAsia"/>
          <w:color w:val="auto"/>
        </w:rPr>
        <w:t>7</w:t>
      </w:r>
      <w:r w:rsidR="007001C5" w:rsidRPr="007A3AFA">
        <w:rPr>
          <w:rFonts w:hint="eastAsia"/>
          <w:color w:val="auto"/>
        </w:rPr>
        <w:t>.</w:t>
      </w:r>
      <w:r w:rsidR="007001C5">
        <w:rPr>
          <w:color w:val="auto"/>
        </w:rPr>
        <w:t>1</w:t>
      </w:r>
      <w:r w:rsidR="007001C5" w:rsidRPr="007A3AFA">
        <w:rPr>
          <w:rFonts w:hint="eastAsia"/>
          <w:color w:val="auto"/>
        </w:rPr>
        <w:t>.</w:t>
      </w:r>
      <w:r w:rsidR="007001C5">
        <w:rPr>
          <w:rFonts w:hint="eastAsia"/>
          <w:color w:val="auto"/>
        </w:rPr>
        <w:t>2</w:t>
      </w:r>
      <w:r w:rsidR="007001C5" w:rsidRPr="007A3AFA">
        <w:rPr>
          <w:rFonts w:hint="eastAsia"/>
          <w:color w:val="auto"/>
        </w:rPr>
        <w:t xml:space="preserve"> </w:t>
      </w:r>
      <w:r w:rsidR="007001C5" w:rsidRPr="007A3AFA">
        <w:rPr>
          <w:rFonts w:hint="eastAsia"/>
          <w:color w:val="auto"/>
        </w:rPr>
        <w:t>控制层</w:t>
      </w:r>
      <w:bookmarkEnd w:id="100"/>
    </w:p>
    <w:p w14:paraId="70BE6AF2" w14:textId="6C27C6C0" w:rsidR="007001C5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/>
          <w:sz w:val="24"/>
          <w:szCs w:val="24"/>
        </w:rPr>
        <w:t>Login.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用户输入，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将用户名与密码等用户关键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传递到业务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</w:t>
      </w:r>
      <w:r w:rsidRPr="002F1B1A">
        <w:rPr>
          <w:rFonts w:ascii="Times New Roman" w:hAnsi="Times New Roman" w:cs="Times New Roman"/>
          <w:sz w:val="24"/>
          <w:szCs w:val="24"/>
        </w:rPr>
        <w:t>进行</w:t>
      </w:r>
      <w:r w:rsidRPr="002F1B1A">
        <w:rPr>
          <w:rFonts w:ascii="Times New Roman" w:hAnsi="Times New Roman" w:cs="Times New Roman" w:hint="eastAsia"/>
          <w:sz w:val="24"/>
          <w:szCs w:val="24"/>
        </w:rPr>
        <w:t>判定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419CC56" w14:textId="4127040D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243"/>
        <w:gridCol w:w="2198"/>
        <w:gridCol w:w="2162"/>
        <w:gridCol w:w="2902"/>
      </w:tblGrid>
      <w:tr w:rsidR="007001C5" w:rsidRPr="002F1B1A" w14:paraId="50109A88" w14:textId="77777777" w:rsidTr="00825348">
        <w:trPr>
          <w:jc w:val="center"/>
        </w:trPr>
        <w:tc>
          <w:tcPr>
            <w:tcW w:w="1243" w:type="dxa"/>
            <w:shd w:val="solid" w:color="000080" w:fill="FFFFFF"/>
          </w:tcPr>
          <w:p w14:paraId="7CC0D3F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14:paraId="0C915519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14:paraId="3E7A5E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14:paraId="779952F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0031ACD2" w14:textId="77777777" w:rsidTr="00825348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5344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B3CF6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28781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E92C8E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或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</w:p>
        </w:tc>
      </w:tr>
      <w:tr w:rsidR="007001C5" w:rsidRPr="002F1B1A" w14:paraId="0533E2E3" w14:textId="77777777" w:rsidTr="00825348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CBFAD8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07131E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194E1B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7A44D3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167FD54F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6-4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13F76F91" w14:textId="77777777" w:rsidR="00C10E54" w:rsidRDefault="00C10E54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</w:p>
    <w:p w14:paraId="3293CAE6" w14:textId="0EFCD155" w:rsidR="007001C5" w:rsidRPr="00917A0D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 w:rsidRPr="00D9222C">
        <w:rPr>
          <w:b/>
          <w:noProof/>
        </w:rPr>
        <w:t>LoginServlet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6ADBA861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9F82657" wp14:editId="0FE387F0">
                <wp:extent cx="5225143" cy="1878965"/>
                <wp:effectExtent l="0" t="0" r="13970" b="18415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B6455" w14:textId="77777777" w:rsidR="00EC1BC6" w:rsidRPr="00D9222C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com.gxun.servlet;</w:t>
                            </w:r>
                          </w:p>
                          <w:p w14:paraId="7F5516B3" w14:textId="77777777" w:rsidR="00EC1BC6" w:rsidRDefault="00EC1BC6" w:rsidP="00B257EF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public class LoginServlet extends HttpServlet {</w:t>
                            </w:r>
                          </w:p>
                          <w:p w14:paraId="5CBB9336" w14:textId="75194461" w:rsidR="00EC1BC6" w:rsidRPr="00B257EF" w:rsidRDefault="00EC1BC6" w:rsidP="00B257EF">
                            <w:pPr>
                              <w:spacing w:after="0"/>
                              <w:ind w:firstLineChars="200" w:firstLine="442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static final long serialVersionUID = 1L;</w:t>
                            </w:r>
                          </w:p>
                          <w:p w14:paraId="0686A415" w14:textId="3364FC5C" w:rsidR="00EC1BC6" w:rsidRPr="00B257EF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LoginServic</w:t>
                            </w:r>
                            <w:r>
                              <w:rPr>
                                <w:b/>
                                <w:noProof/>
                              </w:rPr>
                              <w:t>e service = new LoginService();</w:t>
                            </w:r>
                          </w:p>
                          <w:p w14:paraId="6768D1AB" w14:textId="54490F24" w:rsidR="00EC1BC6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F03CB6C" w14:textId="380060D3" w:rsidR="00EC1BC6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18F5BF1" w14:textId="328E8249" w:rsidR="00EC1BC6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getVCode(HttpServletRequest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029058F" w14:textId="4A6EF8D2" w:rsidR="00EC1BC6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login(HttpServletRequest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E4C5D8B" w14:textId="1B7A6981" w:rsidR="00EC1BC6" w:rsidRDefault="00EC1BC6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loginOut(HttpServletRequest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3B40738C" w14:textId="77777777" w:rsidR="00EC1BC6" w:rsidRPr="00D7243B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0" o:spid="_x0000_s1067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" fillcolor="#a5a5a5">
                <v:textbox style="mso-fit-shape-to-text:t">
                  <w:txbxContent>
                    <w:p w14:paraId="784B6455" w14:textId="77777777" w:rsidR="00EC1BC6" w:rsidRPr="00D9222C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com.gxun.servlet;</w:t>
                      </w:r>
                    </w:p>
                    <w:p w14:paraId="7F5516B3" w14:textId="77777777" w:rsidR="00EC1BC6" w:rsidRDefault="00EC1BC6" w:rsidP="00B257EF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public class LoginServlet extends HttpServlet {</w:t>
                      </w:r>
                    </w:p>
                    <w:p w14:paraId="5CBB9336" w14:textId="75194461" w:rsidR="00EC1BC6" w:rsidRPr="00B257EF" w:rsidRDefault="00EC1BC6" w:rsidP="00B257EF">
                      <w:pPr>
                        <w:spacing w:after="0"/>
                        <w:ind w:firstLineChars="200" w:firstLine="442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static final long serialVersionUID = 1L;</w:t>
                      </w:r>
                    </w:p>
                    <w:p w14:paraId="0686A415" w14:textId="3364FC5C" w:rsidR="00EC1BC6" w:rsidRPr="00B257EF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LoginServic</w:t>
                      </w:r>
                      <w:r>
                        <w:rPr>
                          <w:b/>
                          <w:noProof/>
                        </w:rPr>
                        <w:t>e service = new LoginService();</w:t>
                      </w:r>
                    </w:p>
                    <w:p w14:paraId="6768D1AB" w14:textId="54490F24" w:rsidR="00EC1BC6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F03CB6C" w14:textId="380060D3" w:rsidR="00EC1BC6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18F5BF1" w14:textId="328E8249" w:rsidR="00EC1BC6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getVCode(HttpServletRequest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029058F" w14:textId="4A6EF8D2" w:rsidR="00EC1BC6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login(HttpServletRequest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E4C5D8B" w14:textId="1B7A6981" w:rsidR="00EC1BC6" w:rsidRDefault="00EC1BC6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loginOut(HttpServletRequest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3B40738C" w14:textId="77777777" w:rsidR="00EC1BC6" w:rsidRPr="00D7243B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76E61" w14:textId="3CE942A5" w:rsidR="007001C5" w:rsidRPr="00F44F0C" w:rsidRDefault="00BF52A2" w:rsidP="007001C5">
      <w:pPr>
        <w:pStyle w:val="30"/>
        <w:rPr>
          <w:color w:val="auto"/>
        </w:rPr>
      </w:pPr>
      <w:bookmarkStart w:id="101" w:name="_Toc13181341"/>
      <w:r>
        <w:rPr>
          <w:rFonts w:hint="eastAsia"/>
          <w:color w:val="auto"/>
        </w:rPr>
        <w:t>7</w:t>
      </w:r>
      <w:r w:rsidR="007001C5" w:rsidRPr="007A3AFA">
        <w:rPr>
          <w:rFonts w:hint="eastAsia"/>
          <w:color w:val="auto"/>
        </w:rPr>
        <w:t>.</w:t>
      </w:r>
      <w:r w:rsidR="00970524">
        <w:rPr>
          <w:color w:val="auto"/>
        </w:rPr>
        <w:t>1</w:t>
      </w:r>
      <w:r w:rsidR="007001C5" w:rsidRPr="007A3AFA">
        <w:rPr>
          <w:rFonts w:hint="eastAsia"/>
          <w:color w:val="auto"/>
        </w:rPr>
        <w:t xml:space="preserve">.3 </w:t>
      </w:r>
      <w:r w:rsidR="007001C5" w:rsidRPr="007A3AFA">
        <w:rPr>
          <w:rFonts w:hint="eastAsia"/>
          <w:color w:val="auto"/>
        </w:rPr>
        <w:t>业务逻辑层</w:t>
      </w:r>
      <w:bookmarkEnd w:id="101"/>
    </w:p>
    <w:p w14:paraId="6EB22A52" w14:textId="58889DA4" w:rsidR="007001C5" w:rsidRPr="002F1B1A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/>
          <w:sz w:val="24"/>
          <w:szCs w:val="24"/>
        </w:rPr>
        <w:t>比如：用户到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是</w:t>
      </w:r>
      <w:r w:rsidRPr="002F1B1A">
        <w:rPr>
          <w:rFonts w:ascii="Times New Roman" w:hAnsi="Times New Roman" w:cs="Times New Roman" w:hint="eastAsia"/>
          <w:sz w:val="24"/>
          <w:szCs w:val="24"/>
        </w:rPr>
        <w:t>输入</w:t>
      </w:r>
      <w:r w:rsidRPr="002F1B1A">
        <w:rPr>
          <w:rFonts w:ascii="Times New Roman" w:hAnsi="Times New Roman" w:cs="Times New Roman"/>
          <w:sz w:val="24"/>
          <w:szCs w:val="24"/>
        </w:rPr>
        <w:t>的用户名是否存在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密码是否正确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同时在</w:t>
      </w:r>
      <w:r w:rsidRPr="002F1B1A">
        <w:rPr>
          <w:rFonts w:ascii="Times New Roman" w:hAnsi="Times New Roman" w:cs="Times New Roman" w:hint="eastAsia"/>
          <w:sz w:val="24"/>
          <w:szCs w:val="24"/>
        </w:rPr>
        <w:t>对</w:t>
      </w:r>
      <w:r w:rsidRPr="002F1B1A">
        <w:rPr>
          <w:rFonts w:ascii="Times New Roman" w:hAnsi="Times New Roman" w:cs="Times New Roman"/>
          <w:sz w:val="24"/>
          <w:szCs w:val="24"/>
        </w:rPr>
        <w:t>用户的</w:t>
      </w:r>
      <w:r w:rsidRPr="002F1B1A">
        <w:rPr>
          <w:rFonts w:ascii="Times New Roman" w:hAnsi="Times New Roman" w:cs="Times New Roman" w:hint="eastAsia"/>
          <w:sz w:val="24"/>
          <w:szCs w:val="24"/>
        </w:rPr>
        <w:t>身份</w:t>
      </w:r>
      <w:r w:rsidRPr="002F1B1A">
        <w:rPr>
          <w:rFonts w:ascii="Times New Roman" w:hAnsi="Times New Roman" w:cs="Times New Roman"/>
          <w:sz w:val="24"/>
          <w:szCs w:val="24"/>
        </w:rPr>
        <w:t>进行判定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C10E54">
        <w:rPr>
          <w:rFonts w:ascii="Times New Roman" w:hAnsi="Times New Roman" w:cs="Times New Roman"/>
          <w:sz w:val="24"/>
          <w:szCs w:val="24"/>
        </w:rPr>
        <w:t>6-5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40E76A3" w14:textId="2E713589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184"/>
        <w:gridCol w:w="2811"/>
        <w:gridCol w:w="2168"/>
      </w:tblGrid>
      <w:tr w:rsidR="007001C5" w:rsidRPr="002F1B1A" w14:paraId="023C1D58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79EA25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84" w:type="dxa"/>
            <w:shd w:val="solid" w:color="000080" w:fill="FFFFFF"/>
          </w:tcPr>
          <w:p w14:paraId="26BEDA3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811" w:type="dxa"/>
            <w:shd w:val="solid" w:color="000080" w:fill="FFFFFF"/>
          </w:tcPr>
          <w:p w14:paraId="02C5F1B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168" w:type="dxa"/>
            <w:shd w:val="solid" w:color="000080" w:fill="FFFFFF"/>
          </w:tcPr>
          <w:p w14:paraId="7ED6670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635C76D5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3E654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BF2F82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8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8E3DE2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Impl.java</w:t>
            </w:r>
          </w:p>
          <w:p w14:paraId="4FE8CEA8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DaoImpl.java</w:t>
            </w:r>
          </w:p>
          <w:p w14:paraId="314CEEC8" w14:textId="77777777" w:rsidR="007001C5" w:rsidRPr="002F1B1A" w:rsidRDefault="007001C5" w:rsidP="00825348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TeacherDaoImpl.java</w:t>
            </w:r>
          </w:p>
        </w:tc>
        <w:tc>
          <w:tcPr>
            <w:tcW w:w="21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F7129C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</w:p>
        </w:tc>
      </w:tr>
    </w:tbl>
    <w:p w14:paraId="00F8C8FC" w14:textId="022882AD" w:rsidR="00C10E54" w:rsidRDefault="00C10E54" w:rsidP="00B41C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6-5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6D47A46A" w14:textId="481FA48E" w:rsidR="007001C5" w:rsidRPr="00A651C5" w:rsidRDefault="007001C5" w:rsidP="00221084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 w:rsidRPr="002F1B1A">
        <w:rPr>
          <w:rFonts w:ascii="Times New Roman" w:hAnsi="Times New Roman" w:cs="Times New Roman"/>
          <w:sz w:val="24"/>
          <w:szCs w:val="24"/>
        </w:rPr>
        <w:t>登入模块的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调用了公用的</w:t>
      </w:r>
      <w:proofErr w:type="spellStart"/>
      <w:r w:rsidRPr="002F1B1A">
        <w:rPr>
          <w:rFonts w:ascii="Times New Roman" w:hAnsi="Times New Roman" w:cs="Times New Roman" w:hint="eastAsia"/>
          <w:sz w:val="24"/>
          <w:szCs w:val="24"/>
        </w:rPr>
        <w:t>IU</w:t>
      </w:r>
      <w:r w:rsidRPr="002F1B1A">
        <w:rPr>
          <w:rFonts w:ascii="Times New Roman" w:hAnsi="Times New Roman" w:cs="Times New Roman"/>
          <w:sz w:val="24"/>
          <w:szCs w:val="24"/>
        </w:rPr>
        <w:t>serService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707B6AF2" w14:textId="77777777" w:rsidR="007001C5" w:rsidRDefault="007001C5" w:rsidP="00221084">
      <w:pPr>
        <w:spacing w:beforeLines="100" w:before="312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>ogin</w:t>
      </w:r>
      <w:r>
        <w:rPr>
          <w:rFonts w:ascii="Times New Roman" w:hAnsi="Times New Roman" w:cs="Times New Roman"/>
          <w:sz w:val="24"/>
          <w:szCs w:val="24"/>
        </w:rPr>
        <w:t>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49C2AA3E" w14:textId="77777777" w:rsidR="007001C5" w:rsidRPr="00A65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6E2BBBC" wp14:editId="6348E1F4">
                <wp:extent cx="5225143" cy="1878965"/>
                <wp:effectExtent l="0" t="0" r="13970" b="18415"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87FA7" w14:textId="77777777" w:rsidR="00EC1BC6" w:rsidRPr="00D9222C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ervice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;</w:t>
                            </w:r>
                          </w:p>
                          <w:p w14:paraId="5DB61078" w14:textId="77777777" w:rsidR="00EC1BC6" w:rsidRDefault="00EC1BC6" w:rsidP="0017675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ogin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extends HttpServlet {</w:t>
                            </w:r>
                          </w:p>
                          <w:p w14:paraId="413A24CC" w14:textId="77777777" w:rsidR="00EC1BC6" w:rsidRPr="0017675C" w:rsidRDefault="00EC1BC6" w:rsidP="0017675C">
                            <w:pPr>
                              <w:spacing w:after="0"/>
                              <w:ind w:firstLineChars="200"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EA272FC" w14:textId="77777777" w:rsidR="00EC1BC6" w:rsidRPr="0017675C" w:rsidRDefault="00EC1BC6" w:rsidP="001767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2094024" w14:textId="77777777" w:rsidR="00EC1BC6" w:rsidRDefault="00EC1BC6" w:rsidP="001767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01DF65B" w14:textId="7D357913" w:rsidR="00EC1BC6" w:rsidRDefault="00EC1BC6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37B9D">
                              <w:rPr>
                                <w:b/>
                                <w:noProof/>
                              </w:rPr>
                              <w:t>public String login(AccountBean account){}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验证用户登录</w:t>
                            </w:r>
                          </w:p>
                          <w:p w14:paraId="2617E193" w14:textId="51A4A54C" w:rsidR="00EC1BC6" w:rsidRDefault="00EC1BC6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146CD">
                              <w:rPr>
                                <w:b/>
                                <w:noProof/>
                              </w:rPr>
                              <w:t>public TeacherBean Tlogin(String tid){}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获取登录的教师信息</w:t>
                            </w:r>
                          </w:p>
                          <w:p w14:paraId="3466442E" w14:textId="2D358298" w:rsidR="00EC1BC6" w:rsidRDefault="00EC1BC6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711">
                              <w:rPr>
                                <w:b/>
                                <w:noProof/>
                              </w:rPr>
                              <w:t>public StudentBean Slogin(String sid){}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获取登录的学生信息</w:t>
                            </w:r>
                          </w:p>
                          <w:p w14:paraId="7602BBF3" w14:textId="07EE6825" w:rsidR="00EC1BC6" w:rsidRPr="00D7243B" w:rsidRDefault="00EC1BC6" w:rsidP="0017675C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1" o:spid="_x0000_s1068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B15YJQ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65287FA7" w14:textId="77777777" w:rsidR="00EC1BC6" w:rsidRPr="00D9222C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ervice</w:t>
                      </w:r>
                      <w:proofErr w:type="spellEnd"/>
                      <w:r>
                        <w:rPr>
                          <w:noProof/>
                        </w:rPr>
                        <w:t>;</w:t>
                      </w:r>
                    </w:p>
                    <w:p w14:paraId="5DB61078" w14:textId="77777777" w:rsidR="00EC1BC6" w:rsidRDefault="00EC1BC6" w:rsidP="0017675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ogin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extends HttpServlet {</w:t>
                      </w:r>
                    </w:p>
                    <w:p w14:paraId="413A24CC" w14:textId="77777777" w:rsidR="00EC1BC6" w:rsidRPr="0017675C" w:rsidRDefault="00EC1BC6" w:rsidP="0017675C">
                      <w:pPr>
                        <w:spacing w:after="0"/>
                        <w:ind w:firstLineChars="200"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6EA272FC" w14:textId="77777777" w:rsidR="00EC1BC6" w:rsidRPr="0017675C" w:rsidRDefault="00EC1BC6" w:rsidP="0017675C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2094024" w14:textId="77777777" w:rsidR="00EC1BC6" w:rsidRDefault="00EC1BC6" w:rsidP="0017675C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601DF65B" w14:textId="7D357913" w:rsidR="00EC1BC6" w:rsidRDefault="00EC1BC6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37B9D">
                        <w:rPr>
                          <w:b/>
                          <w:noProof/>
                        </w:rPr>
                        <w:t>public String login(AccountBean account){}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验证用户登录</w:t>
                      </w:r>
                    </w:p>
                    <w:p w14:paraId="2617E193" w14:textId="51A4A54C" w:rsidR="00EC1BC6" w:rsidRDefault="00EC1BC6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146CD">
                        <w:rPr>
                          <w:b/>
                          <w:noProof/>
                        </w:rPr>
                        <w:t>public TeacherBean Tlogin(String tid){}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获取登录的教师信息</w:t>
                      </w:r>
                    </w:p>
                    <w:p w14:paraId="3466442E" w14:textId="2D358298" w:rsidR="00EC1BC6" w:rsidRDefault="00EC1BC6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5711">
                        <w:rPr>
                          <w:b/>
                          <w:noProof/>
                        </w:rPr>
                        <w:t>public StudentBean Slogin(String sid){}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获取登录的学生信息</w:t>
                      </w:r>
                    </w:p>
                    <w:p w14:paraId="7602BBF3" w14:textId="07EE6825" w:rsidR="00EC1BC6" w:rsidRPr="00D7243B" w:rsidRDefault="00EC1BC6" w:rsidP="0017675C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09EEC1" w14:textId="50F5552D" w:rsidR="007001C5" w:rsidRPr="007A3AFA" w:rsidRDefault="00BF52A2" w:rsidP="007001C5">
      <w:pPr>
        <w:pStyle w:val="30"/>
        <w:rPr>
          <w:color w:val="auto"/>
        </w:rPr>
      </w:pPr>
      <w:bookmarkStart w:id="102" w:name="_Toc13181342"/>
      <w:r>
        <w:rPr>
          <w:rFonts w:hint="eastAsia"/>
          <w:color w:val="auto"/>
        </w:rPr>
        <w:t>7</w:t>
      </w:r>
      <w:r w:rsidR="007001C5" w:rsidRPr="007A3AFA">
        <w:rPr>
          <w:rFonts w:hint="eastAsia"/>
          <w:color w:val="auto"/>
        </w:rPr>
        <w:t>.</w:t>
      </w:r>
      <w:r w:rsidR="00EB3672">
        <w:rPr>
          <w:color w:val="auto"/>
        </w:rPr>
        <w:t>1</w:t>
      </w:r>
      <w:r w:rsidR="007001C5" w:rsidRPr="007A3AFA">
        <w:rPr>
          <w:rFonts w:hint="eastAsia"/>
          <w:color w:val="auto"/>
        </w:rPr>
        <w:t>.</w:t>
      </w:r>
      <w:r w:rsidR="007001C5">
        <w:rPr>
          <w:color w:val="auto"/>
        </w:rPr>
        <w:t>4</w:t>
      </w:r>
      <w:r w:rsidR="007001C5" w:rsidRPr="007A3AFA">
        <w:rPr>
          <w:rFonts w:hint="eastAsia"/>
          <w:color w:val="auto"/>
        </w:rPr>
        <w:t xml:space="preserve"> </w:t>
      </w:r>
      <w:r w:rsidR="007001C5">
        <w:rPr>
          <w:rFonts w:hint="eastAsia"/>
          <w:color w:val="auto"/>
        </w:rPr>
        <w:t>数据持久</w:t>
      </w:r>
      <w:r w:rsidR="007001C5" w:rsidRPr="007A3AFA">
        <w:rPr>
          <w:rFonts w:hint="eastAsia"/>
          <w:color w:val="auto"/>
        </w:rPr>
        <w:t>层</w:t>
      </w:r>
      <w:bookmarkEnd w:id="102"/>
    </w:p>
    <w:p w14:paraId="341940F9" w14:textId="77777777" w:rsidR="007001C5" w:rsidRDefault="007001C5" w:rsidP="007001C5">
      <w:r>
        <w:tab/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DE68A6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E11327E" wp14:editId="74CAF857">
                <wp:extent cx="5267739" cy="2922105"/>
                <wp:effectExtent l="0" t="0" r="28575" b="12065"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85C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7A4CCA35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EF6510E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7A90856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55A182F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C5E883C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19D3260" w14:textId="49479BC7" w:rsidR="00EC1BC6" w:rsidRPr="00097881" w:rsidRDefault="00EC1BC6" w:rsidP="007001C5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097881">
                              <w:rPr>
                                <w:b/>
                                <w:noProof/>
                              </w:rPr>
                              <w:tab/>
                              <w:t>public Object getObject(Class type, String sql, Object[] param);</w:t>
                            </w:r>
                          </w:p>
                          <w:p w14:paraId="56A258C7" w14:textId="77777777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2" o:spid="_x0000_s1069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" fillcolor="#a5a5a5">
                <v:textbox>
                  <w:txbxContent>
                    <w:p w14:paraId="7ECF85C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7A4CCA35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EF6510E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7A90856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55A182F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C5E883C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19D3260" w14:textId="49479BC7" w:rsidR="00EC1BC6" w:rsidRPr="00097881" w:rsidRDefault="00EC1BC6" w:rsidP="007001C5">
                      <w:pPr>
                        <w:rPr>
                          <w:b/>
                          <w:noProof/>
                        </w:rPr>
                      </w:pPr>
                      <w:r w:rsidRPr="00097881">
                        <w:rPr>
                          <w:b/>
                          <w:noProof/>
                        </w:rPr>
                        <w:tab/>
                        <w:t>public Object getObject(Class type, String sql, Object[] param);</w:t>
                      </w:r>
                    </w:p>
                    <w:p w14:paraId="56A258C7" w14:textId="77777777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617A21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489704F3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A62974" wp14:editId="669106C1">
                <wp:extent cx="5225143" cy="3379304"/>
                <wp:effectExtent l="0" t="0" r="13970" b="12065"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C5DE5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3EFAEF76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C15078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238D3D4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5923236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116FB9" w14:textId="77777777" w:rsidR="00EC1BC6" w:rsidRPr="00C102C4" w:rsidRDefault="00EC1BC6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1BF7E620" w14:textId="77777777" w:rsidR="00EC1BC6" w:rsidRPr="00C102C4" w:rsidRDefault="00EC1BC6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10440BE8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D897230" w14:textId="4AC2B01F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D25310">
                              <w:rPr>
                                <w:b/>
                                <w:noProof/>
                              </w:rPr>
                              <w:t>public Object getObject(Class type, String sql, Object[] param) {}</w:t>
                            </w:r>
                          </w:p>
                          <w:p w14:paraId="3CEE6A0A" w14:textId="77777777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3" o:spid="_x0000_s1070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CRsULt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578C5DE5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3EFAEF76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C15078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238D3D4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5923236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4116FB9" w14:textId="77777777" w:rsidR="00EC1BC6" w:rsidRPr="00C102C4" w:rsidRDefault="00EC1BC6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1BF7E620" w14:textId="77777777" w:rsidR="00EC1BC6" w:rsidRPr="00C102C4" w:rsidRDefault="00EC1BC6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10440BE8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D897230" w14:textId="4AC2B01F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D25310">
                        <w:rPr>
                          <w:b/>
                          <w:noProof/>
                        </w:rPr>
                        <w:t>public Object getObject(Class type, String sql, Object[] param) {}</w:t>
                      </w:r>
                    </w:p>
                    <w:p w14:paraId="3CEE6A0A" w14:textId="77777777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A5CA9F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5B28A0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4BCFC1E" wp14:editId="4120FB37">
                <wp:extent cx="5267739" cy="2922105"/>
                <wp:effectExtent l="0" t="0" r="28575" b="12065"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B0104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6142FF92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2536D76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359B378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EAD68C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D9A032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8787725" w14:textId="14EFD29E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6C1041">
                              <w:rPr>
                                <w:b/>
                                <w:noProof/>
                              </w:rPr>
                              <w:t>public Object getObject(Class type, String sql, Object[] param);</w:t>
                            </w:r>
                          </w:p>
                          <w:p w14:paraId="607F76EB" w14:textId="77777777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4" o:spid="_x0000_s1071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OdluhZ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F5B0104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6142FF92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2536D76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359B378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EAD68C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D9A032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8787725" w14:textId="14EFD29E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6C1041">
                        <w:rPr>
                          <w:b/>
                          <w:noProof/>
                        </w:rPr>
                        <w:t>public Object getObject(Class type, String sql, Object[] param);</w:t>
                      </w:r>
                    </w:p>
                    <w:p w14:paraId="607F76EB" w14:textId="77777777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326D6D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1C9CA646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525189" wp14:editId="560EC577">
                <wp:extent cx="5225143" cy="3379304"/>
                <wp:effectExtent l="0" t="0" r="13970" b="12065"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39C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CAEAD14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432BDC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9A7F34F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0B2DDA05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911ADC2" w14:textId="77777777" w:rsidR="00EC1BC6" w:rsidRPr="00C102C4" w:rsidRDefault="00EC1BC6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3643D14E" w14:textId="77777777" w:rsidR="00EC1BC6" w:rsidRPr="00C102C4" w:rsidRDefault="00EC1BC6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62C1717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  <w:proofErr w:type="gramEnd"/>
                          </w:p>
                          <w:p w14:paraId="725C2027" w14:textId="6A54CDB4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DD75D3">
                              <w:rPr>
                                <w:b/>
                                <w:noProof/>
                              </w:rPr>
                              <w:t>public Object getObject(Class type, String sql, Object[] param) { }</w:t>
                            </w:r>
                          </w:p>
                          <w:p w14:paraId="4362E884" w14:textId="33482910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5" o:spid="_x0000_s1072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" fillcolor="#a5a5a5">
                <v:textbox>
                  <w:txbxContent>
                    <w:p w14:paraId="094239C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CAEAD14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432BDC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9A7F34F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0B2DDA05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911ADC2" w14:textId="77777777" w:rsidR="00EC1BC6" w:rsidRPr="00C102C4" w:rsidRDefault="00EC1BC6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3643D14E" w14:textId="77777777" w:rsidR="00EC1BC6" w:rsidRPr="00C102C4" w:rsidRDefault="00EC1BC6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62C1717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  <w:proofErr w:type="gramEnd"/>
                    </w:p>
                    <w:p w14:paraId="725C2027" w14:textId="6A54CDB4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DD75D3">
                        <w:rPr>
                          <w:b/>
                          <w:noProof/>
                        </w:rPr>
                        <w:t>public Object getObject(Class type, String sql, Object[] param) { }</w:t>
                      </w:r>
                    </w:p>
                    <w:p w14:paraId="4362E884" w14:textId="33482910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A37D55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5B0BFEAB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FBA5820" wp14:editId="7AD37AB2">
                <wp:extent cx="5267739" cy="2922105"/>
                <wp:effectExtent l="0" t="0" r="28575" b="12065"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C564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D3678C6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DC42FE7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2A6E80F1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6C557716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C68985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C9676FA" w14:textId="19292D3F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F47CF">
                              <w:rPr>
                                <w:b/>
                                <w:noProof/>
                              </w:rPr>
                              <w:t>public Object getObject(Class type, String sql, Object[] param);</w:t>
                            </w:r>
                          </w:p>
                          <w:p w14:paraId="435F2F7C" w14:textId="77777777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6" o:spid="_x0000_s1073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" fillcolor="#a5a5a5">
                <v:textbox>
                  <w:txbxContent>
                    <w:p w14:paraId="5399C564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D3678C6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DC42FE7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2A6E80F1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6C557716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25C68985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C9676FA" w14:textId="19292D3F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F47CF">
                        <w:rPr>
                          <w:b/>
                          <w:noProof/>
                        </w:rPr>
                        <w:t>public Object getObject(Class type, String sql, Object[] param);</w:t>
                      </w:r>
                    </w:p>
                    <w:p w14:paraId="435F2F7C" w14:textId="77777777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35C953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087961E1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E16EBE9" wp14:editId="70651D30">
                <wp:extent cx="5225143" cy="3379304"/>
                <wp:effectExtent l="0" t="0" r="13970" b="12065"/>
                <wp:docPr id="37" name="文本框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815C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090F9F2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758A6BB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5F01236E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49B92873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F51966C" w14:textId="77777777" w:rsidR="00EC1BC6" w:rsidRPr="00C102C4" w:rsidRDefault="00EC1BC6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5804947C" w14:textId="77777777" w:rsidR="00EC1BC6" w:rsidRPr="00C102C4" w:rsidRDefault="00EC1BC6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42C13E6D" w14:textId="77777777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  <w:proofErr w:type="gramEnd"/>
                          </w:p>
                          <w:p w14:paraId="0A84AC39" w14:textId="5112DE6E" w:rsidR="00EC1BC6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C4552">
                              <w:rPr>
                                <w:b/>
                                <w:noProof/>
                              </w:rPr>
                              <w:t>public Object getObject(Class type, String sql, Object[] param) { };</w:t>
                            </w:r>
                          </w:p>
                          <w:p w14:paraId="1ECFCB45" w14:textId="77777777" w:rsidR="00EC1BC6" w:rsidRPr="00D7243B" w:rsidRDefault="00EC1BC6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7" o:spid="_x0000_s1074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" fillcolor="#a5a5a5">
                <v:textbox>
                  <w:txbxContent>
                    <w:p w14:paraId="5B20815C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090F9F2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758A6BB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5F01236E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49B92873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5F51966C" w14:textId="77777777" w:rsidR="00EC1BC6" w:rsidRPr="00C102C4" w:rsidRDefault="00EC1BC6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5804947C" w14:textId="77777777" w:rsidR="00EC1BC6" w:rsidRPr="00C102C4" w:rsidRDefault="00EC1BC6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42C13E6D" w14:textId="77777777" w:rsidR="00EC1BC6" w:rsidRDefault="00EC1BC6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  <w:proofErr w:type="gramEnd"/>
                    </w:p>
                    <w:p w14:paraId="0A84AC39" w14:textId="5112DE6E" w:rsidR="00EC1BC6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C4552">
                        <w:rPr>
                          <w:b/>
                          <w:noProof/>
                        </w:rPr>
                        <w:t>public Object getObject(Class type, String sql, Object[] param) { };</w:t>
                      </w:r>
                    </w:p>
                    <w:p w14:paraId="1ECFCB45" w14:textId="77777777" w:rsidR="00EC1BC6" w:rsidRPr="00D7243B" w:rsidRDefault="00EC1BC6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976E" w14:textId="740F0486" w:rsidR="007001C5" w:rsidRPr="007A3AFA" w:rsidRDefault="00BF52A2" w:rsidP="007001C5">
      <w:pPr>
        <w:pStyle w:val="30"/>
        <w:rPr>
          <w:color w:val="auto"/>
        </w:rPr>
      </w:pPr>
      <w:bookmarkStart w:id="103" w:name="_Toc13181343"/>
      <w:r>
        <w:rPr>
          <w:rFonts w:hint="eastAsia"/>
          <w:color w:val="auto"/>
        </w:rPr>
        <w:t>7</w:t>
      </w:r>
      <w:r w:rsidR="007001C5">
        <w:rPr>
          <w:rFonts w:hint="eastAsia"/>
          <w:color w:val="auto"/>
        </w:rPr>
        <w:t>.</w:t>
      </w:r>
      <w:r w:rsidR="007E5051">
        <w:rPr>
          <w:color w:val="auto"/>
        </w:rPr>
        <w:t>1</w:t>
      </w:r>
      <w:r w:rsidR="007001C5">
        <w:rPr>
          <w:rFonts w:hint="eastAsia"/>
          <w:color w:val="auto"/>
        </w:rPr>
        <w:t>.</w:t>
      </w:r>
      <w:r w:rsidR="007001C5">
        <w:rPr>
          <w:color w:val="auto"/>
        </w:rPr>
        <w:t>5</w:t>
      </w:r>
      <w:r w:rsidR="007001C5" w:rsidRPr="007A3AFA">
        <w:rPr>
          <w:rFonts w:hint="eastAsia"/>
          <w:color w:val="auto"/>
        </w:rPr>
        <w:t xml:space="preserve"> </w:t>
      </w:r>
      <w:r w:rsidR="007001C5">
        <w:rPr>
          <w:rFonts w:hint="eastAsia"/>
          <w:color w:val="auto"/>
        </w:rPr>
        <w:t>域模型</w:t>
      </w:r>
      <w:r w:rsidR="007001C5" w:rsidRPr="007A3AFA">
        <w:rPr>
          <w:rFonts w:hint="eastAsia"/>
          <w:color w:val="auto"/>
        </w:rPr>
        <w:t>层</w:t>
      </w:r>
      <w:bookmarkEnd w:id="103"/>
    </w:p>
    <w:p w14:paraId="7F3A349E" w14:textId="32BCEB04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614F33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701938C" w14:textId="1604DD8A" w:rsidR="007001C5" w:rsidRPr="002F1B1A" w:rsidRDefault="007001C5" w:rsidP="007001C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7001C5" w:rsidRPr="002F1B1A" w14:paraId="60ECD2A4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2864F5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59E31E4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7001C5" w:rsidRPr="002F1B1A" w14:paraId="3D6BFEBA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859BD1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B8CBB7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账号实体</w:t>
            </w:r>
          </w:p>
        </w:tc>
      </w:tr>
      <w:tr w:rsidR="007001C5" w:rsidRPr="002F1B1A" w14:paraId="05CBD470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317F7D7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tudentBean.java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8BDDE0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学生实体</w:t>
            </w:r>
          </w:p>
        </w:tc>
      </w:tr>
      <w:tr w:rsidR="007001C5" w:rsidRPr="002F1B1A" w14:paraId="2DBCD9C2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A17C1D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92363EB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教师实体</w:t>
            </w:r>
          </w:p>
        </w:tc>
      </w:tr>
    </w:tbl>
    <w:p w14:paraId="577DF3F5" w14:textId="77777777" w:rsidR="00313651" w:rsidRPr="002F1B1A" w:rsidRDefault="00313651" w:rsidP="0031365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1377016A" w14:textId="77777777" w:rsidR="00313651" w:rsidRPr="00313651" w:rsidRDefault="00313651" w:rsidP="007001C5">
      <w:pPr>
        <w:rPr>
          <w:rFonts w:ascii="Times New Roman" w:hAnsi="Times New Roman" w:cs="Times New Roman"/>
          <w:sz w:val="24"/>
          <w:szCs w:val="24"/>
        </w:rPr>
      </w:pPr>
    </w:p>
    <w:p w14:paraId="40FAA179" w14:textId="410FBA9D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A11690F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21DA894" wp14:editId="76D93690">
                <wp:extent cx="5261356" cy="3989045"/>
                <wp:effectExtent l="0" t="0" r="15875" b="15875"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9BDD8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526504C0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08740834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666B6D2F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2488A0D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ccount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3E4F6BA" w14:textId="320BED29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1DA2DE4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pwd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密码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3AB93EF" w14:textId="0D0CB50F" w:rsidR="00EC1BC6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C376A63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F91F5F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8" o:spid="_x0000_s107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NPdggZ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6E29BDD8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526504C0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08740834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666B6D2F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2488A0D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ccount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3E4F6BA" w14:textId="320BED29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1DA2DE4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pwd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密码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3AB93EF" w14:textId="0D0CB50F" w:rsidR="00EC1BC6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C376A63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4F91F5F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856F1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A2C2402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60F3BCF" wp14:editId="117633AB">
                <wp:extent cx="5261356" cy="3989045"/>
                <wp:effectExtent l="0" t="0" r="15875" b="15875"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9FC84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76912BF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00E51B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7E620DBA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B59F5F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tudentBean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5CAFAA4B" w14:textId="4AE0FBE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A24F495" w14:textId="310326C5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6C7E333" w14:textId="69759F3B" w:rsidR="00EC1BC6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D640B05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07A373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9" o:spid="_x0000_s107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5mtQAIAAFw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W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ReblsYJDiwXurwDaq3u&#10;RxxWEoRG208YtTDeOXYfd8QyjMRLBe1ZjKbTsA9RmaZPx6DYS0txaSGKAlSOPUa9uPH9Du2M5XUD&#10;kU4DsYaWbnkk+yGrY/4wwrEHx3ULO3KpR6+Hj8LqB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ID7ma1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E49FC84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76912BF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3500E51B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学生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7E620DBA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B59F5F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tudentBean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5CAFAA4B" w14:textId="4AE0FBE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A24F495" w14:textId="310326C5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6C7E333" w14:textId="69759F3B" w:rsidR="00EC1BC6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D640B05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1207A373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6E2D00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FC155C1" w14:textId="77777777" w:rsidR="009B39A8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EA8D4D3" wp14:editId="2DF99B37">
                <wp:extent cx="5261356" cy="3989045"/>
                <wp:effectExtent l="0" t="0" r="15875" b="15875"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0109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CFB9415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A6CACFD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教师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6354B10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58D86E6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217CD01E" w14:textId="722BCE5F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C48C8F8" w14:textId="29732AA1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F52A32B" w14:textId="5A99A521" w:rsidR="00EC1BC6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timg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04A70A1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2CF9953" w14:textId="77777777" w:rsidR="00EC1BC6" w:rsidRPr="00283F24" w:rsidRDefault="00EC1BC6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0" o:spid="_x0000_s1077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72Hli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4E730109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CFB9415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A6CACFD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教师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6354B10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058D86E6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217CD01E" w14:textId="722BCE5F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C48C8F8" w14:textId="29732AA1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F52A32B" w14:textId="5A99A521" w:rsidR="00EC1BC6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timg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04A70A1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2CF9953" w14:textId="77777777" w:rsidR="00EC1BC6" w:rsidRPr="00283F24" w:rsidRDefault="00EC1BC6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9B39A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17E30" w14:textId="77777777" w:rsidR="00704F78" w:rsidRDefault="00704F78">
      <w:pPr>
        <w:spacing w:after="0" w:line="240" w:lineRule="auto"/>
      </w:pPr>
      <w:r>
        <w:separator/>
      </w:r>
    </w:p>
  </w:endnote>
  <w:endnote w:type="continuationSeparator" w:id="0">
    <w:p w14:paraId="3EF86583" w14:textId="77777777" w:rsidR="00704F78" w:rsidRDefault="00704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仿宋_GB2312"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A960A6" w14:textId="77777777" w:rsidR="00EC1BC6" w:rsidRDefault="00EC1BC6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4336B" w14:textId="77777777" w:rsidR="00704F78" w:rsidRDefault="00704F78">
      <w:pPr>
        <w:spacing w:after="0" w:line="240" w:lineRule="auto"/>
      </w:pPr>
      <w:r>
        <w:separator/>
      </w:r>
    </w:p>
  </w:footnote>
  <w:footnote w:type="continuationSeparator" w:id="0">
    <w:p w14:paraId="6387B53C" w14:textId="77777777" w:rsidR="00704F78" w:rsidRDefault="00704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274EEB" w14:textId="77777777" w:rsidR="00EC1BC6" w:rsidRDefault="00EC1BC6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B0261B" wp14:editId="30B2D54B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5A02C250" id="Line 27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FFFFFF7D"/>
    <w:lvl w:ilvl="0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FFFFF7E"/>
    <w:lvl w:ilvl="0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FFFFFF7F"/>
    <w:lvl w:ilvl="0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FFFFFF80"/>
    <w:lvl w:ilvl="0">
      <w:start w:val="1"/>
      <w:numFmt w:val="bullet"/>
      <w:pStyle w:val="51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FFFFF81"/>
    <w:lvl w:ilvl="0">
      <w:start w:val="1"/>
      <w:numFmt w:val="bullet"/>
      <w:pStyle w:val="41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FFFFF82"/>
    <w:lvl w:ilvl="0">
      <w:start w:val="1"/>
      <w:numFmt w:val="bullet"/>
      <w:pStyle w:val="31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FFFFFF83"/>
    <w:lvl w:ilvl="0">
      <w:start w:val="1"/>
      <w:numFmt w:val="bullet"/>
      <w:pStyle w:val="21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FFFFF88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FFFFFF89"/>
    <w:lvl w:ilvl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CA4ECD"/>
    <w:multiLevelType w:val="multilevel"/>
    <w:tmpl w:val="01CA4ECD"/>
    <w:lvl w:ilvl="0">
      <w:start w:val="1"/>
      <w:numFmt w:val="bullet"/>
      <w:pStyle w:val="a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>
    <w:nsid w:val="1345037D"/>
    <w:multiLevelType w:val="singleLevel"/>
    <w:tmpl w:val="1345037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426D1218"/>
    <w:multiLevelType w:val="singleLevel"/>
    <w:tmpl w:val="426D1218"/>
    <w:lvl w:ilvl="0">
      <w:start w:val="1"/>
      <w:numFmt w:val="bullet"/>
      <w:pStyle w:val="1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3">
    <w:nsid w:val="607C45A4"/>
    <w:multiLevelType w:val="hybridMultilevel"/>
    <w:tmpl w:val="D6E6CC68"/>
    <w:lvl w:ilvl="0" w:tplc="766ED494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876ABA"/>
    <w:multiLevelType w:val="singleLevel"/>
    <w:tmpl w:val="6A876ABA"/>
    <w:lvl w:ilvl="0">
      <w:start w:val="5"/>
      <w:numFmt w:val="decimal"/>
      <w:suff w:val="nothing"/>
      <w:lvlText w:val="%1、"/>
      <w:lvlJc w:val="left"/>
    </w:lvl>
  </w:abstractNum>
  <w:abstractNum w:abstractNumId="15">
    <w:nsid w:val="7089025E"/>
    <w:multiLevelType w:val="singleLevel"/>
    <w:tmpl w:val="7089025E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5"/>
  </w:num>
  <w:num w:numId="13">
    <w:abstractNumId w:val="12"/>
  </w:num>
  <w:num w:numId="14">
    <w:abstractNumId w:val="14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797"/>
    <w:rsid w:val="00006663"/>
    <w:rsid w:val="0000715B"/>
    <w:rsid w:val="00007432"/>
    <w:rsid w:val="00007923"/>
    <w:rsid w:val="00014E77"/>
    <w:rsid w:val="00017275"/>
    <w:rsid w:val="00017433"/>
    <w:rsid w:val="0002206E"/>
    <w:rsid w:val="0002412F"/>
    <w:rsid w:val="00025C61"/>
    <w:rsid w:val="00030C1D"/>
    <w:rsid w:val="00041390"/>
    <w:rsid w:val="00043239"/>
    <w:rsid w:val="0004715F"/>
    <w:rsid w:val="0006073B"/>
    <w:rsid w:val="000666A3"/>
    <w:rsid w:val="00083E9E"/>
    <w:rsid w:val="00083F6D"/>
    <w:rsid w:val="00090036"/>
    <w:rsid w:val="000917AF"/>
    <w:rsid w:val="000921D2"/>
    <w:rsid w:val="00097881"/>
    <w:rsid w:val="000B29A6"/>
    <w:rsid w:val="000B4DA1"/>
    <w:rsid w:val="000B5729"/>
    <w:rsid w:val="000C60C1"/>
    <w:rsid w:val="000D75A9"/>
    <w:rsid w:val="000E2840"/>
    <w:rsid w:val="000E341A"/>
    <w:rsid w:val="000E6805"/>
    <w:rsid w:val="000E7E0B"/>
    <w:rsid w:val="000F0FCA"/>
    <w:rsid w:val="000F7171"/>
    <w:rsid w:val="000F7DFB"/>
    <w:rsid w:val="0010741B"/>
    <w:rsid w:val="00107FB8"/>
    <w:rsid w:val="00110642"/>
    <w:rsid w:val="00110FFF"/>
    <w:rsid w:val="00123A2A"/>
    <w:rsid w:val="00141B51"/>
    <w:rsid w:val="00147851"/>
    <w:rsid w:val="001737C5"/>
    <w:rsid w:val="00175A79"/>
    <w:rsid w:val="00175A8A"/>
    <w:rsid w:val="0017675C"/>
    <w:rsid w:val="001774D2"/>
    <w:rsid w:val="001934AE"/>
    <w:rsid w:val="001A3A5D"/>
    <w:rsid w:val="001B4D40"/>
    <w:rsid w:val="001E10EE"/>
    <w:rsid w:val="001E2241"/>
    <w:rsid w:val="001F2EFB"/>
    <w:rsid w:val="001F6E7B"/>
    <w:rsid w:val="00203717"/>
    <w:rsid w:val="0020656A"/>
    <w:rsid w:val="00207973"/>
    <w:rsid w:val="00210CB6"/>
    <w:rsid w:val="002128A4"/>
    <w:rsid w:val="002146CD"/>
    <w:rsid w:val="00214A29"/>
    <w:rsid w:val="00221084"/>
    <w:rsid w:val="0023039E"/>
    <w:rsid w:val="00237A35"/>
    <w:rsid w:val="00257716"/>
    <w:rsid w:val="00284E33"/>
    <w:rsid w:val="00286E4D"/>
    <w:rsid w:val="00287379"/>
    <w:rsid w:val="00292118"/>
    <w:rsid w:val="00292353"/>
    <w:rsid w:val="002978F9"/>
    <w:rsid w:val="002A241A"/>
    <w:rsid w:val="002B0D7B"/>
    <w:rsid w:val="002B5232"/>
    <w:rsid w:val="002B6F2F"/>
    <w:rsid w:val="002F1B1A"/>
    <w:rsid w:val="002F40DA"/>
    <w:rsid w:val="002F510E"/>
    <w:rsid w:val="0030393E"/>
    <w:rsid w:val="00303BD2"/>
    <w:rsid w:val="00313651"/>
    <w:rsid w:val="0032170D"/>
    <w:rsid w:val="003249B1"/>
    <w:rsid w:val="003336F6"/>
    <w:rsid w:val="003678E8"/>
    <w:rsid w:val="00395AA8"/>
    <w:rsid w:val="003A6E18"/>
    <w:rsid w:val="003C4C41"/>
    <w:rsid w:val="003D5B8B"/>
    <w:rsid w:val="003E5C6B"/>
    <w:rsid w:val="003E6121"/>
    <w:rsid w:val="003F2FF6"/>
    <w:rsid w:val="003F3240"/>
    <w:rsid w:val="003F4A49"/>
    <w:rsid w:val="003F6AE9"/>
    <w:rsid w:val="003F741C"/>
    <w:rsid w:val="00407797"/>
    <w:rsid w:val="004122A1"/>
    <w:rsid w:val="00412D95"/>
    <w:rsid w:val="004202AF"/>
    <w:rsid w:val="00421066"/>
    <w:rsid w:val="004472B4"/>
    <w:rsid w:val="004622BD"/>
    <w:rsid w:val="004658D0"/>
    <w:rsid w:val="00470E7B"/>
    <w:rsid w:val="00471121"/>
    <w:rsid w:val="00484BDD"/>
    <w:rsid w:val="00492A6A"/>
    <w:rsid w:val="00495569"/>
    <w:rsid w:val="00496068"/>
    <w:rsid w:val="004977CA"/>
    <w:rsid w:val="00497A39"/>
    <w:rsid w:val="004A252C"/>
    <w:rsid w:val="004B07F9"/>
    <w:rsid w:val="004B7CED"/>
    <w:rsid w:val="004C642E"/>
    <w:rsid w:val="004C7B57"/>
    <w:rsid w:val="004C7D36"/>
    <w:rsid w:val="004D2E62"/>
    <w:rsid w:val="004E0C9C"/>
    <w:rsid w:val="004E23E7"/>
    <w:rsid w:val="004E756D"/>
    <w:rsid w:val="004F01CF"/>
    <w:rsid w:val="004F13BA"/>
    <w:rsid w:val="004F64B6"/>
    <w:rsid w:val="004F7D53"/>
    <w:rsid w:val="00500E9A"/>
    <w:rsid w:val="00507929"/>
    <w:rsid w:val="005136CC"/>
    <w:rsid w:val="00515D21"/>
    <w:rsid w:val="0052147B"/>
    <w:rsid w:val="005215AA"/>
    <w:rsid w:val="00525ACC"/>
    <w:rsid w:val="0053176D"/>
    <w:rsid w:val="00533616"/>
    <w:rsid w:val="005358DE"/>
    <w:rsid w:val="00542BAE"/>
    <w:rsid w:val="00547BB8"/>
    <w:rsid w:val="005516AC"/>
    <w:rsid w:val="00572FF5"/>
    <w:rsid w:val="00580A2C"/>
    <w:rsid w:val="0058714D"/>
    <w:rsid w:val="005911F4"/>
    <w:rsid w:val="0059391F"/>
    <w:rsid w:val="00594E32"/>
    <w:rsid w:val="005A005A"/>
    <w:rsid w:val="005A1E23"/>
    <w:rsid w:val="005B6115"/>
    <w:rsid w:val="005B7DA1"/>
    <w:rsid w:val="005C07BA"/>
    <w:rsid w:val="005C1F0F"/>
    <w:rsid w:val="005C60D6"/>
    <w:rsid w:val="005E5201"/>
    <w:rsid w:val="005E7E04"/>
    <w:rsid w:val="00600EC9"/>
    <w:rsid w:val="006020E3"/>
    <w:rsid w:val="00603EDF"/>
    <w:rsid w:val="0061386C"/>
    <w:rsid w:val="00614D63"/>
    <w:rsid w:val="00614F33"/>
    <w:rsid w:val="00615C90"/>
    <w:rsid w:val="006165AB"/>
    <w:rsid w:val="00621B74"/>
    <w:rsid w:val="006322EF"/>
    <w:rsid w:val="00643DC0"/>
    <w:rsid w:val="0064721C"/>
    <w:rsid w:val="006507CA"/>
    <w:rsid w:val="006661FF"/>
    <w:rsid w:val="006676B4"/>
    <w:rsid w:val="0067579D"/>
    <w:rsid w:val="0068214A"/>
    <w:rsid w:val="0068270C"/>
    <w:rsid w:val="006847B4"/>
    <w:rsid w:val="0068499F"/>
    <w:rsid w:val="00685436"/>
    <w:rsid w:val="00685896"/>
    <w:rsid w:val="00687FA1"/>
    <w:rsid w:val="00693D44"/>
    <w:rsid w:val="006959E5"/>
    <w:rsid w:val="006A0A3C"/>
    <w:rsid w:val="006A4AB6"/>
    <w:rsid w:val="006A7319"/>
    <w:rsid w:val="006B2744"/>
    <w:rsid w:val="006B4B22"/>
    <w:rsid w:val="006C1041"/>
    <w:rsid w:val="006C1CE5"/>
    <w:rsid w:val="006E3045"/>
    <w:rsid w:val="006E308D"/>
    <w:rsid w:val="006E4232"/>
    <w:rsid w:val="006E6724"/>
    <w:rsid w:val="006F4685"/>
    <w:rsid w:val="007001C5"/>
    <w:rsid w:val="00702317"/>
    <w:rsid w:val="00702C31"/>
    <w:rsid w:val="00704473"/>
    <w:rsid w:val="00704F78"/>
    <w:rsid w:val="00706D88"/>
    <w:rsid w:val="0071007B"/>
    <w:rsid w:val="00713655"/>
    <w:rsid w:val="00720E7E"/>
    <w:rsid w:val="007565CC"/>
    <w:rsid w:val="007630BA"/>
    <w:rsid w:val="00767DF0"/>
    <w:rsid w:val="00771F44"/>
    <w:rsid w:val="00783289"/>
    <w:rsid w:val="007A1581"/>
    <w:rsid w:val="007B75E4"/>
    <w:rsid w:val="007B780B"/>
    <w:rsid w:val="007D388E"/>
    <w:rsid w:val="007D72DC"/>
    <w:rsid w:val="007E5051"/>
    <w:rsid w:val="00801A3A"/>
    <w:rsid w:val="0080725E"/>
    <w:rsid w:val="008072B2"/>
    <w:rsid w:val="008110C2"/>
    <w:rsid w:val="00815711"/>
    <w:rsid w:val="008228BD"/>
    <w:rsid w:val="00825348"/>
    <w:rsid w:val="008254CB"/>
    <w:rsid w:val="00856E44"/>
    <w:rsid w:val="00860CA6"/>
    <w:rsid w:val="0086680B"/>
    <w:rsid w:val="008717F2"/>
    <w:rsid w:val="00871AD5"/>
    <w:rsid w:val="00877865"/>
    <w:rsid w:val="00883CA2"/>
    <w:rsid w:val="00886CD0"/>
    <w:rsid w:val="00886F04"/>
    <w:rsid w:val="008928D0"/>
    <w:rsid w:val="00896AAF"/>
    <w:rsid w:val="00897435"/>
    <w:rsid w:val="00897A57"/>
    <w:rsid w:val="00897F7A"/>
    <w:rsid w:val="008B39FE"/>
    <w:rsid w:val="008B5C3D"/>
    <w:rsid w:val="008B6A09"/>
    <w:rsid w:val="008C0676"/>
    <w:rsid w:val="008C0BB2"/>
    <w:rsid w:val="008E1829"/>
    <w:rsid w:val="008E20DF"/>
    <w:rsid w:val="008E5013"/>
    <w:rsid w:val="008F52E6"/>
    <w:rsid w:val="00900E11"/>
    <w:rsid w:val="0090361B"/>
    <w:rsid w:val="00912808"/>
    <w:rsid w:val="00915C6D"/>
    <w:rsid w:val="00917A0D"/>
    <w:rsid w:val="0094720C"/>
    <w:rsid w:val="00955006"/>
    <w:rsid w:val="00960DFF"/>
    <w:rsid w:val="00964201"/>
    <w:rsid w:val="00970524"/>
    <w:rsid w:val="0097589C"/>
    <w:rsid w:val="00991DA1"/>
    <w:rsid w:val="00992A0D"/>
    <w:rsid w:val="00995F47"/>
    <w:rsid w:val="009A3D0E"/>
    <w:rsid w:val="009A60B8"/>
    <w:rsid w:val="009B1B99"/>
    <w:rsid w:val="009B30E0"/>
    <w:rsid w:val="009B39A8"/>
    <w:rsid w:val="009B5AA3"/>
    <w:rsid w:val="009E2F9B"/>
    <w:rsid w:val="009F2D5C"/>
    <w:rsid w:val="00A00C13"/>
    <w:rsid w:val="00A06D8D"/>
    <w:rsid w:val="00A116A9"/>
    <w:rsid w:val="00A13947"/>
    <w:rsid w:val="00A249FF"/>
    <w:rsid w:val="00A26FD3"/>
    <w:rsid w:val="00A37A5B"/>
    <w:rsid w:val="00A51D0C"/>
    <w:rsid w:val="00A64371"/>
    <w:rsid w:val="00A735BF"/>
    <w:rsid w:val="00A83596"/>
    <w:rsid w:val="00AB358E"/>
    <w:rsid w:val="00AC00B7"/>
    <w:rsid w:val="00AC2037"/>
    <w:rsid w:val="00AC3C18"/>
    <w:rsid w:val="00AD46D9"/>
    <w:rsid w:val="00AF6404"/>
    <w:rsid w:val="00B03D94"/>
    <w:rsid w:val="00B209C9"/>
    <w:rsid w:val="00B2447A"/>
    <w:rsid w:val="00B257EF"/>
    <w:rsid w:val="00B260B0"/>
    <w:rsid w:val="00B2697E"/>
    <w:rsid w:val="00B347A5"/>
    <w:rsid w:val="00B41C54"/>
    <w:rsid w:val="00B420A7"/>
    <w:rsid w:val="00B62179"/>
    <w:rsid w:val="00B662E9"/>
    <w:rsid w:val="00B670F7"/>
    <w:rsid w:val="00B75E26"/>
    <w:rsid w:val="00B76644"/>
    <w:rsid w:val="00B825F1"/>
    <w:rsid w:val="00B8595A"/>
    <w:rsid w:val="00B863CD"/>
    <w:rsid w:val="00B905CA"/>
    <w:rsid w:val="00B942E9"/>
    <w:rsid w:val="00B94AFF"/>
    <w:rsid w:val="00BF4D34"/>
    <w:rsid w:val="00BF52A2"/>
    <w:rsid w:val="00C0055D"/>
    <w:rsid w:val="00C0162E"/>
    <w:rsid w:val="00C10E54"/>
    <w:rsid w:val="00C12560"/>
    <w:rsid w:val="00C14EE2"/>
    <w:rsid w:val="00C222B6"/>
    <w:rsid w:val="00C637AC"/>
    <w:rsid w:val="00C76691"/>
    <w:rsid w:val="00C773C0"/>
    <w:rsid w:val="00C826BD"/>
    <w:rsid w:val="00C9046F"/>
    <w:rsid w:val="00C925D7"/>
    <w:rsid w:val="00C9417F"/>
    <w:rsid w:val="00CB4ADC"/>
    <w:rsid w:val="00CB4BFF"/>
    <w:rsid w:val="00CB505E"/>
    <w:rsid w:val="00CB7FF3"/>
    <w:rsid w:val="00CD6226"/>
    <w:rsid w:val="00CD78AA"/>
    <w:rsid w:val="00CE6BAA"/>
    <w:rsid w:val="00D00982"/>
    <w:rsid w:val="00D05DED"/>
    <w:rsid w:val="00D16EAD"/>
    <w:rsid w:val="00D2293D"/>
    <w:rsid w:val="00D23750"/>
    <w:rsid w:val="00D25310"/>
    <w:rsid w:val="00D34B22"/>
    <w:rsid w:val="00D350D2"/>
    <w:rsid w:val="00D35192"/>
    <w:rsid w:val="00D35A9F"/>
    <w:rsid w:val="00D43738"/>
    <w:rsid w:val="00D60252"/>
    <w:rsid w:val="00D71421"/>
    <w:rsid w:val="00D7547B"/>
    <w:rsid w:val="00D86A3F"/>
    <w:rsid w:val="00DA159D"/>
    <w:rsid w:val="00DB677F"/>
    <w:rsid w:val="00DB7188"/>
    <w:rsid w:val="00DC7B13"/>
    <w:rsid w:val="00DD179D"/>
    <w:rsid w:val="00DD1910"/>
    <w:rsid w:val="00DD3D59"/>
    <w:rsid w:val="00DD75D3"/>
    <w:rsid w:val="00E05B18"/>
    <w:rsid w:val="00E06A1E"/>
    <w:rsid w:val="00E07CDA"/>
    <w:rsid w:val="00E2433C"/>
    <w:rsid w:val="00E254AA"/>
    <w:rsid w:val="00E3591C"/>
    <w:rsid w:val="00E54A3C"/>
    <w:rsid w:val="00E571E5"/>
    <w:rsid w:val="00E57C02"/>
    <w:rsid w:val="00E62ADC"/>
    <w:rsid w:val="00E659AC"/>
    <w:rsid w:val="00E71DC7"/>
    <w:rsid w:val="00E723F6"/>
    <w:rsid w:val="00E72E41"/>
    <w:rsid w:val="00E75C1D"/>
    <w:rsid w:val="00E82303"/>
    <w:rsid w:val="00EA5FEB"/>
    <w:rsid w:val="00EB3672"/>
    <w:rsid w:val="00EB6D6D"/>
    <w:rsid w:val="00EC1BC6"/>
    <w:rsid w:val="00EC3369"/>
    <w:rsid w:val="00EC3F40"/>
    <w:rsid w:val="00ED487F"/>
    <w:rsid w:val="00ED683C"/>
    <w:rsid w:val="00ED69EF"/>
    <w:rsid w:val="00EE08D8"/>
    <w:rsid w:val="00EE387E"/>
    <w:rsid w:val="00EF055E"/>
    <w:rsid w:val="00EF11EB"/>
    <w:rsid w:val="00EF5C51"/>
    <w:rsid w:val="00EF67D6"/>
    <w:rsid w:val="00F011CC"/>
    <w:rsid w:val="00F131F6"/>
    <w:rsid w:val="00F17FAF"/>
    <w:rsid w:val="00F27D91"/>
    <w:rsid w:val="00F3331F"/>
    <w:rsid w:val="00F37B9D"/>
    <w:rsid w:val="00F54F96"/>
    <w:rsid w:val="00F66543"/>
    <w:rsid w:val="00F74B71"/>
    <w:rsid w:val="00F8391D"/>
    <w:rsid w:val="00FA4333"/>
    <w:rsid w:val="00FA435F"/>
    <w:rsid w:val="00FA7F5C"/>
    <w:rsid w:val="00FB4F28"/>
    <w:rsid w:val="00FB7CA9"/>
    <w:rsid w:val="00FC4552"/>
    <w:rsid w:val="00FC7840"/>
    <w:rsid w:val="00FC7C3E"/>
    <w:rsid w:val="00FD0282"/>
    <w:rsid w:val="00FE1AC6"/>
    <w:rsid w:val="00FE1B43"/>
    <w:rsid w:val="00FE2227"/>
    <w:rsid w:val="00FE35CB"/>
    <w:rsid w:val="00FE4C7B"/>
    <w:rsid w:val="00FF47CF"/>
    <w:rsid w:val="055B753C"/>
    <w:rsid w:val="07A559C0"/>
    <w:rsid w:val="14A61FF8"/>
    <w:rsid w:val="16102C3E"/>
    <w:rsid w:val="42AB146A"/>
    <w:rsid w:val="43AC64CE"/>
    <w:rsid w:val="4D254566"/>
    <w:rsid w:val="589279AD"/>
    <w:rsid w:val="5C042466"/>
    <w:rsid w:val="68615CCF"/>
    <w:rsid w:val="69134935"/>
    <w:rsid w:val="6BAC0AF5"/>
    <w:rsid w:val="70BC5647"/>
    <w:rsid w:val="786A3F97"/>
    <w:rsid w:val="7BBD70E1"/>
    <w:rsid w:val="7CA7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BC88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Normal Indent" w:uiPriority="0"/>
    <w:lsdException w:name="index heading" w:uiPriority="0" w:unhideWhenUsed="0"/>
    <w:lsdException w:name="caption" w:uiPriority="35" w:qFormat="1"/>
    <w:lsdException w:name="page number" w:uiPriority="0" w:unhideWhenUsed="0"/>
    <w:lsdException w:name="List Bullet" w:semiHidden="0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semiHidden="0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List 3"/>
    <w:basedOn w:val="a0"/>
    <w:unhideWhenUsed/>
    <w:pPr>
      <w:ind w:leftChars="400" w:left="100" w:hangingChars="200" w:hanging="200"/>
      <w:contextualSpacing/>
    </w:pPr>
  </w:style>
  <w:style w:type="paragraph" w:styleId="70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0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0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Char1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8">
    <w:name w:val="annotation text"/>
    <w:basedOn w:val="a0"/>
    <w:link w:val="Char10"/>
    <w:uiPriority w:val="99"/>
    <w:semiHidden/>
    <w:unhideWhenUsed/>
  </w:style>
  <w:style w:type="paragraph" w:styleId="33">
    <w:name w:val="Body Text 3"/>
    <w:basedOn w:val="a0"/>
    <w:link w:val="3Char1"/>
    <w:unhideWhenUsed/>
    <w:pPr>
      <w:spacing w:after="120"/>
    </w:pPr>
    <w:rPr>
      <w:sz w:val="16"/>
      <w:szCs w:val="16"/>
    </w:rPr>
  </w:style>
  <w:style w:type="paragraph" w:styleId="34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9">
    <w:name w:val="Body Text"/>
    <w:basedOn w:val="a0"/>
    <w:link w:val="Char11"/>
    <w:unhideWhenUsed/>
    <w:pPr>
      <w:spacing w:after="120"/>
    </w:pPr>
  </w:style>
  <w:style w:type="paragraph" w:styleId="aa">
    <w:name w:val="Body Text Indent"/>
    <w:basedOn w:val="a0"/>
    <w:link w:val="Char12"/>
    <w:unhideWhenUsed/>
    <w:pPr>
      <w:spacing w:after="120"/>
      <w:ind w:leftChars="200" w:left="420"/>
    </w:pPr>
  </w:style>
  <w:style w:type="paragraph" w:styleId="35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2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50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36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2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80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3">
    <w:name w:val="Body Text Indent 2"/>
    <w:basedOn w:val="a0"/>
    <w:link w:val="2Char1"/>
    <w:unhideWhenUsed/>
    <w:pPr>
      <w:spacing w:after="120" w:line="480" w:lineRule="auto"/>
      <w:ind w:leftChars="200" w:left="420"/>
    </w:pPr>
  </w:style>
  <w:style w:type="paragraph" w:styleId="ab">
    <w:name w:val="Balloon Text"/>
    <w:basedOn w:val="a0"/>
    <w:link w:val="Char13"/>
    <w:unhideWhenUsed/>
    <w:rPr>
      <w:sz w:val="18"/>
      <w:szCs w:val="18"/>
    </w:rPr>
  </w:style>
  <w:style w:type="paragraph" w:styleId="ac">
    <w:name w:val="footer"/>
    <w:basedOn w:val="a0"/>
    <w:link w:val="Char1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0"/>
    <w:link w:val="Char1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e">
    <w:name w:val="index heading"/>
    <w:basedOn w:val="a0"/>
    <w:next w:val="a0"/>
    <w:semiHidden/>
  </w:style>
  <w:style w:type="paragraph" w:styleId="af">
    <w:name w:val="Subtitle"/>
    <w:basedOn w:val="a0"/>
    <w:next w:val="a0"/>
    <w:link w:val="Char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60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7">
    <w:name w:val="Body Text Indent 3"/>
    <w:basedOn w:val="a0"/>
    <w:link w:val="3Char10"/>
    <w:unhideWhenUsed/>
    <w:pPr>
      <w:spacing w:after="120"/>
      <w:ind w:leftChars="200" w:left="420"/>
    </w:pPr>
    <w:rPr>
      <w:sz w:val="16"/>
      <w:szCs w:val="16"/>
    </w:rPr>
  </w:style>
  <w:style w:type="paragraph" w:styleId="24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Char1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0">
    <w:name w:val="Title"/>
    <w:basedOn w:val="a0"/>
    <w:next w:val="a0"/>
    <w:link w:val="Char0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1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table" w:styleId="af2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page number"/>
    <w:basedOn w:val="a1"/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uiPriority w:val="99"/>
    <w:rPr>
      <w:color w:val="0000FF"/>
      <w:u w:val="single"/>
    </w:rPr>
  </w:style>
  <w:style w:type="character" w:styleId="af7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Char">
    <w:name w:val="标题 1 Char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d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c"/>
    <w:link w:val="Char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5"/>
    <w:uiPriority w:val="99"/>
    <w:semiHidden/>
    <w:pPr>
      <w:shd w:val="clear" w:color="auto" w:fill="000080"/>
    </w:pPr>
  </w:style>
  <w:style w:type="character" w:customStyle="1" w:styleId="Char5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a"/>
    <w:link w:val="Char6"/>
    <w:pPr>
      <w:tabs>
        <w:tab w:val="left" w:pos="1275"/>
      </w:tabs>
      <w:spacing w:before="120"/>
      <w:ind w:firstLineChars="200" w:firstLine="420"/>
    </w:pPr>
  </w:style>
  <w:style w:type="character" w:customStyle="1" w:styleId="Char6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3"/>
    <w:link w:val="2Char0"/>
    <w:pPr>
      <w:ind w:left="425" w:firstLine="425"/>
    </w:pPr>
  </w:style>
  <w:style w:type="character" w:customStyle="1" w:styleId="2Char0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7"/>
    <w:link w:val="3Char0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0">
    <w:name w:val="标题 Char"/>
    <w:basedOn w:val="a1"/>
    <w:link w:val="af0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9"/>
    <w:link w:val="Char7"/>
    <w:rPr>
      <w:rFonts w:ascii="Arial Narrow" w:hAnsi="Arial Narrow"/>
      <w:color w:val="080808"/>
      <w:szCs w:val="28"/>
    </w:rPr>
  </w:style>
  <w:style w:type="character" w:customStyle="1" w:styleId="Char7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0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5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2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2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4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0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8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9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a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b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b"/>
    <w:link w:val="Char8"/>
    <w:semiHidden/>
    <w:rPr>
      <w:sz w:val="18"/>
      <w:szCs w:val="18"/>
    </w:rPr>
  </w:style>
  <w:style w:type="character" w:customStyle="1" w:styleId="Char8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3"/>
    <w:link w:val="3Char2"/>
    <w:pPr>
      <w:spacing w:line="0" w:lineRule="atLeast"/>
      <w:jc w:val="center"/>
    </w:pPr>
    <w:rPr>
      <w:color w:val="000000"/>
      <w:szCs w:val="20"/>
    </w:rPr>
  </w:style>
  <w:style w:type="character" w:customStyle="1" w:styleId="3Char2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c"/>
    <w:uiPriority w:val="34"/>
    <w:qFormat/>
    <w:pPr>
      <w:ind w:left="720"/>
      <w:contextualSpacing/>
    </w:pPr>
  </w:style>
  <w:style w:type="paragraph" w:styleId="afc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">
    <w:name w:val="副标题 Char"/>
    <w:basedOn w:val="a1"/>
    <w:link w:val="af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d"/>
    <w:uiPriority w:val="1"/>
    <w:qFormat/>
    <w:rPr>
      <w:sz w:val="22"/>
      <w:szCs w:val="22"/>
    </w:rPr>
  </w:style>
  <w:style w:type="paragraph" w:styleId="afd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Char9">
    <w:name w:val="引用 Char"/>
    <w:basedOn w:val="a1"/>
    <w:link w:val="afe"/>
    <w:uiPriority w:val="29"/>
    <w:rPr>
      <w:i/>
      <w:iCs/>
      <w:color w:val="000000"/>
      <w:kern w:val="0"/>
      <w:sz w:val="22"/>
    </w:rPr>
  </w:style>
  <w:style w:type="paragraph" w:styleId="afe">
    <w:name w:val="Quote"/>
    <w:basedOn w:val="a0"/>
    <w:next w:val="a0"/>
    <w:link w:val="Char9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a">
    <w:name w:val="明显引用 Char"/>
    <w:basedOn w:val="a1"/>
    <w:link w:val="aff"/>
    <w:uiPriority w:val="30"/>
    <w:rPr>
      <w:b/>
      <w:bCs/>
      <w:i/>
      <w:iCs/>
      <w:color w:val="4F81BD"/>
      <w:kern w:val="0"/>
      <w:sz w:val="22"/>
    </w:rPr>
  </w:style>
  <w:style w:type="paragraph" w:styleId="aff">
    <w:name w:val="Intense Quote"/>
    <w:basedOn w:val="a0"/>
    <w:next w:val="a0"/>
    <w:link w:val="Char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8"/>
    <w:link w:val="Charb"/>
    <w:uiPriority w:val="99"/>
    <w:semiHidden/>
    <w:unhideWhenUsed/>
  </w:style>
  <w:style w:type="character" w:customStyle="1" w:styleId="Charb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8"/>
    <w:next w:val="a8"/>
    <w:uiPriority w:val="99"/>
    <w:semiHidden/>
    <w:unhideWhenUsed/>
    <w:rPr>
      <w:b/>
      <w:bCs/>
    </w:rPr>
  </w:style>
  <w:style w:type="character" w:customStyle="1" w:styleId="Char2">
    <w:name w:val="批注主题 Char"/>
    <w:basedOn w:val="Charb"/>
    <w:link w:val="af1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0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Char15">
    <w:name w:val="页眉 Char1"/>
    <w:basedOn w:val="a1"/>
    <w:link w:val="ad"/>
    <w:uiPriority w:val="99"/>
    <w:semiHidden/>
    <w:rPr>
      <w:sz w:val="18"/>
      <w:szCs w:val="18"/>
    </w:rPr>
  </w:style>
  <w:style w:type="character" w:customStyle="1" w:styleId="Char14">
    <w:name w:val="页脚 Char1"/>
    <w:basedOn w:val="a1"/>
    <w:link w:val="ac"/>
    <w:uiPriority w:val="99"/>
    <w:semiHidden/>
    <w:rPr>
      <w:sz w:val="18"/>
      <w:szCs w:val="18"/>
    </w:rPr>
  </w:style>
  <w:style w:type="character" w:customStyle="1" w:styleId="HTMLChar1">
    <w:name w:val="HTML 预设格式 Char1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Char1">
    <w:name w:val="文档结构图 Char1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12">
    <w:name w:val="正文文本缩进 Char1"/>
    <w:basedOn w:val="a1"/>
    <w:link w:val="aa"/>
    <w:uiPriority w:val="99"/>
    <w:semiHidden/>
  </w:style>
  <w:style w:type="character" w:customStyle="1" w:styleId="2Char1">
    <w:name w:val="正文文本缩进 2 Char1"/>
    <w:basedOn w:val="a1"/>
    <w:link w:val="23"/>
    <w:uiPriority w:val="99"/>
    <w:semiHidden/>
  </w:style>
  <w:style w:type="character" w:customStyle="1" w:styleId="3Char10">
    <w:name w:val="正文文本缩进 3 Char1"/>
    <w:basedOn w:val="a1"/>
    <w:link w:val="37"/>
    <w:uiPriority w:val="99"/>
    <w:semiHidden/>
    <w:rPr>
      <w:sz w:val="16"/>
      <w:szCs w:val="16"/>
    </w:rPr>
  </w:style>
  <w:style w:type="character" w:customStyle="1" w:styleId="Char16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1">
    <w:name w:val="正文文本 Char1"/>
    <w:basedOn w:val="a1"/>
    <w:link w:val="a9"/>
    <w:uiPriority w:val="99"/>
    <w:semiHidden/>
  </w:style>
  <w:style w:type="character" w:customStyle="1" w:styleId="Char13">
    <w:name w:val="批注框文本 Char1"/>
    <w:basedOn w:val="a1"/>
    <w:link w:val="ab"/>
    <w:uiPriority w:val="99"/>
    <w:rPr>
      <w:sz w:val="18"/>
      <w:szCs w:val="18"/>
    </w:rPr>
  </w:style>
  <w:style w:type="character" w:customStyle="1" w:styleId="3Char1">
    <w:name w:val="正文文本 3 Char1"/>
    <w:basedOn w:val="a1"/>
    <w:link w:val="33"/>
    <w:uiPriority w:val="99"/>
    <w:semiHidden/>
    <w:rPr>
      <w:sz w:val="16"/>
      <w:szCs w:val="16"/>
    </w:rPr>
  </w:style>
  <w:style w:type="character" w:customStyle="1" w:styleId="Char17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8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9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6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7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8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9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Char10">
    <w:name w:val="批注文字 Char1"/>
    <w:basedOn w:val="a1"/>
    <w:link w:val="a8"/>
    <w:uiPriority w:val="99"/>
    <w:semiHidden/>
  </w:style>
  <w:style w:type="character" w:customStyle="1" w:styleId="Char1a">
    <w:name w:val="批注主题 Char1"/>
    <w:basedOn w:val="Char10"/>
    <w:uiPriority w:val="99"/>
    <w:semiHidden/>
    <w:rPr>
      <w:b/>
      <w:bCs/>
    </w:rPr>
  </w:style>
  <w:style w:type="paragraph" w:customStyle="1" w:styleId="TOC2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Normal Indent" w:uiPriority="0"/>
    <w:lsdException w:name="index heading" w:uiPriority="0" w:unhideWhenUsed="0"/>
    <w:lsdException w:name="caption" w:uiPriority="35" w:qFormat="1"/>
    <w:lsdException w:name="page number" w:uiPriority="0" w:unhideWhenUsed="0"/>
    <w:lsdException w:name="List Bullet" w:semiHidden="0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semiHidden="0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List 3"/>
    <w:basedOn w:val="a0"/>
    <w:unhideWhenUsed/>
    <w:pPr>
      <w:ind w:leftChars="400" w:left="100" w:hangingChars="200" w:hanging="200"/>
      <w:contextualSpacing/>
    </w:pPr>
  </w:style>
  <w:style w:type="paragraph" w:styleId="70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0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0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Char1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8">
    <w:name w:val="annotation text"/>
    <w:basedOn w:val="a0"/>
    <w:link w:val="Char10"/>
    <w:uiPriority w:val="99"/>
    <w:semiHidden/>
    <w:unhideWhenUsed/>
  </w:style>
  <w:style w:type="paragraph" w:styleId="33">
    <w:name w:val="Body Text 3"/>
    <w:basedOn w:val="a0"/>
    <w:link w:val="3Char1"/>
    <w:unhideWhenUsed/>
    <w:pPr>
      <w:spacing w:after="120"/>
    </w:pPr>
    <w:rPr>
      <w:sz w:val="16"/>
      <w:szCs w:val="16"/>
    </w:rPr>
  </w:style>
  <w:style w:type="paragraph" w:styleId="34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9">
    <w:name w:val="Body Text"/>
    <w:basedOn w:val="a0"/>
    <w:link w:val="Char11"/>
    <w:unhideWhenUsed/>
    <w:pPr>
      <w:spacing w:after="120"/>
    </w:pPr>
  </w:style>
  <w:style w:type="paragraph" w:styleId="aa">
    <w:name w:val="Body Text Indent"/>
    <w:basedOn w:val="a0"/>
    <w:link w:val="Char12"/>
    <w:unhideWhenUsed/>
    <w:pPr>
      <w:spacing w:after="120"/>
      <w:ind w:leftChars="200" w:left="420"/>
    </w:pPr>
  </w:style>
  <w:style w:type="paragraph" w:styleId="35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2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50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36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2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80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3">
    <w:name w:val="Body Text Indent 2"/>
    <w:basedOn w:val="a0"/>
    <w:link w:val="2Char1"/>
    <w:unhideWhenUsed/>
    <w:pPr>
      <w:spacing w:after="120" w:line="480" w:lineRule="auto"/>
      <w:ind w:leftChars="200" w:left="420"/>
    </w:pPr>
  </w:style>
  <w:style w:type="paragraph" w:styleId="ab">
    <w:name w:val="Balloon Text"/>
    <w:basedOn w:val="a0"/>
    <w:link w:val="Char13"/>
    <w:unhideWhenUsed/>
    <w:rPr>
      <w:sz w:val="18"/>
      <w:szCs w:val="18"/>
    </w:rPr>
  </w:style>
  <w:style w:type="paragraph" w:styleId="ac">
    <w:name w:val="footer"/>
    <w:basedOn w:val="a0"/>
    <w:link w:val="Char1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0"/>
    <w:link w:val="Char1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e">
    <w:name w:val="index heading"/>
    <w:basedOn w:val="a0"/>
    <w:next w:val="a0"/>
    <w:semiHidden/>
  </w:style>
  <w:style w:type="paragraph" w:styleId="af">
    <w:name w:val="Subtitle"/>
    <w:basedOn w:val="a0"/>
    <w:next w:val="a0"/>
    <w:link w:val="Char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60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7">
    <w:name w:val="Body Text Indent 3"/>
    <w:basedOn w:val="a0"/>
    <w:link w:val="3Char10"/>
    <w:unhideWhenUsed/>
    <w:pPr>
      <w:spacing w:after="120"/>
      <w:ind w:leftChars="200" w:left="420"/>
    </w:pPr>
    <w:rPr>
      <w:sz w:val="16"/>
      <w:szCs w:val="16"/>
    </w:rPr>
  </w:style>
  <w:style w:type="paragraph" w:styleId="24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Char1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0">
    <w:name w:val="Title"/>
    <w:basedOn w:val="a0"/>
    <w:next w:val="a0"/>
    <w:link w:val="Char0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1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table" w:styleId="af2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page number"/>
    <w:basedOn w:val="a1"/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uiPriority w:val="99"/>
    <w:rPr>
      <w:color w:val="0000FF"/>
      <w:u w:val="single"/>
    </w:rPr>
  </w:style>
  <w:style w:type="character" w:styleId="af7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Char">
    <w:name w:val="标题 1 Char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d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c"/>
    <w:link w:val="Char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5"/>
    <w:uiPriority w:val="99"/>
    <w:semiHidden/>
    <w:pPr>
      <w:shd w:val="clear" w:color="auto" w:fill="000080"/>
    </w:pPr>
  </w:style>
  <w:style w:type="character" w:customStyle="1" w:styleId="Char5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a"/>
    <w:link w:val="Char6"/>
    <w:pPr>
      <w:tabs>
        <w:tab w:val="left" w:pos="1275"/>
      </w:tabs>
      <w:spacing w:before="120"/>
      <w:ind w:firstLineChars="200" w:firstLine="420"/>
    </w:pPr>
  </w:style>
  <w:style w:type="character" w:customStyle="1" w:styleId="Char6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3"/>
    <w:link w:val="2Char0"/>
    <w:pPr>
      <w:ind w:left="425" w:firstLine="425"/>
    </w:pPr>
  </w:style>
  <w:style w:type="character" w:customStyle="1" w:styleId="2Char0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7"/>
    <w:link w:val="3Char0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0">
    <w:name w:val="标题 Char"/>
    <w:basedOn w:val="a1"/>
    <w:link w:val="af0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9"/>
    <w:link w:val="Char7"/>
    <w:rPr>
      <w:rFonts w:ascii="Arial Narrow" w:hAnsi="Arial Narrow"/>
      <w:color w:val="080808"/>
      <w:szCs w:val="28"/>
    </w:rPr>
  </w:style>
  <w:style w:type="character" w:customStyle="1" w:styleId="Char7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0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5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2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2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4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0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8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9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a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b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b"/>
    <w:link w:val="Char8"/>
    <w:semiHidden/>
    <w:rPr>
      <w:sz w:val="18"/>
      <w:szCs w:val="18"/>
    </w:rPr>
  </w:style>
  <w:style w:type="character" w:customStyle="1" w:styleId="Char8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3"/>
    <w:link w:val="3Char2"/>
    <w:pPr>
      <w:spacing w:line="0" w:lineRule="atLeast"/>
      <w:jc w:val="center"/>
    </w:pPr>
    <w:rPr>
      <w:color w:val="000000"/>
      <w:szCs w:val="20"/>
    </w:rPr>
  </w:style>
  <w:style w:type="character" w:customStyle="1" w:styleId="3Char2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c"/>
    <w:uiPriority w:val="34"/>
    <w:qFormat/>
    <w:pPr>
      <w:ind w:left="720"/>
      <w:contextualSpacing/>
    </w:pPr>
  </w:style>
  <w:style w:type="paragraph" w:styleId="afc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">
    <w:name w:val="副标题 Char"/>
    <w:basedOn w:val="a1"/>
    <w:link w:val="af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d"/>
    <w:uiPriority w:val="1"/>
    <w:qFormat/>
    <w:rPr>
      <w:sz w:val="22"/>
      <w:szCs w:val="22"/>
    </w:rPr>
  </w:style>
  <w:style w:type="paragraph" w:styleId="afd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Char9">
    <w:name w:val="引用 Char"/>
    <w:basedOn w:val="a1"/>
    <w:link w:val="afe"/>
    <w:uiPriority w:val="29"/>
    <w:rPr>
      <w:i/>
      <w:iCs/>
      <w:color w:val="000000"/>
      <w:kern w:val="0"/>
      <w:sz w:val="22"/>
    </w:rPr>
  </w:style>
  <w:style w:type="paragraph" w:styleId="afe">
    <w:name w:val="Quote"/>
    <w:basedOn w:val="a0"/>
    <w:next w:val="a0"/>
    <w:link w:val="Char9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a">
    <w:name w:val="明显引用 Char"/>
    <w:basedOn w:val="a1"/>
    <w:link w:val="aff"/>
    <w:uiPriority w:val="30"/>
    <w:rPr>
      <w:b/>
      <w:bCs/>
      <w:i/>
      <w:iCs/>
      <w:color w:val="4F81BD"/>
      <w:kern w:val="0"/>
      <w:sz w:val="22"/>
    </w:rPr>
  </w:style>
  <w:style w:type="paragraph" w:styleId="aff">
    <w:name w:val="Intense Quote"/>
    <w:basedOn w:val="a0"/>
    <w:next w:val="a0"/>
    <w:link w:val="Char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8"/>
    <w:link w:val="Charb"/>
    <w:uiPriority w:val="99"/>
    <w:semiHidden/>
    <w:unhideWhenUsed/>
  </w:style>
  <w:style w:type="character" w:customStyle="1" w:styleId="Charb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8"/>
    <w:next w:val="a8"/>
    <w:uiPriority w:val="99"/>
    <w:semiHidden/>
    <w:unhideWhenUsed/>
    <w:rPr>
      <w:b/>
      <w:bCs/>
    </w:rPr>
  </w:style>
  <w:style w:type="character" w:customStyle="1" w:styleId="Char2">
    <w:name w:val="批注主题 Char"/>
    <w:basedOn w:val="Charb"/>
    <w:link w:val="af1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0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Char15">
    <w:name w:val="页眉 Char1"/>
    <w:basedOn w:val="a1"/>
    <w:link w:val="ad"/>
    <w:uiPriority w:val="99"/>
    <w:semiHidden/>
    <w:rPr>
      <w:sz w:val="18"/>
      <w:szCs w:val="18"/>
    </w:rPr>
  </w:style>
  <w:style w:type="character" w:customStyle="1" w:styleId="Char14">
    <w:name w:val="页脚 Char1"/>
    <w:basedOn w:val="a1"/>
    <w:link w:val="ac"/>
    <w:uiPriority w:val="99"/>
    <w:semiHidden/>
    <w:rPr>
      <w:sz w:val="18"/>
      <w:szCs w:val="18"/>
    </w:rPr>
  </w:style>
  <w:style w:type="character" w:customStyle="1" w:styleId="HTMLChar1">
    <w:name w:val="HTML 预设格式 Char1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Char1">
    <w:name w:val="文档结构图 Char1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12">
    <w:name w:val="正文文本缩进 Char1"/>
    <w:basedOn w:val="a1"/>
    <w:link w:val="aa"/>
    <w:uiPriority w:val="99"/>
    <w:semiHidden/>
  </w:style>
  <w:style w:type="character" w:customStyle="1" w:styleId="2Char1">
    <w:name w:val="正文文本缩进 2 Char1"/>
    <w:basedOn w:val="a1"/>
    <w:link w:val="23"/>
    <w:uiPriority w:val="99"/>
    <w:semiHidden/>
  </w:style>
  <w:style w:type="character" w:customStyle="1" w:styleId="3Char10">
    <w:name w:val="正文文本缩进 3 Char1"/>
    <w:basedOn w:val="a1"/>
    <w:link w:val="37"/>
    <w:uiPriority w:val="99"/>
    <w:semiHidden/>
    <w:rPr>
      <w:sz w:val="16"/>
      <w:szCs w:val="16"/>
    </w:rPr>
  </w:style>
  <w:style w:type="character" w:customStyle="1" w:styleId="Char16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1">
    <w:name w:val="正文文本 Char1"/>
    <w:basedOn w:val="a1"/>
    <w:link w:val="a9"/>
    <w:uiPriority w:val="99"/>
    <w:semiHidden/>
  </w:style>
  <w:style w:type="character" w:customStyle="1" w:styleId="Char13">
    <w:name w:val="批注框文本 Char1"/>
    <w:basedOn w:val="a1"/>
    <w:link w:val="ab"/>
    <w:uiPriority w:val="99"/>
    <w:rPr>
      <w:sz w:val="18"/>
      <w:szCs w:val="18"/>
    </w:rPr>
  </w:style>
  <w:style w:type="character" w:customStyle="1" w:styleId="3Char1">
    <w:name w:val="正文文本 3 Char1"/>
    <w:basedOn w:val="a1"/>
    <w:link w:val="33"/>
    <w:uiPriority w:val="99"/>
    <w:semiHidden/>
    <w:rPr>
      <w:sz w:val="16"/>
      <w:szCs w:val="16"/>
    </w:rPr>
  </w:style>
  <w:style w:type="character" w:customStyle="1" w:styleId="Char17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8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9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6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7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8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9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Char10">
    <w:name w:val="批注文字 Char1"/>
    <w:basedOn w:val="a1"/>
    <w:link w:val="a8"/>
    <w:uiPriority w:val="99"/>
    <w:semiHidden/>
  </w:style>
  <w:style w:type="character" w:customStyle="1" w:styleId="Char1a">
    <w:name w:val="批注主题 Char1"/>
    <w:basedOn w:val="Char10"/>
    <w:uiPriority w:val="99"/>
    <w:semiHidden/>
    <w:rPr>
      <w:b/>
      <w:bCs/>
    </w:rPr>
  </w:style>
  <w:style w:type="paragraph" w:customStyle="1" w:styleId="TOC2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0B6BFA-7DFC-47A8-B3EC-83BCAACBA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51</Pages>
  <Words>2130</Words>
  <Characters>12142</Characters>
  <Application>Microsoft Office Word</Application>
  <DocSecurity>0</DocSecurity>
  <Lines>101</Lines>
  <Paragraphs>28</Paragraphs>
  <ScaleCrop>false</ScaleCrop>
  <Company/>
  <LinksUpToDate>false</LinksUpToDate>
  <CharactersWithSpaces>14244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ly</cp:lastModifiedBy>
  <cp:revision>261</cp:revision>
  <dcterms:created xsi:type="dcterms:W3CDTF">2019-06-27T07:15:00Z</dcterms:created>
  <dcterms:modified xsi:type="dcterms:W3CDTF">2019-07-05T03:09:00Z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