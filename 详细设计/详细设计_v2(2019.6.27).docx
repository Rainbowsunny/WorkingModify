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margin" w:tblpY="-231"/>
        <w:tblOverlap w:val="never"/>
        <w:tblW w:w="34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5"/>
        <w:gridCol w:w="1980"/>
      </w:tblGrid>
      <w:tr w:rsidR="009B39A8" w14:paraId="1F2E65AA" w14:textId="77777777">
        <w:tc>
          <w:tcPr>
            <w:tcW w:w="1435" w:type="dxa"/>
          </w:tcPr>
          <w:p w14:paraId="701E8CBC" w14:textId="77777777" w:rsidR="009B39A8" w:rsidRDefault="00825348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项目编号</w:t>
            </w:r>
          </w:p>
        </w:tc>
        <w:tc>
          <w:tcPr>
            <w:tcW w:w="1980" w:type="dxa"/>
          </w:tcPr>
          <w:p w14:paraId="5F0A09FF" w14:textId="5B8023DC" w:rsidR="009B39A8" w:rsidRDefault="00693D44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 w:hint="eastAsia"/>
                <w:b/>
                <w:sz w:val="21"/>
              </w:rPr>
              <w:t>ZYPI001</w:t>
            </w:r>
          </w:p>
        </w:tc>
      </w:tr>
      <w:tr w:rsidR="009B39A8" w14:paraId="18CDE2C9" w14:textId="77777777">
        <w:trPr>
          <w:trHeight w:val="351"/>
        </w:trPr>
        <w:tc>
          <w:tcPr>
            <w:tcW w:w="1435" w:type="dxa"/>
          </w:tcPr>
          <w:p w14:paraId="51FEDF0F" w14:textId="77777777" w:rsidR="009B39A8" w:rsidRDefault="00825348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文档编号</w:t>
            </w:r>
          </w:p>
        </w:tc>
        <w:tc>
          <w:tcPr>
            <w:tcW w:w="1980" w:type="dxa"/>
          </w:tcPr>
          <w:p w14:paraId="39C0140C" w14:textId="5DEC8457" w:rsidR="009B39A8" w:rsidRDefault="00693D44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 w:hint="eastAsia"/>
                <w:b/>
                <w:sz w:val="21"/>
              </w:rPr>
              <w:t>004</w:t>
            </w:r>
          </w:p>
        </w:tc>
      </w:tr>
      <w:tr w:rsidR="009B39A8" w14:paraId="56B0A285" w14:textId="77777777">
        <w:tc>
          <w:tcPr>
            <w:tcW w:w="1435" w:type="dxa"/>
          </w:tcPr>
          <w:p w14:paraId="2D81E501" w14:textId="77777777" w:rsidR="009B39A8" w:rsidRDefault="00825348">
            <w:pPr>
              <w:spacing w:after="0"/>
              <w:jc w:val="distribute"/>
              <w:rPr>
                <w:rFonts w:ascii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</w:rPr>
              <w:t>密级</w:t>
            </w:r>
          </w:p>
        </w:tc>
        <w:tc>
          <w:tcPr>
            <w:tcW w:w="1980" w:type="dxa"/>
          </w:tcPr>
          <w:p w14:paraId="6B3B22BD" w14:textId="4DBE5A0D" w:rsidR="009B39A8" w:rsidRDefault="00693D44">
            <w:pPr>
              <w:spacing w:after="0"/>
              <w:rPr>
                <w:rFonts w:ascii="Times New Roman" w:hAnsi="Times New Roman" w:cs="Times New Roman"/>
                <w:b/>
                <w:sz w:val="21"/>
              </w:rPr>
            </w:pPr>
            <w:r>
              <w:rPr>
                <w:rFonts w:ascii="Times New Roman" w:hAnsi="Times New Roman" w:cs="Times New Roman" w:hint="eastAsia"/>
                <w:b/>
                <w:sz w:val="21"/>
              </w:rPr>
              <w:t>秘密</w:t>
            </w:r>
          </w:p>
        </w:tc>
      </w:tr>
    </w:tbl>
    <w:p w14:paraId="5157BDE1" w14:textId="77777777" w:rsidR="009B39A8" w:rsidRDefault="009B39A8">
      <w:pPr>
        <w:spacing w:after="0"/>
        <w:rPr>
          <w:rFonts w:ascii="Times New Roman" w:hAnsi="Times New Roman" w:cs="Times New Roman"/>
        </w:rPr>
      </w:pPr>
    </w:p>
    <w:p w14:paraId="2E1C3A5B" w14:textId="77777777" w:rsidR="009B39A8" w:rsidRDefault="009B39A8">
      <w:pPr>
        <w:spacing w:after="0"/>
        <w:rPr>
          <w:rFonts w:ascii="Times New Roman" w:hAnsi="Times New Roman" w:cs="Times New Roman"/>
        </w:rPr>
      </w:pPr>
    </w:p>
    <w:p w14:paraId="0BF771D4" w14:textId="77777777" w:rsidR="009B39A8" w:rsidRDefault="009B39A8">
      <w:pPr>
        <w:spacing w:after="0"/>
        <w:rPr>
          <w:rFonts w:ascii="Times New Roman" w:hAnsi="Times New Roman" w:cs="Times New Roman"/>
        </w:rPr>
      </w:pPr>
    </w:p>
    <w:p w14:paraId="2ED69168" w14:textId="77777777" w:rsidR="009B39A8" w:rsidRDefault="009B39A8"/>
    <w:p w14:paraId="78950FE1" w14:textId="77777777" w:rsidR="009B39A8" w:rsidRDefault="009B39A8">
      <w:pPr>
        <w:jc w:val="center"/>
      </w:pPr>
    </w:p>
    <w:p w14:paraId="098F276C" w14:textId="77777777" w:rsidR="009B39A8" w:rsidRDefault="009B39A8">
      <w:pPr>
        <w:jc w:val="center"/>
      </w:pPr>
    </w:p>
    <w:p w14:paraId="53E8174D" w14:textId="77777777" w:rsidR="009B39A8" w:rsidRDefault="0080725E">
      <w:pPr>
        <w:jc w:val="center"/>
        <w:rPr>
          <w:rFonts w:ascii="黑体" w:eastAsia="黑体" w:hAnsi="黑体"/>
          <w:b/>
          <w:sz w:val="56"/>
          <w:szCs w:val="56"/>
        </w:rPr>
      </w:pPr>
      <w:r>
        <w:rPr>
          <w:rFonts w:ascii="黑体" w:eastAsia="黑体" w:hAnsi="黑体" w:hint="eastAsia"/>
          <w:b/>
          <w:sz w:val="56"/>
          <w:szCs w:val="56"/>
        </w:rPr>
        <w:t>作业批改系统</w:t>
      </w:r>
      <w:r w:rsidR="00825348">
        <w:rPr>
          <w:rFonts w:ascii="黑体" w:eastAsia="黑体" w:hAnsi="黑体" w:hint="eastAsia"/>
          <w:b/>
          <w:sz w:val="56"/>
          <w:szCs w:val="56"/>
        </w:rPr>
        <w:t>详细设计</w:t>
      </w:r>
    </w:p>
    <w:p w14:paraId="09D2C03D" w14:textId="77777777" w:rsidR="009B39A8" w:rsidRDefault="009B39A8">
      <w:pPr>
        <w:jc w:val="center"/>
      </w:pPr>
    </w:p>
    <w:p w14:paraId="7525A0C6" w14:textId="77777777" w:rsidR="009B39A8" w:rsidRDefault="009B39A8">
      <w:pPr>
        <w:jc w:val="center"/>
      </w:pPr>
    </w:p>
    <w:p w14:paraId="3F95CA1C" w14:textId="77777777" w:rsidR="009B39A8" w:rsidRDefault="009B39A8">
      <w:pPr>
        <w:jc w:val="center"/>
      </w:pPr>
    </w:p>
    <w:p w14:paraId="70776983" w14:textId="5C6F020D" w:rsidR="009B39A8" w:rsidRDefault="0082534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V</w:t>
      </w:r>
      <w:r w:rsidR="009B1B99">
        <w:rPr>
          <w:rFonts w:hint="eastAsia"/>
          <w:b/>
          <w:sz w:val="40"/>
          <w:szCs w:val="40"/>
        </w:rPr>
        <w:t>3</w:t>
      </w:r>
      <w:r>
        <w:rPr>
          <w:b/>
          <w:sz w:val="40"/>
          <w:szCs w:val="40"/>
        </w:rPr>
        <w:t>.0</w:t>
      </w:r>
    </w:p>
    <w:p w14:paraId="3017C286" w14:textId="77777777" w:rsidR="009B39A8" w:rsidRDefault="009B39A8">
      <w:pPr>
        <w:jc w:val="center"/>
        <w:rPr>
          <w:b/>
          <w:sz w:val="40"/>
          <w:szCs w:val="40"/>
        </w:rPr>
      </w:pPr>
    </w:p>
    <w:p w14:paraId="1A8E52F1" w14:textId="77777777" w:rsidR="009B39A8" w:rsidRDefault="009B39A8">
      <w:pPr>
        <w:jc w:val="center"/>
        <w:rPr>
          <w:b/>
          <w:sz w:val="40"/>
          <w:szCs w:val="40"/>
        </w:rPr>
      </w:pPr>
    </w:p>
    <w:p w14:paraId="6110AD3B" w14:textId="77777777" w:rsidR="009B39A8" w:rsidRDefault="00825348">
      <w:pPr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广西民族大学</w:t>
      </w:r>
    </w:p>
    <w:p w14:paraId="57D2ADCA" w14:textId="77777777" w:rsidR="009B39A8" w:rsidRDefault="009B39A8"/>
    <w:p w14:paraId="4861F3CD" w14:textId="77777777" w:rsidR="009B39A8" w:rsidRDefault="009B39A8"/>
    <w:p w14:paraId="70D2DC02" w14:textId="77777777" w:rsidR="009B39A8" w:rsidRDefault="009B39A8"/>
    <w:p w14:paraId="644F1F14" w14:textId="77777777" w:rsidR="009B39A8" w:rsidRDefault="009B39A8"/>
    <w:p w14:paraId="4A6820E6" w14:textId="171D911D" w:rsidR="009B39A8" w:rsidRDefault="00825348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评审日期：</w:t>
      </w:r>
      <w:r w:rsidR="0080725E">
        <w:rPr>
          <w:rFonts w:hint="eastAsia"/>
          <w:sz w:val="32"/>
          <w:szCs w:val="32"/>
        </w:rPr>
        <w:t xml:space="preserve"> 2019</w:t>
      </w:r>
      <w:r>
        <w:rPr>
          <w:rFonts w:hint="eastAsia"/>
          <w:sz w:val="32"/>
          <w:szCs w:val="32"/>
        </w:rPr>
        <w:t>年</w:t>
      </w:r>
      <w:r w:rsidR="0080725E">
        <w:rPr>
          <w:rFonts w:hint="eastAsia"/>
          <w:sz w:val="32"/>
          <w:szCs w:val="32"/>
        </w:rPr>
        <w:t>6</w:t>
      </w:r>
      <w:r>
        <w:rPr>
          <w:rFonts w:hint="eastAsia"/>
          <w:sz w:val="32"/>
          <w:szCs w:val="32"/>
        </w:rPr>
        <w:t>月</w:t>
      </w:r>
      <w:r w:rsidR="00B47B03">
        <w:rPr>
          <w:rFonts w:hint="eastAsia"/>
          <w:sz w:val="32"/>
          <w:szCs w:val="32"/>
        </w:rPr>
        <w:t>27</w:t>
      </w:r>
      <w:r>
        <w:rPr>
          <w:rFonts w:hint="eastAsia"/>
          <w:sz w:val="32"/>
          <w:szCs w:val="32"/>
        </w:rPr>
        <w:t>日</w:t>
      </w:r>
    </w:p>
    <w:p w14:paraId="17C30135" w14:textId="77777777" w:rsidR="009B39A8" w:rsidRDefault="009B39A8"/>
    <w:p w14:paraId="2F120614" w14:textId="77777777" w:rsidR="009B39A8" w:rsidRDefault="009B39A8"/>
    <w:p w14:paraId="617FED1A" w14:textId="77777777" w:rsidR="009B39A8" w:rsidRDefault="009B39A8"/>
    <w:p w14:paraId="03B7F55C" w14:textId="77777777" w:rsidR="009B39A8" w:rsidRDefault="009B39A8"/>
    <w:p w14:paraId="434C8803" w14:textId="77777777" w:rsidR="009B39A8" w:rsidRDefault="009B39A8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  <w:id w:val="1485439915"/>
        <w:docPartObj>
          <w:docPartGallery w:val="Table of Contents"/>
          <w:docPartUnique/>
        </w:docPartObj>
      </w:sdtPr>
      <w:sdtEndPr/>
      <w:sdtContent>
        <w:p w14:paraId="6A0AC0C4" w14:textId="77777777" w:rsidR="009B39A8" w:rsidRDefault="00825348">
          <w:pPr>
            <w:pStyle w:val="TOC2"/>
          </w:pPr>
          <w:r>
            <w:rPr>
              <w:lang w:val="zh-CN"/>
            </w:rPr>
            <w:t>目录</w:t>
          </w:r>
        </w:p>
        <w:p w14:paraId="480871AF" w14:textId="28932435" w:rsidR="00515D21" w:rsidRDefault="00825348">
          <w:pPr>
            <w:pStyle w:val="13"/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46195" w:history="1">
            <w:r w:rsidR="00515D21" w:rsidRPr="004402B7">
              <w:rPr>
                <w:rStyle w:val="af6"/>
                <w:rFonts w:ascii="Times New Roman" w:eastAsia="黑体" w:hAnsi="Times New Roman"/>
                <w:noProof/>
              </w:rPr>
              <w:t>1</w:t>
            </w:r>
            <w:r w:rsidR="00515D21" w:rsidRPr="004402B7">
              <w:rPr>
                <w:rStyle w:val="af6"/>
                <w:rFonts w:ascii="Times New Roman" w:eastAsia="黑体" w:hAnsi="Times New Roman"/>
                <w:noProof/>
              </w:rPr>
              <w:t>．导言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_Toc12546195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06FE1F38" w14:textId="7D6EE7F0" w:rsidR="00515D21" w:rsidRDefault="003C24B1">
          <w:pPr>
            <w:pStyle w:val="24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196" w:history="1">
            <w:r w:rsidR="00515D21" w:rsidRPr="004402B7">
              <w:rPr>
                <w:rStyle w:val="af6"/>
                <w:rFonts w:ascii="Times New Roman" w:eastAsia="黑体" w:hAnsi="Times New Roman"/>
                <w:noProof/>
              </w:rPr>
              <w:t xml:space="preserve">1.1 </w:t>
            </w:r>
            <w:r w:rsidR="00515D21" w:rsidRPr="004402B7">
              <w:rPr>
                <w:rStyle w:val="af6"/>
                <w:rFonts w:ascii="Times New Roman" w:eastAsia="黑体" w:hAnsi="Times New Roman"/>
                <w:noProof/>
              </w:rPr>
              <w:t>目的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_Toc12546196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E006D40" w14:textId="50A573D3" w:rsidR="00515D21" w:rsidRDefault="003C24B1">
          <w:pPr>
            <w:pStyle w:val="24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197" w:history="1">
            <w:r w:rsidR="00515D21" w:rsidRPr="004402B7">
              <w:rPr>
                <w:rStyle w:val="af6"/>
                <w:rFonts w:ascii="Times New Roman" w:eastAsia="黑体" w:hAnsi="Times New Roman"/>
                <w:noProof/>
              </w:rPr>
              <w:t xml:space="preserve">1.2 </w:t>
            </w:r>
            <w:r w:rsidR="00515D21" w:rsidRPr="004402B7">
              <w:rPr>
                <w:rStyle w:val="af6"/>
                <w:rFonts w:ascii="Times New Roman" w:eastAsia="黑体" w:hAnsi="Times New Roman"/>
                <w:noProof/>
              </w:rPr>
              <w:t>范围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_Toc12546197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16C1C25" w14:textId="6D17203F" w:rsidR="00515D21" w:rsidRDefault="003C24B1">
          <w:pPr>
            <w:pStyle w:val="24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198" w:history="1">
            <w:r w:rsidR="00515D21" w:rsidRPr="004402B7">
              <w:rPr>
                <w:rStyle w:val="af6"/>
                <w:rFonts w:ascii="Times New Roman" w:eastAsia="黑体" w:hAnsi="Times New Roman"/>
                <w:noProof/>
              </w:rPr>
              <w:t xml:space="preserve">1.3 </w:t>
            </w:r>
            <w:r w:rsidR="00515D21" w:rsidRPr="004402B7">
              <w:rPr>
                <w:rStyle w:val="af6"/>
                <w:rFonts w:ascii="Times New Roman" w:eastAsia="黑体" w:hAnsi="Times New Roman"/>
                <w:noProof/>
              </w:rPr>
              <w:t>引用标准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_Toc12546198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3B80A6DC" w14:textId="302B46A7" w:rsidR="00515D21" w:rsidRDefault="003C24B1">
          <w:pPr>
            <w:pStyle w:val="24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199" w:history="1">
            <w:r w:rsidR="00515D21" w:rsidRPr="004402B7">
              <w:rPr>
                <w:rStyle w:val="af6"/>
                <w:rFonts w:ascii="Times New Roman" w:eastAsia="黑体" w:hAnsi="Times New Roman"/>
                <w:noProof/>
              </w:rPr>
              <w:t xml:space="preserve">1.4 </w:t>
            </w:r>
            <w:r w:rsidR="00515D21" w:rsidRPr="004402B7">
              <w:rPr>
                <w:rStyle w:val="af6"/>
                <w:rFonts w:ascii="Times New Roman" w:eastAsia="黑体" w:hAnsi="Times New Roman"/>
                <w:noProof/>
              </w:rPr>
              <w:t>参考资料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_Toc12546199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18E2395" w14:textId="58A7B098" w:rsidR="00515D21" w:rsidRDefault="003C24B1">
          <w:pPr>
            <w:pStyle w:val="24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200" w:history="1">
            <w:r w:rsidR="00515D21" w:rsidRPr="004402B7">
              <w:rPr>
                <w:rStyle w:val="af6"/>
                <w:rFonts w:ascii="Times New Roman" w:eastAsia="黑体" w:hAnsi="Times New Roman"/>
                <w:noProof/>
              </w:rPr>
              <w:t xml:space="preserve">1.5 </w:t>
            </w:r>
            <w:r w:rsidR="00515D21" w:rsidRPr="004402B7">
              <w:rPr>
                <w:rStyle w:val="af6"/>
                <w:rFonts w:ascii="Times New Roman" w:eastAsia="黑体" w:hAnsi="Times New Roman"/>
                <w:noProof/>
              </w:rPr>
              <w:t>版本更新信息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_Toc12546200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5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4F7E6EA" w14:textId="216AB53D" w:rsidR="00515D21" w:rsidRDefault="003C24B1">
          <w:pPr>
            <w:pStyle w:val="13"/>
            <w:rPr>
              <w:noProof/>
              <w:kern w:val="2"/>
              <w:sz w:val="21"/>
            </w:rPr>
          </w:pPr>
          <w:hyperlink w:anchor="_Toc12546201" w:history="1">
            <w:r w:rsidR="00515D21" w:rsidRPr="004402B7">
              <w:rPr>
                <w:rStyle w:val="af6"/>
                <w:rFonts w:ascii="Times New Roman" w:eastAsia="黑体" w:hAnsi="Times New Roman"/>
                <w:noProof/>
              </w:rPr>
              <w:t>2</w:t>
            </w:r>
            <w:r w:rsidR="00515D21" w:rsidRPr="004402B7">
              <w:rPr>
                <w:rStyle w:val="af6"/>
                <w:rFonts w:ascii="Times New Roman" w:eastAsia="黑体" w:hAnsi="Times New Roman"/>
                <w:noProof/>
              </w:rPr>
              <w:t>．详细设计简述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_Toc12546201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5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45628C67" w14:textId="25391716" w:rsidR="00515D21" w:rsidRDefault="003C24B1">
          <w:pPr>
            <w:pStyle w:val="24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202" w:history="1">
            <w:r w:rsidR="00515D21" w:rsidRPr="004402B7">
              <w:rPr>
                <w:rStyle w:val="af6"/>
                <w:rFonts w:ascii="Times New Roman" w:eastAsia="黑体" w:hAnsi="Times New Roman"/>
                <w:noProof/>
              </w:rPr>
              <w:t xml:space="preserve">2.1 </w:t>
            </w:r>
            <w:r w:rsidR="00515D21" w:rsidRPr="004402B7">
              <w:rPr>
                <w:rStyle w:val="af6"/>
                <w:rFonts w:ascii="Times New Roman" w:eastAsia="黑体" w:hAnsi="Times New Roman"/>
                <w:noProof/>
              </w:rPr>
              <w:t>设计简介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_Toc12546202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5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70B12CBF" w14:textId="390FA783" w:rsidR="00515D21" w:rsidRDefault="003C24B1">
          <w:pPr>
            <w:pStyle w:val="24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203" w:history="1">
            <w:r w:rsidR="00515D21" w:rsidRPr="004402B7">
              <w:rPr>
                <w:rStyle w:val="af6"/>
                <w:rFonts w:ascii="Times New Roman" w:eastAsia="黑体" w:hAnsi="Times New Roman"/>
                <w:noProof/>
              </w:rPr>
              <w:t xml:space="preserve">2.2 </w:t>
            </w:r>
            <w:r w:rsidR="00515D21" w:rsidRPr="004402B7">
              <w:rPr>
                <w:rStyle w:val="af6"/>
                <w:rFonts w:ascii="Times New Roman" w:eastAsia="黑体" w:hAnsi="Times New Roman"/>
                <w:noProof/>
              </w:rPr>
              <w:t>模块简介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_Toc12546203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6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80E99B7" w14:textId="014FBFA7" w:rsidR="00515D21" w:rsidRDefault="003C24B1">
          <w:pPr>
            <w:pStyle w:val="13"/>
            <w:rPr>
              <w:noProof/>
              <w:kern w:val="2"/>
              <w:sz w:val="21"/>
            </w:rPr>
          </w:pPr>
          <w:hyperlink w:anchor="_Toc12546204" w:history="1">
            <w:r w:rsidR="00515D21" w:rsidRPr="004402B7">
              <w:rPr>
                <w:rStyle w:val="af6"/>
                <w:rFonts w:ascii="Times New Roman" w:eastAsia="黑体" w:hAnsi="Times New Roman"/>
                <w:noProof/>
              </w:rPr>
              <w:t>3</w:t>
            </w:r>
            <w:r w:rsidR="00515D21" w:rsidRPr="004402B7">
              <w:rPr>
                <w:rStyle w:val="af6"/>
                <w:rFonts w:ascii="Times New Roman" w:eastAsia="黑体" w:hAnsi="Times New Roman"/>
                <w:noProof/>
              </w:rPr>
              <w:t>、界面详细设计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_Toc12546204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6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432BE4E9" w14:textId="3B7FBE35" w:rsidR="00515D21" w:rsidRDefault="003C24B1">
          <w:pPr>
            <w:pStyle w:val="24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205" w:history="1">
            <w:r w:rsidR="00515D21" w:rsidRPr="004402B7">
              <w:rPr>
                <w:rStyle w:val="af6"/>
                <w:noProof/>
              </w:rPr>
              <w:t>3.1</w:t>
            </w:r>
            <w:r w:rsidR="00515D21" w:rsidRPr="004402B7">
              <w:rPr>
                <w:rStyle w:val="af6"/>
                <w:noProof/>
              </w:rPr>
              <w:t>、页面设计说明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_Toc12546205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6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05F999E9" w14:textId="0DC413FF" w:rsidR="00515D21" w:rsidRDefault="003C24B1">
          <w:pPr>
            <w:pStyle w:val="24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206" w:history="1">
            <w:r w:rsidR="00515D21" w:rsidRPr="004402B7">
              <w:rPr>
                <w:rStyle w:val="af6"/>
                <w:noProof/>
              </w:rPr>
              <w:t>3.2</w:t>
            </w:r>
            <w:r w:rsidR="00515D21" w:rsidRPr="004402B7">
              <w:rPr>
                <w:rStyle w:val="af6"/>
                <w:noProof/>
              </w:rPr>
              <w:t>、静态页面详细设计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_Toc12546206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6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3923C43" w14:textId="36DB6259" w:rsidR="00515D21" w:rsidRDefault="003C24B1">
          <w:pPr>
            <w:pStyle w:val="13"/>
            <w:rPr>
              <w:noProof/>
              <w:kern w:val="2"/>
              <w:sz w:val="21"/>
            </w:rPr>
          </w:pPr>
          <w:hyperlink w:anchor="_Toc12546207" w:history="1">
            <w:r w:rsidR="00515D21" w:rsidRPr="004402B7">
              <w:rPr>
                <w:rStyle w:val="af6"/>
                <w:rFonts w:ascii="Times New Roman" w:eastAsia="黑体" w:hAnsi="Times New Roman"/>
                <w:noProof/>
              </w:rPr>
              <w:t>4</w:t>
            </w:r>
            <w:r w:rsidR="00515D21" w:rsidRPr="004402B7">
              <w:rPr>
                <w:rStyle w:val="af6"/>
                <w:rFonts w:ascii="Times New Roman" w:eastAsia="黑体" w:hAnsi="Times New Roman"/>
                <w:noProof/>
              </w:rPr>
              <w:t>、学生端模块详细设计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_Toc12546207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6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2C1EAE28" w14:textId="3D9EBA6A" w:rsidR="00515D21" w:rsidRDefault="003C24B1">
          <w:pPr>
            <w:pStyle w:val="24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208" w:history="1">
            <w:r w:rsidR="00515D21" w:rsidRPr="004402B7">
              <w:rPr>
                <w:rStyle w:val="af6"/>
                <w:noProof/>
              </w:rPr>
              <w:t>4.1</w:t>
            </w:r>
            <w:r w:rsidR="00515D21" w:rsidRPr="004402B7">
              <w:rPr>
                <w:rStyle w:val="af6"/>
                <w:noProof/>
              </w:rPr>
              <w:t>、提交作业模块详细设计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_Toc12546208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6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300C09E0" w14:textId="0BBC5430" w:rsidR="00515D21" w:rsidRDefault="003C24B1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09" w:history="1">
            <w:r w:rsidR="00515D21" w:rsidRPr="004402B7">
              <w:rPr>
                <w:rStyle w:val="af6"/>
                <w:noProof/>
              </w:rPr>
              <w:t xml:space="preserve">4.1.1 </w:t>
            </w:r>
            <w:r w:rsidR="00515D21" w:rsidRPr="004402B7">
              <w:rPr>
                <w:rStyle w:val="af6"/>
                <w:noProof/>
              </w:rPr>
              <w:t>表现层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_Toc12546209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7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8E3ABF1" w14:textId="72339D9B" w:rsidR="00515D21" w:rsidRDefault="003C24B1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10" w:history="1">
            <w:r w:rsidR="00515D21" w:rsidRPr="004402B7">
              <w:rPr>
                <w:rStyle w:val="af6"/>
                <w:noProof/>
              </w:rPr>
              <w:t xml:space="preserve">4.1.2 </w:t>
            </w:r>
            <w:r w:rsidR="00515D21" w:rsidRPr="004402B7">
              <w:rPr>
                <w:rStyle w:val="af6"/>
                <w:noProof/>
              </w:rPr>
              <w:t>控制层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_Toc12546210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9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31482706" w14:textId="0F610FA6" w:rsidR="00515D21" w:rsidRDefault="003C24B1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11" w:history="1">
            <w:r w:rsidR="00515D21" w:rsidRPr="004402B7">
              <w:rPr>
                <w:rStyle w:val="af6"/>
                <w:noProof/>
              </w:rPr>
              <w:t xml:space="preserve">4.1.3 </w:t>
            </w:r>
            <w:r w:rsidR="00515D21" w:rsidRPr="004402B7">
              <w:rPr>
                <w:rStyle w:val="af6"/>
                <w:noProof/>
              </w:rPr>
              <w:t>业务逻辑层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_Toc12546211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10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380DEF4A" w14:textId="489ADE96" w:rsidR="00515D21" w:rsidRDefault="003C24B1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12" w:history="1">
            <w:r w:rsidR="00515D21" w:rsidRPr="004402B7">
              <w:rPr>
                <w:rStyle w:val="af6"/>
                <w:noProof/>
              </w:rPr>
              <w:t xml:space="preserve">4.1.4 </w:t>
            </w:r>
            <w:r w:rsidR="00515D21" w:rsidRPr="004402B7">
              <w:rPr>
                <w:rStyle w:val="af6"/>
                <w:noProof/>
              </w:rPr>
              <w:t>数据持久层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_Toc12546212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12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09A1C91F" w14:textId="11A6BD97" w:rsidR="00515D21" w:rsidRDefault="003C24B1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13" w:history="1">
            <w:r w:rsidR="00515D21" w:rsidRPr="004402B7">
              <w:rPr>
                <w:rStyle w:val="af6"/>
                <w:noProof/>
              </w:rPr>
              <w:t xml:space="preserve">4.1.5 </w:t>
            </w:r>
            <w:r w:rsidR="00515D21" w:rsidRPr="004402B7">
              <w:rPr>
                <w:rStyle w:val="af6"/>
                <w:noProof/>
              </w:rPr>
              <w:t>域模型层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_Toc12546213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14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1EAD5892" w14:textId="24CC753E" w:rsidR="00515D21" w:rsidRDefault="003C24B1">
          <w:pPr>
            <w:pStyle w:val="24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214" w:history="1">
            <w:r w:rsidR="00515D21" w:rsidRPr="004402B7">
              <w:rPr>
                <w:rStyle w:val="af6"/>
                <w:noProof/>
              </w:rPr>
              <w:t>4.2</w:t>
            </w:r>
            <w:r w:rsidR="00515D21" w:rsidRPr="004402B7">
              <w:rPr>
                <w:rStyle w:val="af6"/>
                <w:noProof/>
              </w:rPr>
              <w:t>作业查询模块详细设计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_Toc12546214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15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7B2B9641" w14:textId="4495B0AC" w:rsidR="00515D21" w:rsidRDefault="003C24B1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15" w:history="1">
            <w:r w:rsidR="00515D21" w:rsidRPr="004402B7">
              <w:rPr>
                <w:rStyle w:val="af6"/>
                <w:noProof/>
              </w:rPr>
              <w:t xml:space="preserve">4.2.1 </w:t>
            </w:r>
            <w:r w:rsidR="00515D21" w:rsidRPr="004402B7">
              <w:rPr>
                <w:rStyle w:val="af6"/>
                <w:noProof/>
              </w:rPr>
              <w:t>表现层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_Toc12546215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16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23024D0" w14:textId="7BB5ECE9" w:rsidR="00515D21" w:rsidRDefault="003C24B1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16" w:history="1">
            <w:r w:rsidR="00515D21" w:rsidRPr="004402B7">
              <w:rPr>
                <w:rStyle w:val="af6"/>
                <w:noProof/>
              </w:rPr>
              <w:t xml:space="preserve">4.2.2 </w:t>
            </w:r>
            <w:r w:rsidR="00515D21" w:rsidRPr="004402B7">
              <w:rPr>
                <w:rStyle w:val="af6"/>
                <w:noProof/>
              </w:rPr>
              <w:t>控制层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_Toc12546216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17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1C011A4E" w14:textId="7040ED09" w:rsidR="00515D21" w:rsidRDefault="003C24B1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17" w:history="1">
            <w:r w:rsidR="00515D21" w:rsidRPr="004402B7">
              <w:rPr>
                <w:rStyle w:val="af6"/>
                <w:noProof/>
              </w:rPr>
              <w:t xml:space="preserve">4.2.3 </w:t>
            </w:r>
            <w:r w:rsidR="00515D21" w:rsidRPr="004402B7">
              <w:rPr>
                <w:rStyle w:val="af6"/>
                <w:noProof/>
              </w:rPr>
              <w:t>业务逻辑层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_Toc12546217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18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715AD489" w14:textId="5E31F868" w:rsidR="00515D21" w:rsidRDefault="003C24B1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18" w:history="1">
            <w:r w:rsidR="00515D21" w:rsidRPr="004402B7">
              <w:rPr>
                <w:rStyle w:val="af6"/>
                <w:noProof/>
              </w:rPr>
              <w:t xml:space="preserve">4.2.4 </w:t>
            </w:r>
            <w:r w:rsidR="00515D21" w:rsidRPr="004402B7">
              <w:rPr>
                <w:rStyle w:val="af6"/>
                <w:noProof/>
              </w:rPr>
              <w:t>数据持久层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_Toc12546218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20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4498806F" w14:textId="45748261" w:rsidR="00515D21" w:rsidRDefault="003C24B1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19" w:history="1">
            <w:r w:rsidR="00515D21" w:rsidRPr="004402B7">
              <w:rPr>
                <w:rStyle w:val="af6"/>
                <w:noProof/>
              </w:rPr>
              <w:t xml:space="preserve">4.2.5 </w:t>
            </w:r>
            <w:r w:rsidR="00515D21" w:rsidRPr="004402B7">
              <w:rPr>
                <w:rStyle w:val="af6"/>
                <w:noProof/>
              </w:rPr>
              <w:t>域模型层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_Toc12546219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21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2983F51F" w14:textId="4A0F35D2" w:rsidR="00515D21" w:rsidRDefault="003C24B1">
          <w:pPr>
            <w:pStyle w:val="13"/>
            <w:rPr>
              <w:noProof/>
              <w:kern w:val="2"/>
              <w:sz w:val="21"/>
            </w:rPr>
          </w:pPr>
          <w:hyperlink w:anchor="_Toc12546220" w:history="1">
            <w:r w:rsidR="00515D21" w:rsidRPr="004402B7">
              <w:rPr>
                <w:rStyle w:val="af6"/>
                <w:rFonts w:ascii="Times New Roman" w:eastAsia="黑体" w:hAnsi="Times New Roman"/>
                <w:noProof/>
              </w:rPr>
              <w:t>5</w:t>
            </w:r>
            <w:r w:rsidR="00515D21" w:rsidRPr="004402B7">
              <w:rPr>
                <w:rStyle w:val="af6"/>
                <w:rFonts w:ascii="Times New Roman" w:eastAsia="黑体" w:hAnsi="Times New Roman"/>
                <w:noProof/>
              </w:rPr>
              <w:t>、</w:t>
            </w:r>
            <w:r w:rsidR="00515D21" w:rsidRPr="004402B7">
              <w:rPr>
                <w:rStyle w:val="af6"/>
                <w:rFonts w:ascii="Times New Roman" w:eastAsia="黑体" w:hAnsi="Times New Roman"/>
                <w:noProof/>
              </w:rPr>
              <w:t xml:space="preserve"> </w:t>
            </w:r>
            <w:r w:rsidR="00515D21" w:rsidRPr="004402B7">
              <w:rPr>
                <w:rStyle w:val="af6"/>
                <w:rFonts w:ascii="Times New Roman" w:eastAsia="黑体" w:hAnsi="Times New Roman"/>
                <w:noProof/>
              </w:rPr>
              <w:t>教师端模块详细设计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_Toc12546220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22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465F7516" w14:textId="1D9BA3F6" w:rsidR="00515D21" w:rsidRDefault="003C24B1">
          <w:pPr>
            <w:pStyle w:val="24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221" w:history="1">
            <w:r w:rsidR="00515D21" w:rsidRPr="004402B7">
              <w:rPr>
                <w:rStyle w:val="af6"/>
                <w:noProof/>
              </w:rPr>
              <w:t>5.1</w:t>
            </w:r>
            <w:r w:rsidR="00515D21" w:rsidRPr="004402B7">
              <w:rPr>
                <w:rStyle w:val="af6"/>
                <w:noProof/>
              </w:rPr>
              <w:t>、作业发布模块详细设计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_Toc12546221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22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71BAA21" w14:textId="003F73B8" w:rsidR="00515D21" w:rsidRDefault="003C24B1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22" w:history="1">
            <w:r w:rsidR="00515D21" w:rsidRPr="004402B7">
              <w:rPr>
                <w:rStyle w:val="af6"/>
                <w:noProof/>
              </w:rPr>
              <w:t xml:space="preserve">5.1.1 </w:t>
            </w:r>
            <w:r w:rsidR="00515D21" w:rsidRPr="004402B7">
              <w:rPr>
                <w:rStyle w:val="af6"/>
                <w:noProof/>
              </w:rPr>
              <w:t>表现层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_Toc12546222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23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B5A855C" w14:textId="2B0AF0B8" w:rsidR="00515D21" w:rsidRDefault="003C24B1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23" w:history="1">
            <w:r w:rsidR="00515D21" w:rsidRPr="004402B7">
              <w:rPr>
                <w:rStyle w:val="af6"/>
                <w:noProof/>
              </w:rPr>
              <w:t xml:space="preserve">5.2.2 </w:t>
            </w:r>
            <w:r w:rsidR="00515D21" w:rsidRPr="004402B7">
              <w:rPr>
                <w:rStyle w:val="af6"/>
                <w:noProof/>
              </w:rPr>
              <w:t>控制层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_Toc12546223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24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3ABAFE4D" w14:textId="29180C43" w:rsidR="00515D21" w:rsidRDefault="003C24B1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24" w:history="1">
            <w:r w:rsidR="00515D21" w:rsidRPr="004402B7">
              <w:rPr>
                <w:rStyle w:val="af6"/>
                <w:noProof/>
              </w:rPr>
              <w:t xml:space="preserve">5.2.3 </w:t>
            </w:r>
            <w:r w:rsidR="00515D21" w:rsidRPr="004402B7">
              <w:rPr>
                <w:rStyle w:val="af6"/>
                <w:noProof/>
              </w:rPr>
              <w:t>业务逻辑层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_Toc12546224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26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32BAAEAF" w14:textId="070ABAE2" w:rsidR="00515D21" w:rsidRDefault="003C24B1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25" w:history="1">
            <w:r w:rsidR="00515D21" w:rsidRPr="004402B7">
              <w:rPr>
                <w:rStyle w:val="af6"/>
                <w:noProof/>
              </w:rPr>
              <w:t xml:space="preserve">5.2.4 </w:t>
            </w:r>
            <w:r w:rsidR="00515D21" w:rsidRPr="004402B7">
              <w:rPr>
                <w:rStyle w:val="af6"/>
                <w:noProof/>
              </w:rPr>
              <w:t>数据持久层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_Toc12546225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27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3ECC39D4" w14:textId="758974DB" w:rsidR="00515D21" w:rsidRDefault="003C24B1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26" w:history="1">
            <w:r w:rsidR="00515D21" w:rsidRPr="004402B7">
              <w:rPr>
                <w:rStyle w:val="af6"/>
                <w:noProof/>
              </w:rPr>
              <w:t xml:space="preserve">5.2.5 </w:t>
            </w:r>
            <w:r w:rsidR="00515D21" w:rsidRPr="004402B7">
              <w:rPr>
                <w:rStyle w:val="af6"/>
                <w:noProof/>
              </w:rPr>
              <w:t>域模型层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_Toc12546226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29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3BD35414" w14:textId="733E91A8" w:rsidR="00515D21" w:rsidRDefault="003C24B1">
          <w:pPr>
            <w:pStyle w:val="24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227" w:history="1">
            <w:r w:rsidR="00515D21" w:rsidRPr="004402B7">
              <w:rPr>
                <w:rStyle w:val="af6"/>
                <w:noProof/>
              </w:rPr>
              <w:t>5.2</w:t>
            </w:r>
            <w:r w:rsidR="00515D21" w:rsidRPr="004402B7">
              <w:rPr>
                <w:rStyle w:val="af6"/>
                <w:noProof/>
              </w:rPr>
              <w:t>、作业批改模块详细设计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_Toc12546227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31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354D69D8" w14:textId="74303AF8" w:rsidR="00515D21" w:rsidRDefault="003C24B1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28" w:history="1">
            <w:r w:rsidR="00515D21" w:rsidRPr="004402B7">
              <w:rPr>
                <w:rStyle w:val="af6"/>
                <w:noProof/>
              </w:rPr>
              <w:t xml:space="preserve">5.2.1 </w:t>
            </w:r>
            <w:r w:rsidR="00515D21" w:rsidRPr="004402B7">
              <w:rPr>
                <w:rStyle w:val="af6"/>
                <w:noProof/>
              </w:rPr>
              <w:t>表现层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_Toc12546228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32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75E2507E" w14:textId="3544B9AF" w:rsidR="00515D21" w:rsidRDefault="003C24B1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29" w:history="1">
            <w:r w:rsidR="00515D21" w:rsidRPr="004402B7">
              <w:rPr>
                <w:rStyle w:val="af6"/>
                <w:noProof/>
              </w:rPr>
              <w:t xml:space="preserve">5.2.2 </w:t>
            </w:r>
            <w:r w:rsidR="00515D21" w:rsidRPr="004402B7">
              <w:rPr>
                <w:rStyle w:val="af6"/>
                <w:noProof/>
              </w:rPr>
              <w:t>控制层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_Toc12546229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33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0636E77D" w14:textId="78FD19FA" w:rsidR="00515D21" w:rsidRDefault="003C24B1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30" w:history="1">
            <w:r w:rsidR="00515D21" w:rsidRPr="004402B7">
              <w:rPr>
                <w:rStyle w:val="af6"/>
                <w:noProof/>
              </w:rPr>
              <w:t xml:space="preserve">5.2.3 </w:t>
            </w:r>
            <w:r w:rsidR="00515D21" w:rsidRPr="004402B7">
              <w:rPr>
                <w:rStyle w:val="af6"/>
                <w:noProof/>
              </w:rPr>
              <w:t>业务逻辑层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_Toc12546230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35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035B67AD" w14:textId="20C9FCD2" w:rsidR="00515D21" w:rsidRDefault="003C24B1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31" w:history="1">
            <w:r w:rsidR="00515D21" w:rsidRPr="004402B7">
              <w:rPr>
                <w:rStyle w:val="af6"/>
                <w:noProof/>
              </w:rPr>
              <w:t xml:space="preserve">5.2.4 </w:t>
            </w:r>
            <w:r w:rsidR="00515D21" w:rsidRPr="004402B7">
              <w:rPr>
                <w:rStyle w:val="af6"/>
                <w:noProof/>
              </w:rPr>
              <w:t>数据持久层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_Toc12546231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37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64A51357" w14:textId="09D69B68" w:rsidR="00515D21" w:rsidRDefault="003C24B1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32" w:history="1">
            <w:r w:rsidR="00515D21" w:rsidRPr="004402B7">
              <w:rPr>
                <w:rStyle w:val="af6"/>
                <w:noProof/>
              </w:rPr>
              <w:t xml:space="preserve">5.2.5 </w:t>
            </w:r>
            <w:r w:rsidR="00515D21" w:rsidRPr="004402B7">
              <w:rPr>
                <w:rStyle w:val="af6"/>
                <w:noProof/>
              </w:rPr>
              <w:t>域模型层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_Toc12546232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38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2BE3D2FD" w14:textId="38C02BE0" w:rsidR="00515D21" w:rsidRDefault="003C24B1">
          <w:pPr>
            <w:pStyle w:val="24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233" w:history="1">
            <w:r w:rsidR="00515D21" w:rsidRPr="004402B7">
              <w:rPr>
                <w:rStyle w:val="af6"/>
                <w:noProof/>
              </w:rPr>
              <w:t>5.3</w:t>
            </w:r>
            <w:r w:rsidR="00515D21" w:rsidRPr="004402B7">
              <w:rPr>
                <w:rStyle w:val="af6"/>
                <w:noProof/>
              </w:rPr>
              <w:t>、成绩查询模块详细设计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_Toc12546233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39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E21FA57" w14:textId="79F57914" w:rsidR="00515D21" w:rsidRDefault="003C24B1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34" w:history="1">
            <w:r w:rsidR="00515D21" w:rsidRPr="004402B7">
              <w:rPr>
                <w:rStyle w:val="af6"/>
                <w:noProof/>
              </w:rPr>
              <w:t xml:space="preserve">5.3.1 </w:t>
            </w:r>
            <w:r w:rsidR="00515D21" w:rsidRPr="004402B7">
              <w:rPr>
                <w:rStyle w:val="af6"/>
                <w:noProof/>
              </w:rPr>
              <w:t>表现层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_Toc12546234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40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88DD1EB" w14:textId="5099B3E7" w:rsidR="00515D21" w:rsidRDefault="003C24B1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35" w:history="1">
            <w:r w:rsidR="00515D21" w:rsidRPr="004402B7">
              <w:rPr>
                <w:rStyle w:val="af6"/>
                <w:noProof/>
              </w:rPr>
              <w:t xml:space="preserve">5.3.2 </w:t>
            </w:r>
            <w:r w:rsidR="00515D21" w:rsidRPr="004402B7">
              <w:rPr>
                <w:rStyle w:val="af6"/>
                <w:noProof/>
              </w:rPr>
              <w:t>控制层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_Toc12546235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41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3BAF6F1" w14:textId="1975334F" w:rsidR="00515D21" w:rsidRDefault="003C24B1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36" w:history="1">
            <w:r w:rsidR="00515D21" w:rsidRPr="004402B7">
              <w:rPr>
                <w:rStyle w:val="af6"/>
                <w:noProof/>
              </w:rPr>
              <w:t xml:space="preserve">5.3.3 </w:t>
            </w:r>
            <w:r w:rsidR="00515D21" w:rsidRPr="004402B7">
              <w:rPr>
                <w:rStyle w:val="af6"/>
                <w:noProof/>
              </w:rPr>
              <w:t>业务逻辑层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_Toc12546236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42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46A05BD5" w14:textId="2E306B8B" w:rsidR="00515D21" w:rsidRDefault="003C24B1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37" w:history="1">
            <w:r w:rsidR="00515D21" w:rsidRPr="004402B7">
              <w:rPr>
                <w:rStyle w:val="af6"/>
                <w:noProof/>
              </w:rPr>
              <w:t xml:space="preserve">5.3.4 </w:t>
            </w:r>
            <w:r w:rsidR="00515D21" w:rsidRPr="004402B7">
              <w:rPr>
                <w:rStyle w:val="af6"/>
                <w:noProof/>
              </w:rPr>
              <w:t>数据持久层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_Toc12546237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43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10EFE3E2" w14:textId="50CBFA66" w:rsidR="00515D21" w:rsidRDefault="003C24B1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38" w:history="1">
            <w:r w:rsidR="00515D21" w:rsidRPr="004402B7">
              <w:rPr>
                <w:rStyle w:val="af6"/>
                <w:noProof/>
              </w:rPr>
              <w:t xml:space="preserve">5.3.5 </w:t>
            </w:r>
            <w:r w:rsidR="00515D21" w:rsidRPr="004402B7">
              <w:rPr>
                <w:rStyle w:val="af6"/>
                <w:noProof/>
              </w:rPr>
              <w:t>域模型层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_Toc12546238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44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E05FEFC" w14:textId="3552AEAB" w:rsidR="00515D21" w:rsidRDefault="003C24B1">
          <w:pPr>
            <w:pStyle w:val="13"/>
            <w:rPr>
              <w:noProof/>
              <w:kern w:val="2"/>
              <w:sz w:val="21"/>
            </w:rPr>
          </w:pPr>
          <w:hyperlink w:anchor="_Toc12546239" w:history="1">
            <w:r w:rsidR="00515D21" w:rsidRPr="004402B7">
              <w:rPr>
                <w:rStyle w:val="af6"/>
                <w:rFonts w:ascii="Times New Roman" w:eastAsia="黑体" w:hAnsi="Times New Roman"/>
                <w:noProof/>
              </w:rPr>
              <w:t>6</w:t>
            </w:r>
            <w:r w:rsidR="00515D21" w:rsidRPr="004402B7">
              <w:rPr>
                <w:rStyle w:val="af6"/>
                <w:rFonts w:ascii="Times New Roman" w:eastAsia="黑体" w:hAnsi="Times New Roman"/>
                <w:noProof/>
              </w:rPr>
              <w:t>、</w:t>
            </w:r>
            <w:r w:rsidR="00515D21" w:rsidRPr="004402B7">
              <w:rPr>
                <w:rStyle w:val="af6"/>
                <w:rFonts w:ascii="Times New Roman" w:eastAsia="黑体" w:hAnsi="Times New Roman"/>
                <w:noProof/>
              </w:rPr>
              <w:t xml:space="preserve"> </w:t>
            </w:r>
            <w:r w:rsidR="00515D21" w:rsidRPr="004402B7">
              <w:rPr>
                <w:rStyle w:val="af6"/>
                <w:rFonts w:ascii="Times New Roman" w:eastAsia="黑体" w:hAnsi="Times New Roman"/>
                <w:noProof/>
              </w:rPr>
              <w:t>公共部分模块详细设计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_Toc12546239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45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2713F7FE" w14:textId="55006A6D" w:rsidR="00515D21" w:rsidRDefault="003C24B1">
          <w:pPr>
            <w:pStyle w:val="24"/>
            <w:tabs>
              <w:tab w:val="right" w:leader="dot" w:pos="8296"/>
            </w:tabs>
            <w:ind w:left="440"/>
            <w:rPr>
              <w:noProof/>
              <w:kern w:val="2"/>
              <w:sz w:val="21"/>
            </w:rPr>
          </w:pPr>
          <w:hyperlink w:anchor="_Toc12546240" w:history="1">
            <w:r w:rsidR="00515D21" w:rsidRPr="004402B7">
              <w:rPr>
                <w:rStyle w:val="af6"/>
                <w:noProof/>
              </w:rPr>
              <w:t>6.1</w:t>
            </w:r>
            <w:r w:rsidR="00515D21" w:rsidRPr="004402B7">
              <w:rPr>
                <w:rStyle w:val="af6"/>
                <w:noProof/>
              </w:rPr>
              <w:t>、登录模块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_Toc12546240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45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441D9B12" w14:textId="02E6CA3E" w:rsidR="00515D21" w:rsidRDefault="003C24B1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41" w:history="1">
            <w:r w:rsidR="00515D21" w:rsidRPr="004402B7">
              <w:rPr>
                <w:rStyle w:val="af6"/>
                <w:noProof/>
              </w:rPr>
              <w:t xml:space="preserve">6.1.1 </w:t>
            </w:r>
            <w:r w:rsidR="00515D21" w:rsidRPr="004402B7">
              <w:rPr>
                <w:rStyle w:val="af6"/>
                <w:noProof/>
              </w:rPr>
              <w:t>表现层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_Toc12546241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46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3ED2EC89" w14:textId="14D4DBB3" w:rsidR="00515D21" w:rsidRDefault="003C24B1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42" w:history="1">
            <w:r w:rsidR="00515D21" w:rsidRPr="004402B7">
              <w:rPr>
                <w:rStyle w:val="af6"/>
                <w:noProof/>
              </w:rPr>
              <w:t xml:space="preserve">6.1.2 </w:t>
            </w:r>
            <w:r w:rsidR="00515D21" w:rsidRPr="004402B7">
              <w:rPr>
                <w:rStyle w:val="af6"/>
                <w:noProof/>
              </w:rPr>
              <w:t>控制层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_Toc12546242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47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3CC92C4C" w14:textId="3865A31E" w:rsidR="00515D21" w:rsidRDefault="003C24B1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43" w:history="1">
            <w:r w:rsidR="00515D21" w:rsidRPr="004402B7">
              <w:rPr>
                <w:rStyle w:val="af6"/>
                <w:noProof/>
              </w:rPr>
              <w:t xml:space="preserve">6.2.3 </w:t>
            </w:r>
            <w:r w:rsidR="00515D21" w:rsidRPr="004402B7">
              <w:rPr>
                <w:rStyle w:val="af6"/>
                <w:noProof/>
              </w:rPr>
              <w:t>业务逻辑层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_Toc12546243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49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0CB52200" w14:textId="66E58D1F" w:rsidR="00515D21" w:rsidRDefault="003C24B1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44" w:history="1">
            <w:r w:rsidR="00515D21" w:rsidRPr="004402B7">
              <w:rPr>
                <w:rStyle w:val="af6"/>
                <w:noProof/>
              </w:rPr>
              <w:t xml:space="preserve">6.2.4 </w:t>
            </w:r>
            <w:r w:rsidR="00515D21" w:rsidRPr="004402B7">
              <w:rPr>
                <w:rStyle w:val="af6"/>
                <w:noProof/>
              </w:rPr>
              <w:t>数据持久层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_Toc12546244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50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1BE60AEE" w14:textId="70E78763" w:rsidR="00515D21" w:rsidRDefault="003C24B1">
          <w:pPr>
            <w:pStyle w:val="36"/>
            <w:tabs>
              <w:tab w:val="right" w:leader="dot" w:pos="8296"/>
            </w:tabs>
            <w:ind w:left="880"/>
            <w:rPr>
              <w:noProof/>
              <w:kern w:val="2"/>
              <w:sz w:val="21"/>
            </w:rPr>
          </w:pPr>
          <w:hyperlink w:anchor="_Toc12546245" w:history="1">
            <w:r w:rsidR="00515D21" w:rsidRPr="004402B7">
              <w:rPr>
                <w:rStyle w:val="af6"/>
                <w:noProof/>
              </w:rPr>
              <w:t xml:space="preserve">6.2.5 </w:t>
            </w:r>
            <w:r w:rsidR="00515D21" w:rsidRPr="004402B7">
              <w:rPr>
                <w:rStyle w:val="af6"/>
                <w:noProof/>
              </w:rPr>
              <w:t>域模型层</w:t>
            </w:r>
            <w:r w:rsidR="00515D21">
              <w:rPr>
                <w:noProof/>
                <w:webHidden/>
              </w:rPr>
              <w:tab/>
            </w:r>
            <w:r w:rsidR="00515D21">
              <w:rPr>
                <w:noProof/>
                <w:webHidden/>
              </w:rPr>
              <w:fldChar w:fldCharType="begin"/>
            </w:r>
            <w:r w:rsidR="00515D21">
              <w:rPr>
                <w:noProof/>
                <w:webHidden/>
              </w:rPr>
              <w:instrText xml:space="preserve"> PAGEREF _Toc12546245 \h </w:instrText>
            </w:r>
            <w:r w:rsidR="00515D21">
              <w:rPr>
                <w:noProof/>
                <w:webHidden/>
              </w:rPr>
            </w:r>
            <w:r w:rsidR="00515D21">
              <w:rPr>
                <w:noProof/>
                <w:webHidden/>
              </w:rPr>
              <w:fldChar w:fldCharType="separate"/>
            </w:r>
            <w:r w:rsidR="00515D21">
              <w:rPr>
                <w:noProof/>
                <w:webHidden/>
              </w:rPr>
              <w:t>52</w:t>
            </w:r>
            <w:r w:rsidR="00515D21">
              <w:rPr>
                <w:noProof/>
                <w:webHidden/>
              </w:rPr>
              <w:fldChar w:fldCharType="end"/>
            </w:r>
          </w:hyperlink>
        </w:p>
        <w:p w14:paraId="565F8EB9" w14:textId="01F2508A" w:rsidR="009B39A8" w:rsidRDefault="00825348">
          <w:r>
            <w:rPr>
              <w:b/>
              <w:bCs/>
              <w:lang w:val="zh-CN"/>
            </w:rPr>
            <w:fldChar w:fldCharType="end"/>
          </w:r>
        </w:p>
      </w:sdtContent>
    </w:sdt>
    <w:p w14:paraId="2AF329DF" w14:textId="77777777" w:rsidR="009B39A8" w:rsidRDefault="00825348">
      <w:pPr>
        <w:pStyle w:val="12"/>
        <w:tabs>
          <w:tab w:val="left" w:pos="6165"/>
        </w:tabs>
        <w:spacing w:after="240" w:line="360" w:lineRule="auto"/>
        <w:rPr>
          <w:rFonts w:ascii="Times New Roman" w:eastAsia="黑体" w:hAnsi="Times New Roman"/>
          <w:color w:val="auto"/>
          <w:sz w:val="44"/>
          <w:szCs w:val="44"/>
        </w:rPr>
      </w:pPr>
      <w:bookmarkStart w:id="0" w:name="_Toc435555000"/>
      <w:bookmarkStart w:id="1" w:name="_Toc12546195"/>
      <w:r>
        <w:rPr>
          <w:rFonts w:ascii="Times New Roman" w:eastAsia="黑体" w:hAnsi="Times New Roman"/>
          <w:color w:val="auto"/>
          <w:sz w:val="44"/>
          <w:szCs w:val="44"/>
        </w:rPr>
        <w:t>1</w:t>
      </w:r>
      <w:r>
        <w:rPr>
          <w:rFonts w:ascii="Times New Roman" w:eastAsia="黑体" w:hAnsi="Times New Roman"/>
          <w:color w:val="auto"/>
          <w:sz w:val="44"/>
          <w:szCs w:val="44"/>
        </w:rPr>
        <w:t>．导言</w:t>
      </w:r>
      <w:bookmarkEnd w:id="0"/>
      <w:bookmarkEnd w:id="1"/>
      <w:r>
        <w:rPr>
          <w:rFonts w:ascii="Times New Roman" w:eastAsia="黑体" w:hAnsi="Times New Roman"/>
          <w:color w:val="auto"/>
          <w:sz w:val="44"/>
          <w:szCs w:val="44"/>
        </w:rPr>
        <w:tab/>
      </w:r>
    </w:p>
    <w:p w14:paraId="4D9A219C" w14:textId="77777777" w:rsidR="009B39A8" w:rsidRDefault="00825348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2" w:name="_Toc440348448"/>
      <w:bookmarkStart w:id="3" w:name="_Toc459082583"/>
      <w:bookmarkStart w:id="4" w:name="_Toc445715206"/>
      <w:bookmarkStart w:id="5" w:name="_Toc440348420"/>
      <w:bookmarkStart w:id="6" w:name="_Toc440351860"/>
      <w:bookmarkStart w:id="7" w:name="_Toc440351844"/>
      <w:bookmarkStart w:id="8" w:name="_Toc435555001"/>
      <w:bookmarkStart w:id="9" w:name="_Toc439479044"/>
      <w:bookmarkStart w:id="10" w:name="_Toc439479245"/>
      <w:bookmarkStart w:id="11" w:name="_Toc439486668"/>
      <w:bookmarkStart w:id="12" w:name="_Toc435871190"/>
      <w:bookmarkStart w:id="13" w:name="_Toc439479125"/>
      <w:bookmarkStart w:id="14" w:name="_Toc439486266"/>
      <w:bookmarkStart w:id="15" w:name="_Toc439486445"/>
      <w:bookmarkStart w:id="16" w:name="_Toc435515184"/>
      <w:bookmarkStart w:id="17" w:name="_Toc439486685"/>
      <w:bookmarkStart w:id="18" w:name="_Toc440343812"/>
      <w:bookmarkStart w:id="19" w:name="_Toc439478830"/>
      <w:bookmarkStart w:id="20" w:name="_Toc440343824"/>
      <w:bookmarkStart w:id="21" w:name="_Toc439216690"/>
      <w:bookmarkStart w:id="22" w:name="_Toc439478941"/>
      <w:bookmarkStart w:id="23" w:name="_Toc440343883"/>
      <w:bookmarkStart w:id="24" w:name="_Toc439486572"/>
      <w:bookmarkStart w:id="25" w:name="_Toc435931855"/>
      <w:bookmarkStart w:id="26" w:name="_Toc439486469"/>
      <w:bookmarkStart w:id="27" w:name="_Toc12546196"/>
      <w:r>
        <w:rPr>
          <w:rFonts w:ascii="Times New Roman" w:eastAsia="黑体" w:hAnsi="Times New Roman"/>
          <w:color w:val="auto"/>
          <w:sz w:val="30"/>
          <w:szCs w:val="30"/>
        </w:rPr>
        <w:t>1.1</w:t>
      </w:r>
      <w:r>
        <w:rPr>
          <w:rFonts w:ascii="Times New Roman" w:eastAsia="黑体" w:hAnsi="Times New Roman" w:hint="eastAsia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/>
          <w:color w:val="auto"/>
          <w:sz w:val="30"/>
          <w:szCs w:val="30"/>
        </w:rPr>
        <w:t>目的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2D083018" w14:textId="77777777" w:rsidR="009B39A8" w:rsidRDefault="00825348">
      <w:pPr>
        <w:spacing w:line="360" w:lineRule="auto"/>
        <w:ind w:firstLine="420"/>
        <w:rPr>
          <w:rFonts w:ascii="Times New Roman" w:eastAsia="宋体" w:hAnsi="Times New Roman" w:cs="Times New Roman"/>
          <w:sz w:val="24"/>
          <w:lang w:bidi="en-US"/>
        </w:rPr>
      </w:pPr>
      <w:r>
        <w:rPr>
          <w:rFonts w:ascii="Times New Roman" w:hAnsi="Times New Roman" w:cs="Times New Roman"/>
          <w:sz w:val="24"/>
          <w:szCs w:val="24"/>
        </w:rPr>
        <w:t>该文档是对</w:t>
      </w:r>
      <w:r w:rsidR="00C773C0">
        <w:rPr>
          <w:rFonts w:ascii="Times New Roman" w:hAnsi="Times New Roman" w:cs="Times New Roman" w:hint="eastAsia"/>
          <w:sz w:val="24"/>
          <w:szCs w:val="24"/>
        </w:rPr>
        <w:t>作业批改系统</w:t>
      </w:r>
      <w:r>
        <w:rPr>
          <w:rFonts w:ascii="Times New Roman" w:hAnsi="Times New Roman" w:cs="Times New Roman" w:hint="eastAsia"/>
          <w:sz w:val="24"/>
          <w:szCs w:val="24"/>
        </w:rPr>
        <w:t>概要设计进行的</w:t>
      </w:r>
      <w:r>
        <w:rPr>
          <w:rFonts w:ascii="Times New Roman" w:hAnsi="Times New Roman" w:cs="Times New Roman"/>
          <w:sz w:val="24"/>
          <w:szCs w:val="24"/>
        </w:rPr>
        <w:t>详细说明，</w:t>
      </w:r>
      <w:r>
        <w:rPr>
          <w:rFonts w:ascii="Times New Roman" w:hAnsi="Times New Roman" w:cs="Times New Roman" w:hint="eastAsia"/>
          <w:sz w:val="24"/>
          <w:szCs w:val="24"/>
        </w:rPr>
        <w:t>是为了指导和规范</w:t>
      </w:r>
      <w:r w:rsidR="0080725E">
        <w:rPr>
          <w:rFonts w:ascii="Times New Roman" w:hAnsi="Times New Roman" w:cs="Times New Roman" w:hint="eastAsia"/>
          <w:sz w:val="24"/>
          <w:szCs w:val="24"/>
        </w:rPr>
        <w:t>作业批改系统</w:t>
      </w:r>
      <w:r>
        <w:rPr>
          <w:rFonts w:ascii="Times New Roman" w:hAnsi="Times New Roman" w:cs="Times New Roman" w:hint="eastAsia"/>
          <w:sz w:val="24"/>
          <w:szCs w:val="24"/>
        </w:rPr>
        <w:t>开发而制定的详细</w:t>
      </w:r>
      <w:r>
        <w:rPr>
          <w:rFonts w:ascii="Times New Roman" w:hAnsi="Times New Roman" w:cs="Times New Roman"/>
          <w:sz w:val="24"/>
          <w:szCs w:val="24"/>
        </w:rPr>
        <w:t>开发</w:t>
      </w:r>
      <w:r>
        <w:rPr>
          <w:rFonts w:ascii="Times New Roman" w:hAnsi="Times New Roman" w:cs="Times New Roman" w:hint="eastAsia"/>
          <w:sz w:val="24"/>
          <w:szCs w:val="24"/>
        </w:rPr>
        <w:t>设计文档</w:t>
      </w:r>
      <w:r w:rsidR="0080725E">
        <w:rPr>
          <w:rFonts w:ascii="Times New Roman" w:hAnsi="Times New Roman" w:cs="Times New Roman" w:hint="eastAsia"/>
          <w:sz w:val="24"/>
          <w:szCs w:val="24"/>
        </w:rPr>
        <w:t>。</w:t>
      </w:r>
    </w:p>
    <w:p w14:paraId="2E29DB11" w14:textId="77777777" w:rsidR="009B39A8" w:rsidRDefault="00825348">
      <w:pPr>
        <w:spacing w:after="0"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本文档的预期读者包括：</w:t>
      </w:r>
    </w:p>
    <w:p w14:paraId="16C5E68E" w14:textId="77777777" w:rsidR="009B39A8" w:rsidRDefault="0082534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设计开发人员</w:t>
      </w:r>
    </w:p>
    <w:p w14:paraId="412AA516" w14:textId="77777777" w:rsidR="009B39A8" w:rsidRDefault="0082534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项目管理人员</w:t>
      </w:r>
    </w:p>
    <w:p w14:paraId="1C0C0C1E" w14:textId="77777777" w:rsidR="009B39A8" w:rsidRDefault="0082534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测试人员</w:t>
      </w:r>
    </w:p>
    <w:p w14:paraId="1539AD8C" w14:textId="77777777" w:rsidR="009B39A8" w:rsidRDefault="0082534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用户</w:t>
      </w:r>
    </w:p>
    <w:p w14:paraId="60C394BF" w14:textId="77777777" w:rsidR="009B39A8" w:rsidRDefault="00825348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28" w:name="_Toc435555002"/>
      <w:bookmarkStart w:id="29" w:name="_Toc12546197"/>
      <w:r>
        <w:rPr>
          <w:rFonts w:ascii="Times New Roman" w:eastAsia="黑体" w:hAnsi="Times New Roman"/>
          <w:color w:val="auto"/>
          <w:sz w:val="30"/>
          <w:szCs w:val="30"/>
        </w:rPr>
        <w:t xml:space="preserve">1.2 </w:t>
      </w:r>
      <w:r>
        <w:rPr>
          <w:rFonts w:ascii="Times New Roman" w:eastAsia="黑体" w:hAnsi="Times New Roman"/>
          <w:color w:val="auto"/>
          <w:sz w:val="30"/>
          <w:szCs w:val="30"/>
        </w:rPr>
        <w:t>范围</w:t>
      </w:r>
      <w:bookmarkEnd w:id="28"/>
      <w:bookmarkEnd w:id="29"/>
    </w:p>
    <w:p w14:paraId="4A2E48C4" w14:textId="77777777" w:rsidR="009B39A8" w:rsidRPr="0080725E" w:rsidRDefault="0080725E" w:rsidP="0080725E">
      <w:r>
        <w:rPr>
          <w:rFonts w:hint="eastAsia"/>
        </w:rPr>
        <w:t xml:space="preserve">    </w:t>
      </w:r>
      <w:r>
        <w:rPr>
          <w:rFonts w:hint="eastAsia"/>
        </w:rPr>
        <w:t>因为该系统的开发使用增量模型</w:t>
      </w:r>
      <w:bookmarkStart w:id="30" w:name="_Toc435555003"/>
      <w:r>
        <w:rPr>
          <w:rFonts w:hint="eastAsia"/>
        </w:rPr>
        <w:t>，故</w:t>
      </w:r>
      <w:r w:rsidR="00825348">
        <w:rPr>
          <w:rFonts w:ascii="Times New Roman" w:hAnsi="Times New Roman" w:cs="Times New Roman" w:hint="eastAsia"/>
          <w:sz w:val="24"/>
          <w:szCs w:val="24"/>
        </w:rPr>
        <w:t>该文档内容涵盖</w:t>
      </w:r>
      <w:r>
        <w:rPr>
          <w:rFonts w:ascii="Times New Roman" w:hAnsi="Times New Roman" w:cs="Times New Roman" w:hint="eastAsia"/>
          <w:sz w:val="24"/>
          <w:szCs w:val="24"/>
        </w:rPr>
        <w:t>作业批改</w:t>
      </w:r>
      <w:r w:rsidR="00825348">
        <w:rPr>
          <w:rFonts w:ascii="Times New Roman" w:hAnsi="Times New Roman" w:cs="Times New Roman" w:hint="eastAsia"/>
          <w:sz w:val="24"/>
          <w:szCs w:val="24"/>
        </w:rPr>
        <w:t>系统的</w:t>
      </w:r>
      <w:r>
        <w:rPr>
          <w:rFonts w:ascii="Times New Roman" w:hAnsi="Times New Roman" w:cs="Times New Roman" w:hint="eastAsia"/>
          <w:sz w:val="24"/>
          <w:szCs w:val="24"/>
        </w:rPr>
        <w:t>核心</w:t>
      </w:r>
      <w:r w:rsidR="00825348">
        <w:rPr>
          <w:rFonts w:ascii="Times New Roman" w:hAnsi="Times New Roman" w:cs="Times New Roman" w:hint="eastAsia"/>
          <w:sz w:val="24"/>
          <w:szCs w:val="24"/>
        </w:rPr>
        <w:t>功能模块的详细设计描述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14:paraId="6CAA57D3" w14:textId="77777777" w:rsidR="009B39A8" w:rsidRDefault="00825348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31" w:name="_Toc444202907"/>
      <w:bookmarkStart w:id="32" w:name="_Toc12546198"/>
      <w:bookmarkStart w:id="33" w:name="_Toc435555005"/>
      <w:bookmarkEnd w:id="30"/>
      <w:r>
        <w:rPr>
          <w:rFonts w:ascii="Times New Roman" w:eastAsia="黑体" w:hAnsi="Times New Roman"/>
          <w:color w:val="auto"/>
          <w:sz w:val="30"/>
          <w:szCs w:val="30"/>
        </w:rPr>
        <w:t xml:space="preserve">1.3 </w:t>
      </w:r>
      <w:r>
        <w:rPr>
          <w:rFonts w:ascii="Times New Roman" w:eastAsia="黑体" w:hAnsi="Times New Roman"/>
          <w:color w:val="auto"/>
          <w:sz w:val="30"/>
          <w:szCs w:val="30"/>
        </w:rPr>
        <w:t>引用标准</w:t>
      </w:r>
      <w:bookmarkEnd w:id="31"/>
      <w:bookmarkEnd w:id="32"/>
    </w:p>
    <w:p w14:paraId="5DF82493" w14:textId="77777777" w:rsidR="009B39A8" w:rsidRDefault="00825348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r>
        <w:rPr>
          <w:rFonts w:ascii="Times New Roman" w:hAnsi="Times New Roman" w:cs="Times New Roman"/>
          <w:sz w:val="24"/>
          <w:szCs w:val="24"/>
        </w:rPr>
        <w:t>《</w:t>
      </w:r>
      <w:r>
        <w:rPr>
          <w:rFonts w:ascii="Times New Roman" w:hAnsi="Times New Roman" w:cs="Times New Roman" w:hint="eastAsia"/>
          <w:sz w:val="24"/>
          <w:szCs w:val="24"/>
        </w:rPr>
        <w:t>软件工程案例教程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第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版</w:t>
      </w:r>
      <w:r>
        <w:rPr>
          <w:rFonts w:ascii="Times New Roman" w:hAnsi="Times New Roman" w:cs="Times New Roman"/>
          <w:sz w:val="24"/>
          <w:szCs w:val="24"/>
        </w:rPr>
        <w:t>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韩万江等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机械工业出版社</w:t>
      </w:r>
    </w:p>
    <w:p w14:paraId="139FFD09" w14:textId="77777777" w:rsidR="009B39A8" w:rsidRDefault="00825348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34" w:name="_Toc444202908"/>
      <w:bookmarkStart w:id="35" w:name="_Toc12546199"/>
      <w:r>
        <w:rPr>
          <w:rFonts w:ascii="Times New Roman" w:eastAsia="黑体" w:hAnsi="Times New Roman"/>
          <w:color w:val="auto"/>
          <w:sz w:val="30"/>
          <w:szCs w:val="30"/>
        </w:rPr>
        <w:t xml:space="preserve">1.4 </w:t>
      </w:r>
      <w:r>
        <w:rPr>
          <w:rFonts w:ascii="Times New Roman" w:eastAsia="黑体" w:hAnsi="Times New Roman"/>
          <w:color w:val="auto"/>
          <w:sz w:val="30"/>
          <w:szCs w:val="30"/>
        </w:rPr>
        <w:t>参考资料</w:t>
      </w:r>
      <w:bookmarkEnd w:id="34"/>
      <w:bookmarkEnd w:id="35"/>
    </w:p>
    <w:p w14:paraId="7BBB0FBE" w14:textId="77777777" w:rsidR="009B39A8" w:rsidRDefault="00825348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r>
        <w:rPr>
          <w:rFonts w:ascii="Times New Roman" w:hAnsi="Times New Roman" w:cs="Times New Roman"/>
          <w:sz w:val="24"/>
          <w:szCs w:val="24"/>
        </w:rPr>
        <w:t>《软件项目管理案例教程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第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版</w:t>
      </w:r>
      <w:r>
        <w:rPr>
          <w:rFonts w:ascii="Times New Roman" w:hAnsi="Times New Roman" w:cs="Times New Roman"/>
          <w:sz w:val="24"/>
          <w:szCs w:val="24"/>
        </w:rPr>
        <w:t>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韩万江等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机械工业出版社</w:t>
      </w:r>
    </w:p>
    <w:p w14:paraId="5257E52F" w14:textId="77777777" w:rsidR="009B39A8" w:rsidRDefault="00825348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36" w:name="_Toc12546200"/>
      <w:r>
        <w:rPr>
          <w:rFonts w:ascii="Times New Roman" w:eastAsia="黑体" w:hAnsi="Times New Roman"/>
          <w:color w:val="auto"/>
          <w:sz w:val="30"/>
          <w:szCs w:val="30"/>
        </w:rPr>
        <w:lastRenderedPageBreak/>
        <w:t xml:space="preserve">1.5 </w:t>
      </w:r>
      <w:r>
        <w:rPr>
          <w:rFonts w:ascii="Times New Roman" w:eastAsia="黑体" w:hAnsi="Times New Roman"/>
          <w:color w:val="auto"/>
          <w:sz w:val="30"/>
          <w:szCs w:val="30"/>
        </w:rPr>
        <w:t>版本更新信息</w:t>
      </w:r>
      <w:bookmarkEnd w:id="33"/>
      <w:bookmarkEnd w:id="36"/>
    </w:p>
    <w:p w14:paraId="11000AFA" w14:textId="77777777" w:rsidR="009B39A8" w:rsidRDefault="00825348" w:rsidP="0080725E">
      <w:pPr>
        <w:spacing w:after="0"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本文档的更新记录如下表</w:t>
      </w:r>
      <w:r w:rsidR="0080725E">
        <w:rPr>
          <w:rFonts w:ascii="Times New Roman" w:hAnsi="Times New Roman" w:cs="Times New Roman" w:hint="eastAsia"/>
          <w:sz w:val="24"/>
          <w:szCs w:val="24"/>
        </w:rPr>
        <w:t>1-1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 w14:paraId="49B1D690" w14:textId="77777777" w:rsidR="009B39A8" w:rsidRDefault="009B39A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8362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51"/>
        <w:gridCol w:w="1452"/>
        <w:gridCol w:w="1791"/>
        <w:gridCol w:w="1537"/>
        <w:gridCol w:w="2131"/>
      </w:tblGrid>
      <w:tr w:rsidR="009B39A8" w14:paraId="65C490D3" w14:textId="77777777">
        <w:trPr>
          <w:trHeight w:val="273"/>
          <w:jc w:val="center"/>
        </w:trPr>
        <w:tc>
          <w:tcPr>
            <w:tcW w:w="1451" w:type="dxa"/>
            <w:tcBorders>
              <w:bottom w:val="single" w:sz="12" w:space="0" w:color="000000"/>
            </w:tcBorders>
            <w:vAlign w:val="center"/>
          </w:tcPr>
          <w:p w14:paraId="46811F90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修改编号</w:t>
            </w:r>
          </w:p>
        </w:tc>
        <w:tc>
          <w:tcPr>
            <w:tcW w:w="1452" w:type="dxa"/>
            <w:tcBorders>
              <w:bottom w:val="single" w:sz="12" w:space="0" w:color="000000"/>
            </w:tcBorders>
            <w:vAlign w:val="center"/>
          </w:tcPr>
          <w:p w14:paraId="62A4BB91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修改日期</w:t>
            </w:r>
          </w:p>
        </w:tc>
        <w:tc>
          <w:tcPr>
            <w:tcW w:w="1791" w:type="dxa"/>
            <w:tcBorders>
              <w:bottom w:val="single" w:sz="12" w:space="0" w:color="000000"/>
            </w:tcBorders>
            <w:vAlign w:val="center"/>
          </w:tcPr>
          <w:p w14:paraId="64BC84DD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修改后版本</w:t>
            </w:r>
          </w:p>
        </w:tc>
        <w:tc>
          <w:tcPr>
            <w:tcW w:w="1537" w:type="dxa"/>
            <w:tcBorders>
              <w:bottom w:val="single" w:sz="12" w:space="0" w:color="000000"/>
            </w:tcBorders>
            <w:vAlign w:val="center"/>
          </w:tcPr>
          <w:p w14:paraId="2F41EE4C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修改位置</w:t>
            </w:r>
          </w:p>
        </w:tc>
        <w:tc>
          <w:tcPr>
            <w:tcW w:w="2131" w:type="dxa"/>
            <w:tcBorders>
              <w:bottom w:val="single" w:sz="12" w:space="0" w:color="000000"/>
            </w:tcBorders>
            <w:vAlign w:val="center"/>
          </w:tcPr>
          <w:p w14:paraId="0F5FB58D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修改内容概述</w:t>
            </w:r>
          </w:p>
        </w:tc>
      </w:tr>
      <w:tr w:rsidR="009B39A8" w14:paraId="7F614CC2" w14:textId="77777777">
        <w:trPr>
          <w:trHeight w:val="273"/>
          <w:jc w:val="center"/>
        </w:trPr>
        <w:tc>
          <w:tcPr>
            <w:tcW w:w="1451" w:type="dxa"/>
            <w:tcBorders>
              <w:top w:val="nil"/>
            </w:tcBorders>
            <w:vAlign w:val="center"/>
          </w:tcPr>
          <w:p w14:paraId="40F4EE1B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452" w:type="dxa"/>
            <w:tcBorders>
              <w:top w:val="nil"/>
            </w:tcBorders>
            <w:vAlign w:val="center"/>
          </w:tcPr>
          <w:p w14:paraId="0F5F5A87" w14:textId="2BAF16A4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</w:t>
            </w:r>
            <w:r w:rsidR="00492A6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492A6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492A6A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791" w:type="dxa"/>
            <w:tcBorders>
              <w:top w:val="nil"/>
            </w:tcBorders>
            <w:vAlign w:val="center"/>
          </w:tcPr>
          <w:p w14:paraId="5820A2EA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537" w:type="dxa"/>
            <w:tcBorders>
              <w:top w:val="nil"/>
            </w:tcBorders>
            <w:vAlign w:val="center"/>
          </w:tcPr>
          <w:p w14:paraId="7716DBD9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全部</w:t>
            </w:r>
          </w:p>
        </w:tc>
        <w:tc>
          <w:tcPr>
            <w:tcW w:w="2131" w:type="dxa"/>
            <w:tcBorders>
              <w:top w:val="nil"/>
            </w:tcBorders>
            <w:vAlign w:val="center"/>
          </w:tcPr>
          <w:p w14:paraId="42FD02CD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初始发布版本</w:t>
            </w:r>
          </w:p>
        </w:tc>
      </w:tr>
      <w:tr w:rsidR="009B39A8" w14:paraId="7260FCFB" w14:textId="77777777" w:rsidTr="006507CA">
        <w:trPr>
          <w:trHeight w:val="273"/>
          <w:jc w:val="center"/>
        </w:trPr>
        <w:tc>
          <w:tcPr>
            <w:tcW w:w="1451" w:type="dxa"/>
            <w:tcBorders>
              <w:top w:val="nil"/>
              <w:bottom w:val="single" w:sz="4" w:space="0" w:color="auto"/>
            </w:tcBorders>
            <w:vAlign w:val="center"/>
          </w:tcPr>
          <w:p w14:paraId="52CAA9F5" w14:textId="77777777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1452" w:type="dxa"/>
            <w:tcBorders>
              <w:top w:val="nil"/>
              <w:bottom w:val="single" w:sz="4" w:space="0" w:color="auto"/>
            </w:tcBorders>
            <w:vAlign w:val="center"/>
          </w:tcPr>
          <w:p w14:paraId="43E70308" w14:textId="4910FC62" w:rsidR="009B39A8" w:rsidRDefault="0082534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</w:t>
            </w:r>
            <w:r w:rsidR="00492A6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492A6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492A6A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791" w:type="dxa"/>
            <w:tcBorders>
              <w:top w:val="nil"/>
              <w:bottom w:val="single" w:sz="4" w:space="0" w:color="auto"/>
            </w:tcBorders>
            <w:vAlign w:val="center"/>
          </w:tcPr>
          <w:p w14:paraId="106C1A62" w14:textId="7DD66DD8" w:rsidR="009B39A8" w:rsidRDefault="00492A6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25348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</w:p>
        </w:tc>
        <w:tc>
          <w:tcPr>
            <w:tcW w:w="1537" w:type="dxa"/>
            <w:tcBorders>
              <w:top w:val="nil"/>
              <w:bottom w:val="single" w:sz="4" w:space="0" w:color="auto"/>
            </w:tcBorders>
            <w:vAlign w:val="center"/>
          </w:tcPr>
          <w:p w14:paraId="1E3CD83A" w14:textId="2640F221" w:rsidR="009B39A8" w:rsidRDefault="009B39A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1" w:type="dxa"/>
            <w:tcBorders>
              <w:top w:val="nil"/>
              <w:bottom w:val="single" w:sz="4" w:space="0" w:color="auto"/>
            </w:tcBorders>
            <w:vAlign w:val="center"/>
          </w:tcPr>
          <w:p w14:paraId="1F3FEC82" w14:textId="000876FA" w:rsidR="009B39A8" w:rsidRDefault="00FB4F2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第二发布版本</w:t>
            </w:r>
          </w:p>
        </w:tc>
      </w:tr>
      <w:tr w:rsidR="006507CA" w14:paraId="68DAE8A6" w14:textId="77777777" w:rsidTr="006507CA">
        <w:trPr>
          <w:trHeight w:val="273"/>
          <w:jc w:val="center"/>
        </w:trPr>
        <w:tc>
          <w:tcPr>
            <w:tcW w:w="1451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633C4C8C" w14:textId="611EFE72" w:rsidR="006507CA" w:rsidRDefault="006507C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003</w:t>
            </w:r>
          </w:p>
        </w:tc>
        <w:tc>
          <w:tcPr>
            <w:tcW w:w="1452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1B517AD1" w14:textId="7D143420" w:rsidR="006507CA" w:rsidRDefault="006507C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2019.6.28</w:t>
            </w:r>
          </w:p>
        </w:tc>
        <w:tc>
          <w:tcPr>
            <w:tcW w:w="1791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1FE1633E" w14:textId="0B20B23B" w:rsidR="006507CA" w:rsidRDefault="006507C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3.0</w:t>
            </w:r>
          </w:p>
        </w:tc>
        <w:tc>
          <w:tcPr>
            <w:tcW w:w="1537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24A907A9" w14:textId="77777777" w:rsidR="006507CA" w:rsidRDefault="006507CA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1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03979279" w14:textId="3E6E84B1" w:rsidR="006507CA" w:rsidRDefault="00FB7CA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第三发布版本</w:t>
            </w:r>
          </w:p>
        </w:tc>
      </w:tr>
    </w:tbl>
    <w:p w14:paraId="6F407F14" w14:textId="77777777" w:rsidR="009B39A8" w:rsidRPr="0080725E" w:rsidRDefault="0080725E" w:rsidP="0080725E">
      <w:pPr>
        <w:spacing w:after="0" w:line="360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80725E">
        <w:rPr>
          <w:rFonts w:ascii="Times New Roman" w:hAnsi="Times New Roman" w:cs="Times New Roman" w:hint="eastAsia"/>
          <w:sz w:val="21"/>
          <w:szCs w:val="21"/>
        </w:rPr>
        <w:t>表</w:t>
      </w:r>
      <w:r w:rsidRPr="0080725E">
        <w:rPr>
          <w:rFonts w:ascii="Times New Roman" w:hAnsi="Times New Roman" w:cs="Times New Roman" w:hint="eastAsia"/>
          <w:sz w:val="21"/>
          <w:szCs w:val="21"/>
        </w:rPr>
        <w:t xml:space="preserve">1-1   </w:t>
      </w:r>
      <w:r w:rsidRPr="0080725E">
        <w:rPr>
          <w:rFonts w:ascii="Times New Roman" w:hAnsi="Times New Roman" w:cs="Times New Roman" w:hint="eastAsia"/>
          <w:sz w:val="21"/>
          <w:szCs w:val="21"/>
        </w:rPr>
        <w:t>文档更新记录</w:t>
      </w:r>
    </w:p>
    <w:p w14:paraId="18582312" w14:textId="7D41DD6B" w:rsidR="009B39A8" w:rsidRDefault="00825348">
      <w:pPr>
        <w:pStyle w:val="12"/>
        <w:spacing w:after="240" w:line="360" w:lineRule="auto"/>
        <w:rPr>
          <w:rFonts w:ascii="Times New Roman" w:eastAsia="黑体" w:hAnsi="Times New Roman"/>
          <w:color w:val="auto"/>
          <w:sz w:val="44"/>
          <w:szCs w:val="44"/>
        </w:rPr>
      </w:pPr>
      <w:bookmarkStart w:id="37" w:name="_Toc435555006"/>
      <w:bookmarkStart w:id="38" w:name="_Toc12546201"/>
      <w:r>
        <w:rPr>
          <w:rFonts w:ascii="Times New Roman" w:eastAsia="黑体" w:hAnsi="Times New Roman"/>
          <w:color w:val="auto"/>
          <w:sz w:val="44"/>
          <w:szCs w:val="44"/>
        </w:rPr>
        <w:t>2</w:t>
      </w:r>
      <w:r>
        <w:rPr>
          <w:rFonts w:ascii="Times New Roman" w:eastAsia="黑体" w:hAnsi="Times New Roman" w:hint="eastAsia"/>
          <w:color w:val="auto"/>
          <w:sz w:val="44"/>
          <w:szCs w:val="44"/>
        </w:rPr>
        <w:t>．详细设计简述</w:t>
      </w:r>
      <w:bookmarkEnd w:id="37"/>
      <w:bookmarkEnd w:id="38"/>
    </w:p>
    <w:p w14:paraId="0846264F" w14:textId="2432D911" w:rsidR="009B39A8" w:rsidRDefault="00825348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39" w:name="_Toc435555007"/>
      <w:bookmarkStart w:id="40" w:name="_Toc12546202"/>
      <w:r>
        <w:rPr>
          <w:rFonts w:ascii="Times New Roman" w:eastAsia="黑体" w:hAnsi="Times New Roman"/>
          <w:color w:val="auto"/>
          <w:sz w:val="30"/>
          <w:szCs w:val="30"/>
        </w:rPr>
        <w:t>2.</w:t>
      </w:r>
      <w:r>
        <w:rPr>
          <w:rFonts w:ascii="Times New Roman" w:eastAsia="黑体" w:hAnsi="Times New Roman" w:hint="eastAsia"/>
          <w:color w:val="auto"/>
          <w:sz w:val="30"/>
          <w:szCs w:val="30"/>
        </w:rPr>
        <w:t>1</w:t>
      </w:r>
      <w:r>
        <w:rPr>
          <w:rFonts w:ascii="Times New Roman" w:eastAsia="黑体" w:hAnsi="Times New Roman"/>
          <w:color w:val="auto"/>
          <w:sz w:val="30"/>
          <w:szCs w:val="30"/>
        </w:rPr>
        <w:t xml:space="preserve"> </w:t>
      </w:r>
      <w:r>
        <w:rPr>
          <w:rFonts w:ascii="Times New Roman" w:eastAsia="黑体" w:hAnsi="Times New Roman" w:hint="eastAsia"/>
          <w:color w:val="auto"/>
          <w:sz w:val="30"/>
          <w:szCs w:val="30"/>
        </w:rPr>
        <w:t>设计</w:t>
      </w:r>
      <w:r>
        <w:rPr>
          <w:rFonts w:ascii="Times New Roman" w:eastAsia="黑体" w:hAnsi="Times New Roman"/>
          <w:color w:val="auto"/>
          <w:sz w:val="30"/>
          <w:szCs w:val="30"/>
        </w:rPr>
        <w:t>简介</w:t>
      </w:r>
      <w:bookmarkEnd w:id="39"/>
      <w:bookmarkEnd w:id="40"/>
    </w:p>
    <w:p w14:paraId="06386418" w14:textId="7BA65169" w:rsidR="009B39A8" w:rsidRDefault="00825348">
      <w:pPr>
        <w:spacing w:line="360" w:lineRule="auto"/>
        <w:ind w:firstLineChars="200" w:firstLine="440"/>
        <w:rPr>
          <w:rFonts w:ascii="Times New Roman" w:hAnsi="Times New Roman" w:cs="Times New Roman"/>
          <w:sz w:val="24"/>
          <w:szCs w:val="24"/>
        </w:rPr>
      </w:pPr>
      <w:r>
        <w:rPr>
          <w:lang w:bidi="en-US"/>
        </w:rPr>
        <w:tab/>
      </w:r>
      <w:r w:rsidR="00515D21">
        <w:rPr>
          <w:rFonts w:ascii="Times New Roman" w:hAnsi="Times New Roman" w:cs="Times New Roman" w:hint="eastAsia"/>
          <w:sz w:val="24"/>
          <w:szCs w:val="24"/>
        </w:rPr>
        <w:t>作业批改</w:t>
      </w:r>
      <w:r w:rsidR="0080725E">
        <w:rPr>
          <w:rFonts w:ascii="Times New Roman" w:hAnsi="Times New Roman" w:cs="Times New Roman" w:hint="eastAsia"/>
          <w:sz w:val="24"/>
          <w:szCs w:val="24"/>
        </w:rPr>
        <w:t>系统</w:t>
      </w:r>
      <w:r>
        <w:rPr>
          <w:rFonts w:ascii="Times New Roman" w:hAnsi="Times New Roman" w:cs="Times New Roman"/>
          <w:sz w:val="24"/>
          <w:szCs w:val="24"/>
        </w:rPr>
        <w:t>分层结构图如图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-1</w:t>
      </w:r>
      <w:r>
        <w:rPr>
          <w:rFonts w:ascii="Times New Roman" w:hAnsi="Times New Roman" w:cs="Times New Roman"/>
          <w:sz w:val="24"/>
          <w:szCs w:val="24"/>
        </w:rPr>
        <w:t>所示。</w:t>
      </w:r>
    </w:p>
    <w:p w14:paraId="324DFC62" w14:textId="4A6DA1DF" w:rsidR="00515D21" w:rsidRDefault="008A0A0D">
      <w:pPr>
        <w:spacing w:line="360" w:lineRule="auto"/>
        <w:ind w:firstLineChars="200" w:firstLine="440"/>
        <w:jc w:val="center"/>
      </w:pPr>
      <w:r>
        <w:rPr>
          <w:noProof/>
        </w:rPr>
        <w:drawing>
          <wp:inline distT="0" distB="0" distL="0" distR="0" wp14:anchorId="6AE7D687" wp14:editId="394B4669">
            <wp:extent cx="5274310" cy="358518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1" w:name="_GoBack"/>
      <w:bookmarkEnd w:id="41"/>
    </w:p>
    <w:p w14:paraId="3C649375" w14:textId="3038815D" w:rsidR="009B39A8" w:rsidRDefault="00825348">
      <w:pPr>
        <w:spacing w:line="360" w:lineRule="auto"/>
        <w:ind w:firstLineChars="200" w:firstLine="44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  <w:r>
        <w:t xml:space="preserve">-1 </w:t>
      </w:r>
      <w:r w:rsidR="00515D21">
        <w:rPr>
          <w:rFonts w:ascii="Times New Roman" w:hAnsi="Times New Roman" w:cs="Times New Roman" w:hint="eastAsia"/>
          <w:sz w:val="24"/>
          <w:szCs w:val="24"/>
        </w:rPr>
        <w:t>作业批改系统</w:t>
      </w:r>
      <w:r w:rsidR="00515D21">
        <w:rPr>
          <w:rFonts w:ascii="Times New Roman" w:hAnsi="Times New Roman" w:cs="Times New Roman"/>
          <w:sz w:val="24"/>
          <w:szCs w:val="24"/>
        </w:rPr>
        <w:t>分层</w:t>
      </w:r>
      <w:r w:rsidR="0080725E">
        <w:rPr>
          <w:rFonts w:hint="eastAsia"/>
        </w:rPr>
        <w:t>结构示意图</w:t>
      </w:r>
    </w:p>
    <w:p w14:paraId="7979C5D1" w14:textId="77777777" w:rsidR="009B39A8" w:rsidRDefault="00825348">
      <w:pPr>
        <w:pStyle w:val="2"/>
        <w:spacing w:after="240" w:line="360" w:lineRule="auto"/>
        <w:rPr>
          <w:rFonts w:ascii="Times New Roman" w:eastAsia="黑体" w:hAnsi="Times New Roman"/>
          <w:color w:val="auto"/>
          <w:sz w:val="30"/>
          <w:szCs w:val="30"/>
        </w:rPr>
      </w:pPr>
      <w:bookmarkStart w:id="42" w:name="_Toc435555008"/>
      <w:bookmarkStart w:id="43" w:name="_Toc12546203"/>
      <w:r>
        <w:rPr>
          <w:rFonts w:ascii="Times New Roman" w:eastAsia="黑体" w:hAnsi="Times New Roman" w:hint="eastAsia"/>
          <w:color w:val="auto"/>
          <w:sz w:val="30"/>
          <w:szCs w:val="30"/>
        </w:rPr>
        <w:lastRenderedPageBreak/>
        <w:t xml:space="preserve">2.2 </w:t>
      </w:r>
      <w:r>
        <w:rPr>
          <w:rFonts w:ascii="Times New Roman" w:eastAsia="黑体" w:hAnsi="Times New Roman" w:hint="eastAsia"/>
          <w:color w:val="auto"/>
          <w:sz w:val="30"/>
          <w:szCs w:val="30"/>
        </w:rPr>
        <w:t>模块简介</w:t>
      </w:r>
      <w:bookmarkEnd w:id="42"/>
      <w:bookmarkEnd w:id="43"/>
    </w:p>
    <w:p w14:paraId="4FA6ECB8" w14:textId="7922D55E" w:rsidR="009B39A8" w:rsidRDefault="00825348">
      <w:pPr>
        <w:widowControl w:val="0"/>
        <w:spacing w:after="0" w:line="360" w:lineRule="auto"/>
        <w:ind w:left="420"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系统功能模块图如图</w:t>
      </w:r>
      <w:r w:rsidR="00AD46D9">
        <w:rPr>
          <w:rFonts w:ascii="Times New Roman" w:hAnsi="Times New Roman" w:cs="Times New Roman" w:hint="eastAsia"/>
          <w:sz w:val="24"/>
          <w:szCs w:val="24"/>
        </w:rPr>
        <w:t>2</w:t>
      </w:r>
      <w:r w:rsidR="00AD46D9">
        <w:rPr>
          <w:rFonts w:ascii="Times New Roman" w:hAnsi="Times New Roman" w:cs="Times New Roman"/>
          <w:sz w:val="24"/>
          <w:szCs w:val="24"/>
        </w:rPr>
        <w:t>-2</w:t>
      </w:r>
      <w:r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73EFCAFC" w14:textId="77777777" w:rsidR="00AD46D9" w:rsidRDefault="00AD46D9">
      <w:pPr>
        <w:widowControl w:val="0"/>
        <w:spacing w:after="0" w:line="360" w:lineRule="auto"/>
        <w:ind w:left="420" w:firstLine="420"/>
        <w:jc w:val="both"/>
        <w:rPr>
          <w:rFonts w:ascii="Times New Roman" w:hAnsi="Times New Roman" w:cs="Times New Roman"/>
          <w:sz w:val="24"/>
          <w:szCs w:val="24"/>
        </w:rPr>
      </w:pPr>
      <w:r w:rsidRPr="00AD46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B351AC" wp14:editId="1432AD69">
            <wp:extent cx="4562475" cy="3362325"/>
            <wp:effectExtent l="0" t="0" r="9525" b="9525"/>
            <wp:docPr id="22" name="图片 22" descr="C:\Users\Administrator\Documents\Tencent Files\3309328487\FileRecv\MobileFile\Cache_4df1f0314a792bfc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3309328487\FileRecv\MobileFile\Cache_4df1f0314a792bfc.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46D9"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482848C6" w14:textId="7B9045CD" w:rsidR="00AD46D9" w:rsidRDefault="00AD46D9" w:rsidP="00AD46D9">
      <w:pPr>
        <w:widowControl w:val="0"/>
        <w:spacing w:after="0" w:line="360" w:lineRule="auto"/>
        <w:ind w:left="420"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作业批改系统功能模块图</w:t>
      </w:r>
    </w:p>
    <w:p w14:paraId="2D4E0313" w14:textId="1D3DA70A" w:rsidR="009B39A8" w:rsidRPr="00FB7CA9" w:rsidRDefault="00825348" w:rsidP="00FB7CA9">
      <w:pPr>
        <w:pStyle w:val="12"/>
        <w:rPr>
          <w:rFonts w:ascii="Times New Roman" w:eastAsia="黑体" w:hAnsi="Times New Roman"/>
          <w:color w:val="auto"/>
          <w:sz w:val="44"/>
          <w:szCs w:val="44"/>
        </w:rPr>
      </w:pPr>
      <w:bookmarkStart w:id="44" w:name="_Toc435555009"/>
      <w:bookmarkStart w:id="45" w:name="_Toc12546204"/>
      <w:r>
        <w:rPr>
          <w:rFonts w:ascii="Times New Roman" w:eastAsia="黑体" w:hAnsi="Times New Roman"/>
          <w:color w:val="auto"/>
          <w:sz w:val="44"/>
          <w:szCs w:val="44"/>
        </w:rPr>
        <w:t>3</w:t>
      </w:r>
      <w:r>
        <w:rPr>
          <w:rFonts w:ascii="Times New Roman" w:eastAsia="黑体" w:hAnsi="Times New Roman" w:hint="eastAsia"/>
          <w:color w:val="auto"/>
          <w:sz w:val="44"/>
          <w:szCs w:val="44"/>
        </w:rPr>
        <w:t>、界面详细设计</w:t>
      </w:r>
      <w:bookmarkEnd w:id="44"/>
      <w:bookmarkEnd w:id="45"/>
    </w:p>
    <w:p w14:paraId="24D8C1F3" w14:textId="77777777" w:rsidR="009B39A8" w:rsidRDefault="00825348">
      <w:pPr>
        <w:pStyle w:val="2"/>
        <w:rPr>
          <w:color w:val="auto"/>
        </w:rPr>
      </w:pPr>
      <w:bookmarkStart w:id="46" w:name="_Toc435555010"/>
      <w:bookmarkStart w:id="47" w:name="_Toc12546205"/>
      <w:r>
        <w:rPr>
          <w:rFonts w:hint="eastAsia"/>
          <w:color w:val="auto"/>
        </w:rPr>
        <w:t>3.1</w:t>
      </w:r>
      <w:r>
        <w:rPr>
          <w:rFonts w:hint="eastAsia"/>
          <w:color w:val="auto"/>
        </w:rPr>
        <w:t>、页面设计说明</w:t>
      </w:r>
      <w:bookmarkEnd w:id="46"/>
      <w:bookmarkEnd w:id="47"/>
    </w:p>
    <w:p w14:paraId="0273C74D" w14:textId="1637AAC1" w:rsidR="00FB7CA9" w:rsidRPr="00147851" w:rsidRDefault="00825348" w:rsidP="00147851">
      <w:pPr>
        <w:pStyle w:val="2"/>
        <w:rPr>
          <w:color w:val="auto"/>
        </w:rPr>
      </w:pPr>
      <w:bookmarkStart w:id="48" w:name="_Toc435555011"/>
      <w:bookmarkStart w:id="49" w:name="_Toc12546206"/>
      <w:r>
        <w:rPr>
          <w:rFonts w:hint="eastAsia"/>
          <w:color w:val="auto"/>
        </w:rPr>
        <w:t>3.2</w:t>
      </w:r>
      <w:r>
        <w:rPr>
          <w:rFonts w:hint="eastAsia"/>
          <w:color w:val="auto"/>
        </w:rPr>
        <w:t>、静态页面详细设计</w:t>
      </w:r>
      <w:bookmarkEnd w:id="48"/>
      <w:bookmarkEnd w:id="49"/>
    </w:p>
    <w:p w14:paraId="23E4F671" w14:textId="709E657C" w:rsidR="009B39A8" w:rsidRPr="00147851" w:rsidRDefault="007565CC" w:rsidP="00147851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作业批改系统</w:t>
      </w:r>
      <w:r w:rsidR="00825348">
        <w:rPr>
          <w:rFonts w:ascii="Times New Roman" w:hAnsi="Times New Roman" w:cs="Times New Roman" w:hint="eastAsia"/>
          <w:sz w:val="24"/>
          <w:szCs w:val="24"/>
        </w:rPr>
        <w:t>静态页面见表</w:t>
      </w:r>
      <w:r w:rsidR="008228BD">
        <w:rPr>
          <w:rFonts w:ascii="Times New Roman" w:hAnsi="Times New Roman" w:cs="Times New Roman" w:hint="eastAsia"/>
          <w:sz w:val="24"/>
          <w:szCs w:val="24"/>
        </w:rPr>
        <w:t>3</w:t>
      </w:r>
      <w:r w:rsidR="008228BD">
        <w:rPr>
          <w:rFonts w:ascii="Times New Roman" w:hAnsi="Times New Roman" w:cs="Times New Roman"/>
          <w:sz w:val="24"/>
          <w:szCs w:val="24"/>
        </w:rPr>
        <w:t>-1</w:t>
      </w:r>
      <w:r w:rsidR="008228BD">
        <w:rPr>
          <w:rFonts w:ascii="Times New Roman" w:hAnsi="Times New Roman" w:cs="Times New Roman" w:hint="eastAsia"/>
          <w:sz w:val="24"/>
          <w:szCs w:val="24"/>
        </w:rPr>
        <w:t>所示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2630"/>
        <w:gridCol w:w="2193"/>
        <w:gridCol w:w="3682"/>
      </w:tblGrid>
      <w:tr w:rsidR="009B39A8" w14:paraId="43EA99F1" w14:textId="77777777">
        <w:trPr>
          <w:jc w:val="center"/>
        </w:trPr>
        <w:tc>
          <w:tcPr>
            <w:tcW w:w="2630" w:type="dxa"/>
            <w:shd w:val="solid" w:color="000080" w:fill="FFFFFF"/>
            <w:vAlign w:val="center"/>
          </w:tcPr>
          <w:p w14:paraId="21CF13A3" w14:textId="77777777" w:rsidR="009B39A8" w:rsidRDefault="00825348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2193" w:type="dxa"/>
            <w:shd w:val="solid" w:color="000080" w:fill="FFFFFF"/>
            <w:vAlign w:val="center"/>
          </w:tcPr>
          <w:p w14:paraId="20310BBD" w14:textId="77777777" w:rsidR="009B39A8" w:rsidRDefault="00825348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JSP</w:t>
            </w:r>
          </w:p>
        </w:tc>
        <w:tc>
          <w:tcPr>
            <w:tcW w:w="3682" w:type="dxa"/>
            <w:shd w:val="solid" w:color="000080" w:fill="FFFFFF"/>
            <w:vAlign w:val="center"/>
          </w:tcPr>
          <w:p w14:paraId="149C1BFE" w14:textId="77777777" w:rsidR="009B39A8" w:rsidRDefault="00825348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9B39A8" w14:paraId="283220E0" w14:textId="77777777">
        <w:trPr>
          <w:jc w:val="center"/>
        </w:trPr>
        <w:tc>
          <w:tcPr>
            <w:tcW w:w="2630" w:type="dxa"/>
            <w:vAlign w:val="center"/>
          </w:tcPr>
          <w:p w14:paraId="1A209502" w14:textId="6EB8024C" w:rsidR="009B39A8" w:rsidRDefault="007565C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 xml:space="preserve">学生首页 </w:t>
            </w:r>
          </w:p>
        </w:tc>
        <w:tc>
          <w:tcPr>
            <w:tcW w:w="2193" w:type="dxa"/>
            <w:vAlign w:val="center"/>
          </w:tcPr>
          <w:p w14:paraId="6F013B20" w14:textId="243D2010" w:rsidR="009B39A8" w:rsidRDefault="007565C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565CC">
              <w:rPr>
                <w:rFonts w:ascii="宋体" w:eastAsia="宋体" w:hAnsi="宋体" w:cs="宋体"/>
                <w:sz w:val="24"/>
                <w:szCs w:val="24"/>
              </w:rPr>
              <w:t>StudentFace</w:t>
            </w:r>
            <w:proofErr w:type="spellEnd"/>
          </w:p>
        </w:tc>
        <w:tc>
          <w:tcPr>
            <w:tcW w:w="3682" w:type="dxa"/>
            <w:vAlign w:val="center"/>
          </w:tcPr>
          <w:p w14:paraId="1D462CD1" w14:textId="77777777" w:rsidR="009B39A8" w:rsidRDefault="009B39A8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39A8" w14:paraId="77F93BC3" w14:textId="77777777">
        <w:trPr>
          <w:jc w:val="center"/>
        </w:trPr>
        <w:tc>
          <w:tcPr>
            <w:tcW w:w="2630" w:type="dxa"/>
            <w:vAlign w:val="center"/>
          </w:tcPr>
          <w:p w14:paraId="2623E7C6" w14:textId="6E5120A2" w:rsidR="009B39A8" w:rsidRDefault="007565C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提交作业</w:t>
            </w:r>
          </w:p>
        </w:tc>
        <w:tc>
          <w:tcPr>
            <w:tcW w:w="2193" w:type="dxa"/>
            <w:vAlign w:val="center"/>
          </w:tcPr>
          <w:p w14:paraId="4A7F6BD3" w14:textId="4FEE78D7" w:rsidR="009B39A8" w:rsidRDefault="007565C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565CC">
              <w:rPr>
                <w:rFonts w:ascii="宋体" w:eastAsia="宋体" w:hAnsi="宋体" w:cs="宋体"/>
                <w:sz w:val="24"/>
                <w:szCs w:val="24"/>
              </w:rPr>
              <w:t>StuWrite</w:t>
            </w:r>
            <w:proofErr w:type="spellEnd"/>
          </w:p>
        </w:tc>
        <w:tc>
          <w:tcPr>
            <w:tcW w:w="3682" w:type="dxa"/>
            <w:vAlign w:val="center"/>
          </w:tcPr>
          <w:p w14:paraId="15584FC7" w14:textId="76F9EE09" w:rsidR="009B39A8" w:rsidRDefault="007565C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学生可进行答题，答题后提交作业</w:t>
            </w:r>
          </w:p>
        </w:tc>
      </w:tr>
      <w:tr w:rsidR="009B39A8" w14:paraId="31716539" w14:textId="77777777">
        <w:trPr>
          <w:jc w:val="center"/>
        </w:trPr>
        <w:tc>
          <w:tcPr>
            <w:tcW w:w="2630" w:type="dxa"/>
            <w:vAlign w:val="center"/>
          </w:tcPr>
          <w:p w14:paraId="2F76AA11" w14:textId="6C60D36A" w:rsidR="009B39A8" w:rsidRDefault="007565C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学生成绩查询</w:t>
            </w:r>
          </w:p>
        </w:tc>
        <w:tc>
          <w:tcPr>
            <w:tcW w:w="2193" w:type="dxa"/>
            <w:vAlign w:val="center"/>
          </w:tcPr>
          <w:p w14:paraId="76671C53" w14:textId="512377FC" w:rsidR="009B39A8" w:rsidRDefault="007565C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565CC">
              <w:rPr>
                <w:rFonts w:ascii="宋体" w:eastAsia="宋体" w:hAnsi="宋体" w:cs="宋体"/>
                <w:sz w:val="24"/>
                <w:szCs w:val="24"/>
              </w:rPr>
              <w:t>Stuquery</w:t>
            </w:r>
            <w:proofErr w:type="spellEnd"/>
          </w:p>
        </w:tc>
        <w:tc>
          <w:tcPr>
            <w:tcW w:w="3682" w:type="dxa"/>
            <w:vAlign w:val="center"/>
          </w:tcPr>
          <w:p w14:paraId="6CB6874C" w14:textId="503D7002" w:rsidR="009B39A8" w:rsidRDefault="007565CC">
            <w:pPr>
              <w:widowControl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学生查询成绩接口</w:t>
            </w:r>
          </w:p>
        </w:tc>
      </w:tr>
      <w:tr w:rsidR="000B4DA1" w14:paraId="14E03E1D" w14:textId="77777777">
        <w:trPr>
          <w:jc w:val="center"/>
        </w:trPr>
        <w:tc>
          <w:tcPr>
            <w:tcW w:w="2630" w:type="dxa"/>
            <w:vAlign w:val="center"/>
          </w:tcPr>
          <w:p w14:paraId="5C7857AC" w14:textId="4B5D698A" w:rsidR="000B4DA1" w:rsidRPr="007565CC" w:rsidRDefault="000B4DA1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lastRenderedPageBreak/>
              <w:t>教师</w:t>
            </w:r>
            <w:r w:rsidRPr="007565CC">
              <w:rPr>
                <w:rFonts w:ascii="宋体" w:eastAsia="宋体" w:hAnsi="宋体" w:cs="宋体"/>
                <w:sz w:val="24"/>
                <w:szCs w:val="24"/>
              </w:rPr>
              <w:t>首页</w:t>
            </w:r>
          </w:p>
        </w:tc>
        <w:tc>
          <w:tcPr>
            <w:tcW w:w="2193" w:type="dxa"/>
            <w:vAlign w:val="center"/>
          </w:tcPr>
          <w:p w14:paraId="0FC8479D" w14:textId="04980EA1" w:rsidR="000B4DA1" w:rsidRPr="007565CC" w:rsidRDefault="000B4DA1">
            <w:pPr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 w:hint="eastAsia"/>
                <w:sz w:val="24"/>
                <w:szCs w:val="24"/>
              </w:rPr>
              <w:t>Teacher</w:t>
            </w:r>
            <w:r w:rsidRPr="007565CC">
              <w:rPr>
                <w:rFonts w:ascii="宋体" w:eastAsia="宋体" w:hAnsi="宋体" w:cs="宋体"/>
                <w:sz w:val="24"/>
                <w:szCs w:val="24"/>
              </w:rPr>
              <w:t>Face</w:t>
            </w:r>
            <w:proofErr w:type="spellEnd"/>
          </w:p>
        </w:tc>
        <w:tc>
          <w:tcPr>
            <w:tcW w:w="3682" w:type="dxa"/>
            <w:vAlign w:val="center"/>
          </w:tcPr>
          <w:p w14:paraId="11701B9E" w14:textId="77777777" w:rsidR="000B4DA1" w:rsidRPr="007565CC" w:rsidRDefault="000B4DA1">
            <w:pPr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9B39A8" w14:paraId="1666177C" w14:textId="77777777">
        <w:trPr>
          <w:jc w:val="center"/>
        </w:trPr>
        <w:tc>
          <w:tcPr>
            <w:tcW w:w="2630" w:type="dxa"/>
            <w:vAlign w:val="center"/>
          </w:tcPr>
          <w:p w14:paraId="664503DC" w14:textId="2A733CB8" w:rsidR="009B39A8" w:rsidRDefault="007565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发布作业</w:t>
            </w:r>
          </w:p>
        </w:tc>
        <w:tc>
          <w:tcPr>
            <w:tcW w:w="2193" w:type="dxa"/>
            <w:vAlign w:val="center"/>
          </w:tcPr>
          <w:p w14:paraId="00B20C0E" w14:textId="6413A322" w:rsidR="009B39A8" w:rsidRDefault="007565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565CC">
              <w:rPr>
                <w:rFonts w:ascii="宋体" w:eastAsia="宋体" w:hAnsi="宋体" w:cs="宋体"/>
                <w:sz w:val="24"/>
                <w:szCs w:val="24"/>
              </w:rPr>
              <w:t>TeaWorkPub</w:t>
            </w:r>
            <w:proofErr w:type="spellEnd"/>
          </w:p>
        </w:tc>
        <w:tc>
          <w:tcPr>
            <w:tcW w:w="3682" w:type="dxa"/>
            <w:vAlign w:val="center"/>
          </w:tcPr>
          <w:p w14:paraId="49853599" w14:textId="7B64C5AD" w:rsidR="009B39A8" w:rsidRDefault="007565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老师发布作业接口，可对学生发布作业</w:t>
            </w:r>
          </w:p>
        </w:tc>
      </w:tr>
      <w:tr w:rsidR="007565CC" w14:paraId="71714214" w14:textId="77777777">
        <w:trPr>
          <w:jc w:val="center"/>
        </w:trPr>
        <w:tc>
          <w:tcPr>
            <w:tcW w:w="2630" w:type="dxa"/>
            <w:vAlign w:val="center"/>
          </w:tcPr>
          <w:p w14:paraId="6FCF9C4A" w14:textId="2100DF65" w:rsidR="007565CC" w:rsidRPr="007565CC" w:rsidRDefault="007565CC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批改作业</w:t>
            </w:r>
          </w:p>
        </w:tc>
        <w:tc>
          <w:tcPr>
            <w:tcW w:w="2193" w:type="dxa"/>
            <w:vAlign w:val="center"/>
          </w:tcPr>
          <w:p w14:paraId="0AABC0FE" w14:textId="6E893E45" w:rsidR="007565CC" w:rsidRPr="007565CC" w:rsidRDefault="007565CC">
            <w:pPr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 w:rsidRPr="007565CC">
              <w:rPr>
                <w:rFonts w:ascii="宋体" w:eastAsia="宋体" w:hAnsi="宋体" w:cs="宋体"/>
                <w:sz w:val="24"/>
                <w:szCs w:val="24"/>
              </w:rPr>
              <w:t>TeaWorkCorret</w:t>
            </w:r>
            <w:proofErr w:type="spellEnd"/>
          </w:p>
        </w:tc>
        <w:tc>
          <w:tcPr>
            <w:tcW w:w="3682" w:type="dxa"/>
            <w:vAlign w:val="center"/>
          </w:tcPr>
          <w:p w14:paraId="7A17785B" w14:textId="6325F21E" w:rsidR="007565CC" w:rsidRPr="007565CC" w:rsidRDefault="007565CC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老师批改作业接口，对学生答题情况进行打分</w:t>
            </w:r>
          </w:p>
        </w:tc>
      </w:tr>
      <w:tr w:rsidR="007565CC" w14:paraId="36531F56" w14:textId="77777777">
        <w:trPr>
          <w:jc w:val="center"/>
        </w:trPr>
        <w:tc>
          <w:tcPr>
            <w:tcW w:w="2630" w:type="dxa"/>
            <w:vAlign w:val="center"/>
          </w:tcPr>
          <w:p w14:paraId="14255379" w14:textId="2FCFC51E" w:rsidR="007565CC" w:rsidRPr="007565CC" w:rsidRDefault="007565CC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教师成绩查询</w:t>
            </w:r>
          </w:p>
        </w:tc>
        <w:tc>
          <w:tcPr>
            <w:tcW w:w="2193" w:type="dxa"/>
            <w:vAlign w:val="center"/>
          </w:tcPr>
          <w:p w14:paraId="76FFF829" w14:textId="7327BD0E" w:rsidR="007565CC" w:rsidRPr="007565CC" w:rsidRDefault="007565CC">
            <w:pPr>
              <w:rPr>
                <w:rFonts w:ascii="宋体" w:eastAsia="宋体" w:hAnsi="宋体" w:cs="宋体"/>
                <w:sz w:val="24"/>
                <w:szCs w:val="24"/>
              </w:rPr>
            </w:pPr>
            <w:proofErr w:type="spellStart"/>
            <w:r w:rsidRPr="007565CC">
              <w:rPr>
                <w:rFonts w:ascii="宋体" w:eastAsia="宋体" w:hAnsi="宋体" w:cs="宋体"/>
                <w:sz w:val="24"/>
                <w:szCs w:val="24"/>
              </w:rPr>
              <w:t>TeaQurey</w:t>
            </w:r>
            <w:proofErr w:type="spellEnd"/>
          </w:p>
        </w:tc>
        <w:tc>
          <w:tcPr>
            <w:tcW w:w="3682" w:type="dxa"/>
            <w:vAlign w:val="center"/>
          </w:tcPr>
          <w:p w14:paraId="54E0275E" w14:textId="1B1BB6C9" w:rsidR="007565CC" w:rsidRPr="007565CC" w:rsidRDefault="007565CC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7565CC">
              <w:rPr>
                <w:rFonts w:ascii="宋体" w:eastAsia="宋体" w:hAnsi="宋体" w:cs="宋体"/>
                <w:sz w:val="24"/>
                <w:szCs w:val="24"/>
              </w:rPr>
              <w:t>教师成绩查询接口</w:t>
            </w:r>
          </w:p>
        </w:tc>
      </w:tr>
    </w:tbl>
    <w:p w14:paraId="0911250D" w14:textId="7BFA6668" w:rsidR="008228BD" w:rsidRPr="008228BD" w:rsidRDefault="008228BD" w:rsidP="008228BD">
      <w:pPr>
        <w:widowControl w:val="0"/>
        <w:spacing w:after="0" w:line="360" w:lineRule="auto"/>
        <w:jc w:val="center"/>
        <w:rPr>
          <w:rFonts w:ascii="宋体" w:eastAsia="宋体" w:hAnsi="宋体" w:cs="宋体"/>
          <w:sz w:val="24"/>
          <w:szCs w:val="24"/>
        </w:rPr>
      </w:pPr>
      <w:bookmarkStart w:id="50" w:name="_Toc435555012"/>
      <w:bookmarkStart w:id="51" w:name="_Toc12546207"/>
      <w:r w:rsidRPr="008228BD">
        <w:rPr>
          <w:rFonts w:ascii="宋体" w:eastAsia="宋体" w:hAnsi="宋体" w:cs="宋体" w:hint="eastAsia"/>
          <w:sz w:val="24"/>
          <w:szCs w:val="24"/>
        </w:rPr>
        <w:t>表3-1</w:t>
      </w:r>
      <w:r w:rsidRPr="008228BD">
        <w:rPr>
          <w:rFonts w:ascii="宋体" w:eastAsia="宋体" w:hAnsi="宋体" w:cs="宋体"/>
          <w:sz w:val="24"/>
          <w:szCs w:val="24"/>
        </w:rPr>
        <w:t xml:space="preserve"> </w:t>
      </w:r>
      <w:r w:rsidRPr="008228BD">
        <w:rPr>
          <w:rFonts w:ascii="宋体" w:eastAsia="宋体" w:hAnsi="宋体" w:cs="宋体" w:hint="eastAsia"/>
          <w:sz w:val="24"/>
          <w:szCs w:val="24"/>
        </w:rPr>
        <w:t>页面表现层设计</w:t>
      </w:r>
    </w:p>
    <w:p w14:paraId="659FBA60" w14:textId="399AF761" w:rsidR="009B39A8" w:rsidRDefault="00825348">
      <w:pPr>
        <w:pStyle w:val="12"/>
        <w:rPr>
          <w:rFonts w:ascii="Times New Roman" w:eastAsia="黑体" w:hAnsi="Times New Roman"/>
          <w:color w:val="auto"/>
          <w:sz w:val="44"/>
          <w:szCs w:val="44"/>
        </w:rPr>
      </w:pPr>
      <w:r>
        <w:rPr>
          <w:rFonts w:ascii="Times New Roman" w:eastAsia="黑体" w:hAnsi="Times New Roman" w:hint="eastAsia"/>
          <w:color w:val="auto"/>
          <w:sz w:val="44"/>
          <w:szCs w:val="44"/>
        </w:rPr>
        <w:t>4</w:t>
      </w:r>
      <w:r>
        <w:rPr>
          <w:rFonts w:ascii="Times New Roman" w:eastAsia="黑体" w:hAnsi="Times New Roman" w:hint="eastAsia"/>
          <w:color w:val="auto"/>
          <w:sz w:val="44"/>
          <w:szCs w:val="44"/>
        </w:rPr>
        <w:t>、学生端模块详细设计</w:t>
      </w:r>
      <w:bookmarkEnd w:id="50"/>
      <w:bookmarkEnd w:id="51"/>
    </w:p>
    <w:p w14:paraId="3BBDD5E8" w14:textId="77777777" w:rsidR="009B39A8" w:rsidRPr="00825348" w:rsidRDefault="00825348" w:rsidP="00825348">
      <w:pPr>
        <w:pStyle w:val="ab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学生端模块主要包括提交作业模块、作业查询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7CC407BC" w14:textId="77777777" w:rsidR="00825348" w:rsidRDefault="00825348" w:rsidP="00825348">
      <w:pPr>
        <w:pStyle w:val="2"/>
        <w:rPr>
          <w:color w:val="auto"/>
        </w:rPr>
      </w:pPr>
      <w:bookmarkStart w:id="52" w:name="_Toc12546208"/>
      <w:bookmarkStart w:id="53" w:name="_Toc435555021"/>
      <w:r>
        <w:rPr>
          <w:color w:val="auto"/>
        </w:rPr>
        <w:t>4</w:t>
      </w:r>
      <w:r>
        <w:rPr>
          <w:rFonts w:hint="eastAsia"/>
          <w:color w:val="auto"/>
        </w:rPr>
        <w:t>.</w:t>
      </w:r>
      <w:r>
        <w:rPr>
          <w:color w:val="auto"/>
        </w:rPr>
        <w:t>1</w:t>
      </w:r>
      <w:r w:rsidRPr="007A3AFA">
        <w:rPr>
          <w:rFonts w:hint="eastAsia"/>
          <w:color w:val="auto"/>
        </w:rPr>
        <w:t>、</w:t>
      </w:r>
      <w:r>
        <w:rPr>
          <w:rFonts w:hint="eastAsia"/>
          <w:color w:val="auto"/>
        </w:rPr>
        <w:t>提交</w:t>
      </w:r>
      <w:r w:rsidRPr="009A60B8">
        <w:rPr>
          <w:rFonts w:hint="eastAsia"/>
          <w:color w:val="auto"/>
        </w:rPr>
        <w:t>作业</w:t>
      </w:r>
      <w:r w:rsidRPr="007A3AFA">
        <w:rPr>
          <w:rFonts w:hint="eastAsia"/>
          <w:color w:val="auto"/>
        </w:rPr>
        <w:t>模块</w:t>
      </w:r>
      <w:r w:rsidR="00284E33">
        <w:rPr>
          <w:rFonts w:hint="eastAsia"/>
          <w:color w:val="auto"/>
        </w:rPr>
        <w:t>详细设计</w:t>
      </w:r>
      <w:bookmarkEnd w:id="52"/>
    </w:p>
    <w:p w14:paraId="0769AB11" w14:textId="686EDFE6" w:rsidR="00825348" w:rsidRDefault="00825348" w:rsidP="00825348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917A0D"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提交作业</w:t>
      </w:r>
      <w:r w:rsidRPr="00917A0D">
        <w:rPr>
          <w:rFonts w:ascii="Times New Roman" w:hAnsi="Times New Roman" w:cs="Times New Roman"/>
          <w:sz w:val="24"/>
          <w:szCs w:val="24"/>
        </w:rPr>
        <w:t>模块</w:t>
      </w:r>
      <w:r w:rsidRPr="00917A0D">
        <w:rPr>
          <w:rFonts w:ascii="Times New Roman" w:hAnsi="Times New Roman" w:cs="Times New Roman" w:hint="eastAsia"/>
          <w:sz w:val="24"/>
          <w:szCs w:val="24"/>
        </w:rPr>
        <w:t>时</w:t>
      </w:r>
      <w:r w:rsidRPr="00917A0D">
        <w:rPr>
          <w:rFonts w:ascii="Times New Roman" w:hAnsi="Times New Roman" w:cs="Times New Roman"/>
          <w:sz w:val="24"/>
          <w:szCs w:val="24"/>
        </w:rPr>
        <w:t>，</w:t>
      </w:r>
      <w:r w:rsidR="00492A6A">
        <w:rPr>
          <w:rFonts w:ascii="Times New Roman" w:hAnsi="Times New Roman" w:cs="Times New Roman" w:hint="eastAsia"/>
          <w:sz w:val="24"/>
          <w:szCs w:val="24"/>
        </w:rPr>
        <w:t>提交作业</w:t>
      </w:r>
      <w:r w:rsidRPr="00917A0D">
        <w:rPr>
          <w:rFonts w:ascii="Times New Roman" w:hAnsi="Times New Roman" w:cs="Times New Roman" w:hint="eastAsia"/>
          <w:sz w:val="24"/>
          <w:szCs w:val="24"/>
        </w:rPr>
        <w:t>系统内部</w:t>
      </w:r>
      <w:r w:rsidRPr="00917A0D">
        <w:rPr>
          <w:rFonts w:ascii="Times New Roman" w:hAnsi="Times New Roman" w:cs="Times New Roman"/>
          <w:sz w:val="24"/>
          <w:szCs w:val="24"/>
        </w:rPr>
        <w:t>的</w:t>
      </w:r>
      <w:r w:rsidRPr="00917A0D">
        <w:rPr>
          <w:rFonts w:ascii="Times New Roman" w:hAnsi="Times New Roman" w:cs="Times New Roman" w:hint="eastAsia"/>
          <w:sz w:val="24"/>
          <w:szCs w:val="24"/>
        </w:rPr>
        <w:t>相应响应</w:t>
      </w:r>
      <w:r w:rsidRPr="00917A0D">
        <w:rPr>
          <w:rFonts w:ascii="Times New Roman" w:hAnsi="Times New Roman" w:cs="Times New Roman"/>
          <w:sz w:val="24"/>
          <w:szCs w:val="24"/>
        </w:rPr>
        <w:t>操作</w:t>
      </w:r>
      <w:r w:rsidRPr="00917A0D">
        <w:rPr>
          <w:rFonts w:ascii="Times New Roman" w:hAnsi="Times New Roman" w:cs="Times New Roman" w:hint="eastAsia"/>
          <w:sz w:val="24"/>
          <w:szCs w:val="24"/>
        </w:rPr>
        <w:t>示意图如图</w:t>
      </w:r>
      <w:r w:rsidRPr="00917A0D">
        <w:rPr>
          <w:rFonts w:ascii="Times New Roman" w:hAnsi="Times New Roman" w:cs="Times New Roman" w:hint="eastAsia"/>
          <w:sz w:val="24"/>
          <w:szCs w:val="24"/>
        </w:rPr>
        <w:t>4</w:t>
      </w:r>
      <w:r w:rsidRPr="00917A0D">
        <w:rPr>
          <w:rFonts w:ascii="Times New Roman" w:hAnsi="Times New Roman" w:cs="Times New Roman"/>
          <w:sz w:val="24"/>
          <w:szCs w:val="24"/>
        </w:rPr>
        <w:t>-</w:t>
      </w:r>
      <w:r w:rsidR="00492A6A">
        <w:rPr>
          <w:rFonts w:ascii="Times New Roman" w:hAnsi="Times New Roman" w:cs="Times New Roman"/>
          <w:sz w:val="24"/>
          <w:szCs w:val="24"/>
        </w:rPr>
        <w:t>1</w:t>
      </w:r>
      <w:r w:rsidRPr="00917A0D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7BD450B6" w14:textId="77777777" w:rsidR="00825348" w:rsidRPr="002F1B1A" w:rsidRDefault="00825348" w:rsidP="008253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A6D3AE" wp14:editId="5F137A0C">
            <wp:extent cx="6276145" cy="319172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7292" cy="320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5666" w14:textId="3E2A5F88" w:rsidR="00825348" w:rsidRPr="00917A0D" w:rsidRDefault="00825348" w:rsidP="00825348">
      <w:pPr>
        <w:jc w:val="center"/>
        <w:rPr>
          <w:rFonts w:ascii="Times New Roman" w:hAnsi="Times New Roman" w:cs="Times New Roman"/>
          <w:sz w:val="24"/>
          <w:szCs w:val="24"/>
        </w:rPr>
      </w:pPr>
      <w:r w:rsidRPr="00A249FF">
        <w:rPr>
          <w:rFonts w:ascii="Times New Roman" w:hAnsi="Times New Roman" w:cs="Times New Roman" w:hint="eastAsia"/>
          <w:szCs w:val="24"/>
        </w:rPr>
        <w:t>图</w:t>
      </w:r>
      <w:r w:rsidRPr="00A249FF">
        <w:rPr>
          <w:rFonts w:ascii="Times New Roman" w:hAnsi="Times New Roman" w:cs="Times New Roman" w:hint="eastAsia"/>
          <w:szCs w:val="24"/>
        </w:rPr>
        <w:t xml:space="preserve"> 4</w:t>
      </w:r>
      <w:r w:rsidRPr="00A249FF">
        <w:rPr>
          <w:rFonts w:ascii="Times New Roman" w:hAnsi="Times New Roman" w:cs="Times New Roman"/>
          <w:szCs w:val="24"/>
        </w:rPr>
        <w:t>-</w:t>
      </w:r>
      <w:r w:rsidR="00492A6A">
        <w:rPr>
          <w:rFonts w:ascii="Times New Roman" w:hAnsi="Times New Roman" w:cs="Times New Roman"/>
          <w:szCs w:val="24"/>
        </w:rPr>
        <w:t>1</w:t>
      </w:r>
      <w:r w:rsidRPr="00A249FF">
        <w:rPr>
          <w:rFonts w:ascii="Times New Roman" w:hAnsi="Times New Roman" w:cs="Times New Roman"/>
          <w:szCs w:val="24"/>
        </w:rPr>
        <w:t xml:space="preserve"> </w:t>
      </w:r>
      <w:r w:rsidR="00107FB8">
        <w:rPr>
          <w:rFonts w:ascii="Times New Roman" w:hAnsi="Times New Roman" w:cs="Times New Roman" w:hint="eastAsia"/>
          <w:szCs w:val="24"/>
        </w:rPr>
        <w:t>提交作业</w:t>
      </w:r>
      <w:r w:rsidRPr="00A249FF">
        <w:rPr>
          <w:rFonts w:ascii="Times New Roman" w:hAnsi="Times New Roman" w:cs="Times New Roman"/>
          <w:szCs w:val="24"/>
        </w:rPr>
        <w:t>响应示意图</w:t>
      </w:r>
    </w:p>
    <w:p w14:paraId="1BE43956" w14:textId="77777777" w:rsidR="00825348" w:rsidRPr="00851652" w:rsidRDefault="00825348" w:rsidP="00825348">
      <w:pPr>
        <w:pStyle w:val="30"/>
        <w:rPr>
          <w:color w:val="auto"/>
        </w:rPr>
      </w:pPr>
      <w:bookmarkStart w:id="54" w:name="_Toc435555014"/>
      <w:bookmarkStart w:id="55" w:name="_Toc12546209"/>
      <w:r>
        <w:rPr>
          <w:color w:val="auto"/>
        </w:rPr>
        <w:lastRenderedPageBreak/>
        <w:t>4</w:t>
      </w:r>
      <w:r>
        <w:rPr>
          <w:rFonts w:hint="eastAsia"/>
          <w:color w:val="auto"/>
        </w:rPr>
        <w:t>.</w:t>
      </w:r>
      <w:r>
        <w:rPr>
          <w:color w:val="auto"/>
        </w:rPr>
        <w:t>1</w:t>
      </w:r>
      <w:r w:rsidRPr="007A3AFA">
        <w:rPr>
          <w:rFonts w:hint="eastAsia"/>
          <w:color w:val="auto"/>
        </w:rPr>
        <w:t xml:space="preserve">.1 </w:t>
      </w:r>
      <w:r w:rsidRPr="007A3AFA">
        <w:rPr>
          <w:rFonts w:hint="eastAsia"/>
          <w:color w:val="auto"/>
        </w:rPr>
        <w:t>表现层</w:t>
      </w:r>
      <w:bookmarkEnd w:id="54"/>
      <w:bookmarkEnd w:id="55"/>
    </w:p>
    <w:p w14:paraId="1D784726" w14:textId="278F1E31" w:rsidR="00825348" w:rsidRPr="002F1B1A" w:rsidRDefault="00107FB8" w:rsidP="00825348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提交</w:t>
      </w:r>
      <w:r w:rsidR="00825348">
        <w:rPr>
          <w:rFonts w:ascii="Times New Roman" w:hAnsi="Times New Roman" w:cs="Times New Roman" w:hint="eastAsia"/>
          <w:sz w:val="24"/>
          <w:szCs w:val="24"/>
        </w:rPr>
        <w:t>作业</w:t>
      </w:r>
      <w:r w:rsidR="00825348" w:rsidRPr="002F1B1A">
        <w:rPr>
          <w:rFonts w:ascii="Times New Roman" w:hAnsi="Times New Roman" w:cs="Times New Roman"/>
          <w:sz w:val="24"/>
          <w:szCs w:val="24"/>
        </w:rPr>
        <w:t>模块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的表现层主要完成</w:t>
      </w:r>
      <w:r w:rsidR="00825348">
        <w:rPr>
          <w:rFonts w:ascii="Times New Roman" w:hAnsi="Times New Roman" w:cs="Times New Roman" w:hint="eastAsia"/>
          <w:sz w:val="24"/>
          <w:szCs w:val="24"/>
        </w:rPr>
        <w:t>学生</w:t>
      </w:r>
      <w:r>
        <w:rPr>
          <w:rFonts w:ascii="Times New Roman" w:hAnsi="Times New Roman" w:cs="Times New Roman" w:hint="eastAsia"/>
          <w:sz w:val="24"/>
          <w:szCs w:val="24"/>
        </w:rPr>
        <w:t>提交</w:t>
      </w:r>
      <w:r w:rsidR="00825348">
        <w:rPr>
          <w:rFonts w:ascii="Times New Roman" w:hAnsi="Times New Roman" w:cs="Times New Roman" w:hint="eastAsia"/>
          <w:sz w:val="24"/>
          <w:szCs w:val="24"/>
        </w:rPr>
        <w:t>作业功能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，</w:t>
      </w:r>
      <w:r w:rsidR="00825348">
        <w:rPr>
          <w:rFonts w:ascii="Times New Roman" w:hAnsi="Times New Roman" w:cs="Times New Roman" w:hint="eastAsia"/>
          <w:sz w:val="24"/>
          <w:szCs w:val="24"/>
        </w:rPr>
        <w:t>进入学生端界面时</w:t>
      </w:r>
      <w:r w:rsidR="00825348" w:rsidRPr="002F1B1A">
        <w:rPr>
          <w:rFonts w:ascii="Times New Roman" w:hAnsi="Times New Roman" w:cs="Times New Roman"/>
          <w:sz w:val="24"/>
          <w:szCs w:val="24"/>
        </w:rPr>
        <w:t>要求</w:t>
      </w:r>
      <w:r w:rsidR="00825348">
        <w:rPr>
          <w:rFonts w:ascii="Times New Roman" w:hAnsi="Times New Roman" w:cs="Times New Roman" w:hint="eastAsia"/>
          <w:sz w:val="24"/>
          <w:szCs w:val="24"/>
        </w:rPr>
        <w:t>学生点击相应作业名称</w:t>
      </w:r>
      <w:r w:rsidR="00825348" w:rsidRPr="002F1B1A">
        <w:rPr>
          <w:rFonts w:ascii="Times New Roman" w:hAnsi="Times New Roman" w:cs="Times New Roman"/>
          <w:sz w:val="24"/>
          <w:szCs w:val="24"/>
        </w:rPr>
        <w:t>，</w:t>
      </w:r>
      <w:r w:rsidR="00825348">
        <w:rPr>
          <w:rFonts w:ascii="Times New Roman" w:hAnsi="Times New Roman" w:cs="Times New Roman" w:hint="eastAsia"/>
          <w:sz w:val="24"/>
          <w:szCs w:val="24"/>
        </w:rPr>
        <w:t>跳转到相应做题界面</w:t>
      </w:r>
      <w:r w:rsidR="00825348" w:rsidRPr="002F1B1A">
        <w:rPr>
          <w:rFonts w:ascii="Times New Roman" w:hAnsi="Times New Roman" w:cs="Times New Roman"/>
          <w:sz w:val="24"/>
          <w:szCs w:val="24"/>
        </w:rPr>
        <w:t>，</w:t>
      </w:r>
      <w:r w:rsidR="00825348">
        <w:rPr>
          <w:rFonts w:ascii="Times New Roman" w:hAnsi="Times New Roman" w:cs="Times New Roman" w:hint="eastAsia"/>
          <w:sz w:val="24"/>
          <w:szCs w:val="24"/>
        </w:rPr>
        <w:t>完成作业后点击提交</w:t>
      </w:r>
      <w:r w:rsidR="00825348" w:rsidRPr="002F1B1A">
        <w:rPr>
          <w:rFonts w:ascii="Times New Roman" w:hAnsi="Times New Roman" w:cs="Times New Roman"/>
          <w:sz w:val="24"/>
          <w:szCs w:val="24"/>
        </w:rPr>
        <w:t>。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表现层</w:t>
      </w:r>
      <w:r w:rsidR="00825348" w:rsidRPr="002F1B1A">
        <w:rPr>
          <w:rFonts w:ascii="Times New Roman" w:hAnsi="Times New Roman" w:cs="Times New Roman"/>
          <w:sz w:val="24"/>
          <w:szCs w:val="24"/>
        </w:rPr>
        <w:t>对应的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JSP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页面</w:t>
      </w:r>
      <w:r w:rsidR="00825348" w:rsidRPr="002F1B1A">
        <w:rPr>
          <w:rFonts w:ascii="Times New Roman" w:hAnsi="Times New Roman" w:cs="Times New Roman"/>
          <w:sz w:val="24"/>
          <w:szCs w:val="24"/>
        </w:rPr>
        <w:t>列表见表</w:t>
      </w:r>
      <w:r w:rsidR="00825348">
        <w:rPr>
          <w:rFonts w:ascii="Times New Roman" w:hAnsi="Times New Roman" w:cs="Times New Roman"/>
          <w:sz w:val="24"/>
          <w:szCs w:val="24"/>
        </w:rPr>
        <w:t>4</w:t>
      </w:r>
      <w:r w:rsidR="00825348" w:rsidRPr="002F1B1A">
        <w:rPr>
          <w:rFonts w:ascii="Times New Roman" w:hAnsi="Times New Roman" w:cs="Times New Roman"/>
          <w:sz w:val="24"/>
          <w:szCs w:val="24"/>
        </w:rPr>
        <w:t>-</w:t>
      </w:r>
      <w:r w:rsidR="00492A6A">
        <w:rPr>
          <w:rFonts w:ascii="Times New Roman" w:hAnsi="Times New Roman" w:cs="Times New Roman"/>
          <w:sz w:val="24"/>
          <w:szCs w:val="24"/>
        </w:rPr>
        <w:t>2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="00825348"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2A4E4B68" w14:textId="71DA6FAF" w:rsidR="00825348" w:rsidRPr="002F1B1A" w:rsidRDefault="00825348" w:rsidP="00825348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630"/>
        <w:gridCol w:w="2193"/>
        <w:gridCol w:w="3682"/>
      </w:tblGrid>
      <w:tr w:rsidR="00825348" w:rsidRPr="002F1B1A" w14:paraId="6C073D0E" w14:textId="77777777" w:rsidTr="00825348">
        <w:trPr>
          <w:jc w:val="center"/>
        </w:trPr>
        <w:tc>
          <w:tcPr>
            <w:tcW w:w="2202" w:type="dxa"/>
            <w:shd w:val="solid" w:color="000080" w:fill="FFFFFF"/>
            <w:vAlign w:val="center"/>
          </w:tcPr>
          <w:p w14:paraId="18AF9D04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1836" w:type="dxa"/>
            <w:shd w:val="solid" w:color="000080" w:fill="FFFFFF"/>
            <w:vAlign w:val="center"/>
          </w:tcPr>
          <w:p w14:paraId="242759D4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JSP</w:t>
            </w:r>
          </w:p>
        </w:tc>
        <w:tc>
          <w:tcPr>
            <w:tcW w:w="3083" w:type="dxa"/>
            <w:shd w:val="solid" w:color="000080" w:fill="FFFFFF"/>
            <w:vAlign w:val="center"/>
          </w:tcPr>
          <w:p w14:paraId="14ADD669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825348" w:rsidRPr="002F1B1A" w14:paraId="765BB463" w14:textId="77777777" w:rsidTr="00825348">
        <w:trPr>
          <w:jc w:val="center"/>
        </w:trPr>
        <w:tc>
          <w:tcPr>
            <w:tcW w:w="2202" w:type="dxa"/>
            <w:vAlign w:val="center"/>
          </w:tcPr>
          <w:p w14:paraId="6CBE23CA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学生界面</w:t>
            </w:r>
          </w:p>
        </w:tc>
        <w:tc>
          <w:tcPr>
            <w:tcW w:w="1836" w:type="dxa"/>
            <w:vAlign w:val="center"/>
          </w:tcPr>
          <w:p w14:paraId="556FF730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dentFace.jsp</w:t>
            </w:r>
            <w:proofErr w:type="spellEnd"/>
          </w:p>
        </w:tc>
        <w:tc>
          <w:tcPr>
            <w:tcW w:w="3083" w:type="dxa"/>
            <w:vAlign w:val="center"/>
          </w:tcPr>
          <w:p w14:paraId="436AE18D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学生端界面</w:t>
            </w:r>
          </w:p>
        </w:tc>
      </w:tr>
      <w:tr w:rsidR="00825348" w:rsidRPr="002F1B1A" w14:paraId="5BC13492" w14:textId="77777777" w:rsidTr="00825348">
        <w:trPr>
          <w:jc w:val="center"/>
        </w:trPr>
        <w:tc>
          <w:tcPr>
            <w:tcW w:w="2202" w:type="dxa"/>
            <w:vAlign w:val="center"/>
          </w:tcPr>
          <w:p w14:paraId="372435D2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写作业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页面</w:t>
            </w:r>
          </w:p>
        </w:tc>
        <w:tc>
          <w:tcPr>
            <w:tcW w:w="1836" w:type="dxa"/>
            <w:vAlign w:val="center"/>
          </w:tcPr>
          <w:p w14:paraId="03319CDF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StuWrite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proofErr w:type="spellEnd"/>
          </w:p>
        </w:tc>
        <w:tc>
          <w:tcPr>
            <w:tcW w:w="3083" w:type="dxa"/>
            <w:vAlign w:val="center"/>
          </w:tcPr>
          <w:p w14:paraId="215BD9DA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学生写作业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功能，当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页面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出错时给出提示。</w:t>
            </w:r>
          </w:p>
        </w:tc>
      </w:tr>
    </w:tbl>
    <w:p w14:paraId="7E2F263A" w14:textId="445FFF86" w:rsidR="00492A6A" w:rsidRPr="002F1B1A" w:rsidRDefault="00825348" w:rsidP="00492A6A">
      <w:pPr>
        <w:ind w:firstLineChars="100" w:firstLine="220"/>
        <w:jc w:val="center"/>
        <w:rPr>
          <w:rFonts w:ascii="Times New Roman" w:hAnsi="Times New Roman" w:cs="Times New Roman"/>
          <w:sz w:val="24"/>
          <w:szCs w:val="24"/>
        </w:rPr>
      </w:pPr>
      <w:r>
        <w:br/>
      </w:r>
      <w:r w:rsidR="00492A6A"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="00492A6A" w:rsidRPr="002F1B1A">
        <w:rPr>
          <w:rFonts w:ascii="Times New Roman" w:hAnsi="Times New Roman" w:cs="Times New Roman" w:hint="eastAsia"/>
          <w:sz w:val="24"/>
          <w:szCs w:val="24"/>
        </w:rPr>
        <w:t xml:space="preserve"> 4</w:t>
      </w:r>
      <w:r w:rsidR="00492A6A" w:rsidRPr="002F1B1A">
        <w:rPr>
          <w:rFonts w:ascii="Times New Roman" w:hAnsi="Times New Roman" w:cs="Times New Roman"/>
          <w:sz w:val="24"/>
          <w:szCs w:val="24"/>
        </w:rPr>
        <w:t>-</w:t>
      </w:r>
      <w:r w:rsidR="00492A6A">
        <w:rPr>
          <w:rFonts w:ascii="Times New Roman" w:hAnsi="Times New Roman" w:cs="Times New Roman"/>
          <w:sz w:val="24"/>
          <w:szCs w:val="24"/>
        </w:rPr>
        <w:t>2</w:t>
      </w:r>
      <w:r w:rsidR="00492A6A" w:rsidRPr="002F1B1A">
        <w:rPr>
          <w:rFonts w:ascii="Times New Roman" w:hAnsi="Times New Roman" w:cs="Times New Roman"/>
          <w:sz w:val="24"/>
          <w:szCs w:val="24"/>
        </w:rPr>
        <w:t xml:space="preserve"> </w:t>
      </w:r>
      <w:r w:rsidR="00492A6A">
        <w:rPr>
          <w:rFonts w:ascii="Times New Roman" w:hAnsi="Times New Roman" w:cs="Times New Roman" w:hint="eastAsia"/>
          <w:sz w:val="24"/>
          <w:szCs w:val="24"/>
        </w:rPr>
        <w:t>提交作业</w:t>
      </w:r>
      <w:r w:rsidR="00492A6A" w:rsidRPr="002F1B1A">
        <w:rPr>
          <w:rFonts w:ascii="Times New Roman" w:hAnsi="Times New Roman" w:cs="Times New Roman"/>
          <w:sz w:val="24"/>
          <w:szCs w:val="24"/>
        </w:rPr>
        <w:t>模块表现层</w:t>
      </w:r>
      <w:r w:rsidR="00492A6A" w:rsidRPr="002F1B1A">
        <w:rPr>
          <w:rFonts w:ascii="Times New Roman" w:hAnsi="Times New Roman" w:cs="Times New Roman" w:hint="eastAsia"/>
          <w:sz w:val="24"/>
          <w:szCs w:val="24"/>
        </w:rPr>
        <w:t>JSP</w:t>
      </w:r>
      <w:r w:rsidR="00492A6A" w:rsidRPr="002F1B1A">
        <w:rPr>
          <w:rFonts w:ascii="Times New Roman" w:hAnsi="Times New Roman" w:cs="Times New Roman" w:hint="eastAsia"/>
          <w:sz w:val="24"/>
          <w:szCs w:val="24"/>
        </w:rPr>
        <w:t>列表</w:t>
      </w:r>
    </w:p>
    <w:p w14:paraId="72714348" w14:textId="77777777" w:rsidR="00492A6A" w:rsidRPr="00492A6A" w:rsidRDefault="00492A6A" w:rsidP="00147851">
      <w:pPr>
        <w:rPr>
          <w:rFonts w:ascii="Times New Roman" w:hAnsi="Times New Roman" w:cs="Times New Roman"/>
          <w:sz w:val="24"/>
          <w:szCs w:val="24"/>
        </w:rPr>
      </w:pPr>
    </w:p>
    <w:p w14:paraId="1E0AB49C" w14:textId="5BD41688" w:rsidR="00825348" w:rsidRDefault="00825348" w:rsidP="00825348">
      <w:pPr>
        <w:ind w:left="220" w:firstLineChars="88" w:firstLine="21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Face</w:t>
      </w:r>
      <w:r w:rsidRPr="002F1B1A">
        <w:rPr>
          <w:rFonts w:ascii="Times New Roman" w:hAnsi="Times New Roman" w:cs="Times New Roman"/>
          <w:sz w:val="24"/>
          <w:szCs w:val="24"/>
        </w:rPr>
        <w:t>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tuWrite.jsp</w:t>
      </w:r>
      <w:proofErr w:type="spellEnd"/>
      <w:r w:rsidRPr="002F1B1A">
        <w:rPr>
          <w:rFonts w:ascii="Times New Roman" w:hAnsi="Times New Roman" w:cs="Times New Roman"/>
          <w:sz w:val="24"/>
          <w:szCs w:val="24"/>
        </w:rPr>
        <w:t>的流程图</w:t>
      </w:r>
      <w:r w:rsidRPr="002F1B1A">
        <w:rPr>
          <w:rFonts w:ascii="Times New Roman" w:hAnsi="Times New Roman" w:cs="Times New Roman" w:hint="eastAsia"/>
          <w:sz w:val="24"/>
          <w:szCs w:val="24"/>
        </w:rPr>
        <w:t>如</w:t>
      </w:r>
      <w:r w:rsidRPr="002F1B1A">
        <w:rPr>
          <w:rFonts w:ascii="Times New Roman" w:hAnsi="Times New Roman" w:cs="Times New Roman"/>
          <w:sz w:val="24"/>
          <w:szCs w:val="24"/>
        </w:rPr>
        <w:t>图</w:t>
      </w:r>
      <w:r w:rsidRPr="002F1B1A">
        <w:rPr>
          <w:rFonts w:ascii="Times New Roman" w:hAnsi="Times New Roman" w:cs="Times New Roman" w:hint="eastAsia"/>
          <w:sz w:val="24"/>
          <w:szCs w:val="24"/>
        </w:rPr>
        <w:t>4</w:t>
      </w:r>
      <w:r w:rsidRPr="002F1B1A">
        <w:rPr>
          <w:rFonts w:ascii="Times New Roman" w:hAnsi="Times New Roman" w:cs="Times New Roman"/>
          <w:sz w:val="24"/>
          <w:szCs w:val="24"/>
        </w:rPr>
        <w:t>-3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1BBF89E8" w14:textId="77777777" w:rsidR="00825348" w:rsidRDefault="00825348" w:rsidP="00825348">
      <w:pPr>
        <w:ind w:left="220" w:firstLineChars="88" w:firstLine="19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3E1546" wp14:editId="2A8D0A06">
            <wp:extent cx="4084982" cy="736165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4982" cy="736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5CD4" w14:textId="071B503C" w:rsidR="00825348" w:rsidRPr="002F1B1A" w:rsidRDefault="00825348" w:rsidP="00825348">
      <w:pPr>
        <w:ind w:left="220" w:firstLineChars="88" w:firstLine="194"/>
        <w:jc w:val="center"/>
        <w:rPr>
          <w:rFonts w:ascii="Times New Roman" w:hAnsi="Times New Roman" w:cs="Times New Roman"/>
          <w:sz w:val="24"/>
          <w:szCs w:val="24"/>
        </w:rPr>
      </w:pPr>
      <w:r w:rsidRPr="00A249FF">
        <w:rPr>
          <w:rFonts w:ascii="Times New Roman" w:hAnsi="Times New Roman" w:cs="Times New Roman" w:hint="eastAsia"/>
          <w:szCs w:val="24"/>
        </w:rPr>
        <w:t>图</w:t>
      </w:r>
      <w:r w:rsidRPr="00A249FF">
        <w:rPr>
          <w:rFonts w:ascii="Times New Roman" w:hAnsi="Times New Roman" w:cs="Times New Roman" w:hint="eastAsia"/>
          <w:szCs w:val="24"/>
        </w:rPr>
        <w:t xml:space="preserve"> 4</w:t>
      </w:r>
      <w:r w:rsidRPr="00A249FF">
        <w:rPr>
          <w:rFonts w:ascii="Times New Roman" w:hAnsi="Times New Roman" w:cs="Times New Roman"/>
          <w:szCs w:val="24"/>
        </w:rPr>
        <w:t xml:space="preserve">-3 </w:t>
      </w:r>
      <w:r w:rsidRPr="00A249FF"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学生</w:t>
      </w:r>
      <w:r w:rsidR="00492A6A">
        <w:rPr>
          <w:rFonts w:ascii="Times New Roman" w:hAnsi="Times New Roman" w:cs="Times New Roman" w:hint="eastAsia"/>
          <w:szCs w:val="24"/>
        </w:rPr>
        <w:t>提交</w:t>
      </w:r>
      <w:r>
        <w:rPr>
          <w:rFonts w:ascii="Times New Roman" w:hAnsi="Times New Roman" w:cs="Times New Roman" w:hint="eastAsia"/>
          <w:szCs w:val="24"/>
        </w:rPr>
        <w:t>作业</w:t>
      </w:r>
      <w:r w:rsidRPr="00A249FF">
        <w:rPr>
          <w:rFonts w:ascii="Times New Roman" w:hAnsi="Times New Roman" w:cs="Times New Roman" w:hint="eastAsia"/>
          <w:szCs w:val="24"/>
        </w:rPr>
        <w:t>模块详细设计</w:t>
      </w:r>
      <w:r w:rsidRPr="00A249FF">
        <w:rPr>
          <w:rFonts w:ascii="Times New Roman" w:hAnsi="Times New Roman" w:cs="Times New Roman"/>
          <w:szCs w:val="24"/>
        </w:rPr>
        <w:t>流程图</w:t>
      </w:r>
    </w:p>
    <w:p w14:paraId="7467F8CB" w14:textId="77777777" w:rsidR="00825348" w:rsidRPr="007A3AFA" w:rsidRDefault="00825348" w:rsidP="00825348">
      <w:pPr>
        <w:pStyle w:val="30"/>
        <w:rPr>
          <w:color w:val="auto"/>
        </w:rPr>
      </w:pPr>
      <w:bookmarkStart w:id="56" w:name="_Toc435555015"/>
      <w:bookmarkStart w:id="57" w:name="_Toc12546210"/>
      <w:r>
        <w:rPr>
          <w:color w:val="auto"/>
        </w:rPr>
        <w:lastRenderedPageBreak/>
        <w:t>4</w:t>
      </w:r>
      <w:r w:rsidRPr="007A3AFA">
        <w:rPr>
          <w:rFonts w:hint="eastAsia"/>
          <w:color w:val="auto"/>
        </w:rPr>
        <w:t>.</w:t>
      </w:r>
      <w:r>
        <w:rPr>
          <w:color w:val="auto"/>
        </w:rPr>
        <w:t>1</w:t>
      </w:r>
      <w:r w:rsidRPr="007A3AFA">
        <w:rPr>
          <w:rFonts w:hint="eastAsia"/>
          <w:color w:val="auto"/>
        </w:rPr>
        <w:t xml:space="preserve">.2 </w:t>
      </w:r>
      <w:r w:rsidRPr="007A3AFA">
        <w:rPr>
          <w:rFonts w:hint="eastAsia"/>
          <w:color w:val="auto"/>
        </w:rPr>
        <w:t>控制层</w:t>
      </w:r>
      <w:bookmarkEnd w:id="56"/>
      <w:bookmarkEnd w:id="57"/>
    </w:p>
    <w:p w14:paraId="53C08466" w14:textId="05A26956" w:rsidR="00825348" w:rsidRPr="002F1B1A" w:rsidRDefault="00825348" w:rsidP="00825348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</w:t>
      </w:r>
      <w:r w:rsidR="006165AB">
        <w:rPr>
          <w:rFonts w:ascii="Times New Roman" w:hAnsi="Times New Roman" w:cs="Times New Roman" w:hint="eastAsia"/>
          <w:sz w:val="24"/>
          <w:szCs w:val="24"/>
        </w:rPr>
        <w:t>提交</w:t>
      </w:r>
      <w:r>
        <w:rPr>
          <w:rFonts w:ascii="Times New Roman" w:hAnsi="Times New Roman" w:cs="Times New Roman" w:hint="eastAsia"/>
          <w:sz w:val="24"/>
          <w:szCs w:val="24"/>
        </w:rPr>
        <w:t>作业</w:t>
      </w:r>
      <w:r w:rsidRPr="002F1B1A">
        <w:rPr>
          <w:rFonts w:ascii="Times New Roman" w:hAnsi="Times New Roman" w:cs="Times New Roman"/>
          <w:sz w:val="24"/>
          <w:szCs w:val="24"/>
        </w:rPr>
        <w:t>模块的控制</w:t>
      </w:r>
      <w:proofErr w:type="gramStart"/>
      <w:r w:rsidRPr="002F1B1A">
        <w:rPr>
          <w:rFonts w:ascii="Times New Roman" w:hAnsi="Times New Roman" w:cs="Times New Roman"/>
          <w:sz w:val="24"/>
          <w:szCs w:val="24"/>
        </w:rPr>
        <w:t>层</w:t>
      </w:r>
      <w:r w:rsidRPr="002F1B1A">
        <w:rPr>
          <w:rFonts w:ascii="Times New Roman" w:hAnsi="Times New Roman" w:cs="Times New Roman" w:hint="eastAsia"/>
          <w:sz w:val="24"/>
          <w:szCs w:val="24"/>
        </w:rPr>
        <w:t>负责</w:t>
      </w:r>
      <w:proofErr w:type="gramEnd"/>
      <w:r w:rsidRPr="002F1B1A">
        <w:rPr>
          <w:rFonts w:ascii="Times New Roman" w:hAnsi="Times New Roman" w:cs="Times New Roman"/>
          <w:sz w:val="24"/>
          <w:szCs w:val="24"/>
        </w:rPr>
        <w:t>接受</w:t>
      </w:r>
      <w:r w:rsidRPr="002F1B1A">
        <w:rPr>
          <w:rFonts w:ascii="Times New Roman" w:hAnsi="Times New Roman" w:cs="Times New Roman" w:hint="eastAsia"/>
          <w:sz w:val="24"/>
          <w:szCs w:val="24"/>
        </w:rPr>
        <w:t>来自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tudentFace.jsp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</w:t>
      </w:r>
      <w:r>
        <w:rPr>
          <w:rFonts w:ascii="Times New Roman" w:hAnsi="Times New Roman" w:cs="Times New Roman"/>
          <w:sz w:val="24"/>
          <w:szCs w:val="24"/>
        </w:rPr>
        <w:t>Write</w:t>
      </w:r>
      <w:r w:rsidRPr="002F1B1A">
        <w:rPr>
          <w:rFonts w:ascii="Times New Roman" w:hAnsi="Times New Roman" w:cs="Times New Roman"/>
          <w:sz w:val="24"/>
          <w:szCs w:val="24"/>
        </w:rPr>
        <w:t>.jsp</w:t>
      </w:r>
      <w:proofErr w:type="spellEnd"/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学生操作</w:t>
      </w:r>
      <w:r w:rsidRPr="002F1B1A">
        <w:rPr>
          <w:rFonts w:ascii="Times New Roman" w:hAnsi="Times New Roman" w:cs="Times New Roman"/>
          <w:sz w:val="24"/>
          <w:szCs w:val="24"/>
        </w:rPr>
        <w:t>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 w:rsidRPr="002F1B1A"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学生</w:t>
      </w:r>
      <w:r w:rsidR="006165AB">
        <w:rPr>
          <w:rFonts w:ascii="Times New Roman" w:hAnsi="Times New Roman" w:cs="Times New Roman" w:hint="eastAsia"/>
          <w:sz w:val="24"/>
          <w:szCs w:val="24"/>
        </w:rPr>
        <w:t>提交</w:t>
      </w:r>
      <w:r>
        <w:rPr>
          <w:rFonts w:ascii="Times New Roman" w:hAnsi="Times New Roman" w:cs="Times New Roman" w:hint="eastAsia"/>
          <w:sz w:val="24"/>
          <w:szCs w:val="24"/>
        </w:rPr>
        <w:t>作业</w:t>
      </w:r>
      <w:r w:rsidRPr="002F1B1A">
        <w:rPr>
          <w:rFonts w:ascii="Times New Roman" w:hAnsi="Times New Roman" w:cs="Times New Roman"/>
          <w:sz w:val="24"/>
          <w:szCs w:val="24"/>
        </w:rPr>
        <w:t>模块的业务逻辑接口。</w:t>
      </w:r>
      <w:r w:rsidRPr="002F1B1A">
        <w:rPr>
          <w:rFonts w:ascii="Times New Roman" w:hAnsi="Times New Roman" w:cs="Times New Roman" w:hint="eastAsia"/>
          <w:sz w:val="24"/>
          <w:szCs w:val="24"/>
        </w:rPr>
        <w:t>等到</w:t>
      </w:r>
      <w:r w:rsidRPr="002F1B1A">
        <w:rPr>
          <w:rFonts w:ascii="Times New Roman" w:hAnsi="Times New Roman" w:cs="Times New Roman"/>
          <w:sz w:val="24"/>
          <w:szCs w:val="24"/>
        </w:rPr>
        <w:t>业务逻辑处理</w:t>
      </w:r>
      <w:r w:rsidRPr="002F1B1A">
        <w:rPr>
          <w:rFonts w:ascii="Times New Roman" w:hAnsi="Times New Roman" w:cs="Times New Roman" w:hint="eastAsia"/>
          <w:sz w:val="24"/>
          <w:szCs w:val="24"/>
        </w:rPr>
        <w:t>完成之后</w:t>
      </w:r>
      <w:r w:rsidRPr="002F1B1A">
        <w:rPr>
          <w:rFonts w:ascii="Times New Roman" w:hAnsi="Times New Roman" w:cs="Times New Roman"/>
          <w:sz w:val="24"/>
          <w:szCs w:val="24"/>
        </w:rPr>
        <w:t>，将来自业务逻辑层的相应信息</w:t>
      </w:r>
      <w:r w:rsidR="008254CB">
        <w:rPr>
          <w:rFonts w:ascii="Times New Roman" w:hAnsi="Times New Roman" w:cs="Times New Roman" w:hint="eastAsia"/>
          <w:sz w:val="24"/>
          <w:szCs w:val="24"/>
        </w:rPr>
        <w:t>返回到控制</w:t>
      </w:r>
      <w:r w:rsidR="00C12560">
        <w:rPr>
          <w:rFonts w:ascii="Times New Roman" w:hAnsi="Times New Roman" w:cs="Times New Roman" w:hint="eastAsia"/>
          <w:sz w:val="24"/>
          <w:szCs w:val="24"/>
        </w:rPr>
        <w:t>层</w:t>
      </w:r>
      <w:r w:rsidR="008254CB">
        <w:rPr>
          <w:rFonts w:ascii="Times New Roman" w:hAnsi="Times New Roman" w:cs="Times New Roman" w:hint="eastAsia"/>
          <w:sz w:val="24"/>
          <w:szCs w:val="24"/>
        </w:rPr>
        <w:t>再</w:t>
      </w:r>
      <w:r w:rsidRPr="002F1B1A">
        <w:rPr>
          <w:rFonts w:ascii="Times New Roman" w:hAnsi="Times New Roman" w:cs="Times New Roman" w:hint="eastAsia"/>
          <w:sz w:val="24"/>
          <w:szCs w:val="24"/>
        </w:rPr>
        <w:t>传到表现层</w:t>
      </w:r>
      <w:r w:rsidRPr="002F1B1A">
        <w:rPr>
          <w:rFonts w:ascii="Times New Roman" w:hAnsi="Times New Roman" w:cs="Times New Roman"/>
          <w:sz w:val="24"/>
          <w:szCs w:val="24"/>
        </w:rPr>
        <w:t>，并决定</w:t>
      </w:r>
      <w:r w:rsidRPr="002F1B1A">
        <w:rPr>
          <w:rFonts w:ascii="Times New Roman" w:hAnsi="Times New Roman" w:cs="Times New Roman" w:hint="eastAsia"/>
          <w:sz w:val="24"/>
          <w:szCs w:val="24"/>
        </w:rPr>
        <w:t>显示</w:t>
      </w:r>
      <w:r w:rsidRPr="002F1B1A">
        <w:rPr>
          <w:rFonts w:ascii="Times New Roman" w:hAnsi="Times New Roman" w:cs="Times New Roman"/>
          <w:sz w:val="24"/>
          <w:szCs w:val="24"/>
        </w:rPr>
        <w:t>页面。</w:t>
      </w:r>
      <w:r>
        <w:rPr>
          <w:rFonts w:ascii="Times New Roman" w:hAnsi="Times New Roman" w:cs="Times New Roman" w:hint="eastAsia"/>
          <w:sz w:val="24"/>
          <w:szCs w:val="24"/>
        </w:rPr>
        <w:t>学生</w:t>
      </w:r>
      <w:r w:rsidR="006165AB">
        <w:rPr>
          <w:rFonts w:ascii="Times New Roman" w:hAnsi="Times New Roman" w:cs="Times New Roman" w:hint="eastAsia"/>
          <w:sz w:val="24"/>
          <w:szCs w:val="24"/>
        </w:rPr>
        <w:t>提交</w:t>
      </w:r>
      <w:r>
        <w:rPr>
          <w:rFonts w:ascii="Times New Roman" w:hAnsi="Times New Roman" w:cs="Times New Roman" w:hint="eastAsia"/>
          <w:sz w:val="24"/>
          <w:szCs w:val="24"/>
        </w:rPr>
        <w:t>作业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Pr="002F1B1A">
        <w:rPr>
          <w:rFonts w:ascii="Times New Roman" w:hAnsi="Times New Roman" w:cs="Times New Roman"/>
          <w:sz w:val="24"/>
          <w:szCs w:val="24"/>
        </w:rPr>
        <w:t>控制层</w:t>
      </w:r>
      <w:r w:rsidRPr="002F1B1A">
        <w:rPr>
          <w:rFonts w:ascii="Times New Roman" w:hAnsi="Times New Roman" w:cs="Times New Roman" w:hint="eastAsia"/>
          <w:sz w:val="24"/>
          <w:szCs w:val="24"/>
        </w:rPr>
        <w:t>列表见</w:t>
      </w:r>
      <w:r w:rsidRPr="002F1B1A">
        <w:rPr>
          <w:rFonts w:ascii="Times New Roman" w:hAnsi="Times New Roman" w:cs="Times New Roman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>4</w:t>
      </w:r>
      <w:r w:rsidRPr="002F1B1A">
        <w:rPr>
          <w:rFonts w:ascii="Times New Roman" w:hAnsi="Times New Roman" w:cs="Times New Roman"/>
          <w:sz w:val="24"/>
          <w:szCs w:val="24"/>
        </w:rPr>
        <w:t>-4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1BA41240" w14:textId="50716F07" w:rsidR="00825348" w:rsidRPr="002F1B1A" w:rsidRDefault="00825348" w:rsidP="00825348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192"/>
        <w:gridCol w:w="258"/>
        <w:gridCol w:w="2129"/>
        <w:gridCol w:w="2104"/>
        <w:gridCol w:w="2822"/>
      </w:tblGrid>
      <w:tr w:rsidR="00825348" w:rsidRPr="002F1B1A" w14:paraId="231EA9F8" w14:textId="77777777" w:rsidTr="00825348">
        <w:trPr>
          <w:jc w:val="center"/>
        </w:trPr>
        <w:tc>
          <w:tcPr>
            <w:tcW w:w="1192" w:type="dxa"/>
            <w:shd w:val="solid" w:color="000080" w:fill="FFFFFF"/>
          </w:tcPr>
          <w:p w14:paraId="005CE8E3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逻辑</w:t>
            </w:r>
          </w:p>
        </w:tc>
        <w:tc>
          <w:tcPr>
            <w:tcW w:w="2387" w:type="dxa"/>
            <w:gridSpan w:val="2"/>
            <w:shd w:val="solid" w:color="000080" w:fill="FFFFFF"/>
          </w:tcPr>
          <w:p w14:paraId="075EF275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</w:p>
        </w:tc>
        <w:tc>
          <w:tcPr>
            <w:tcW w:w="2104" w:type="dxa"/>
            <w:shd w:val="solid" w:color="000080" w:fill="FFFFFF"/>
          </w:tcPr>
          <w:p w14:paraId="60882980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转移说明</w:t>
            </w:r>
          </w:p>
        </w:tc>
        <w:tc>
          <w:tcPr>
            <w:tcW w:w="2822" w:type="dxa"/>
            <w:shd w:val="solid" w:color="000080" w:fill="FFFFFF"/>
          </w:tcPr>
          <w:p w14:paraId="62AD0827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825348" w:rsidRPr="002F1B1A" w14:paraId="463BABEE" w14:textId="77777777" w:rsidTr="00825348">
        <w:trPr>
          <w:jc w:val="center"/>
        </w:trPr>
        <w:tc>
          <w:tcPr>
            <w:tcW w:w="1450" w:type="dxa"/>
            <w:gridSpan w:val="2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6A6B54DA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学生控制层</w:t>
            </w:r>
          </w:p>
        </w:tc>
        <w:tc>
          <w:tcPr>
            <w:tcW w:w="2129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32A30D28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tudent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Servlet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java</w:t>
            </w: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43C88D4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15A09EE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StuWrite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.js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  <w:proofErr w:type="spellEnd"/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作业提交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成功，显示提示窗口。</w:t>
            </w:r>
          </w:p>
        </w:tc>
      </w:tr>
      <w:tr w:rsidR="00825348" w:rsidRPr="002F1B1A" w14:paraId="3B92B3BA" w14:textId="77777777" w:rsidTr="00825348">
        <w:trPr>
          <w:jc w:val="center"/>
        </w:trPr>
        <w:tc>
          <w:tcPr>
            <w:tcW w:w="1450" w:type="dxa"/>
            <w:gridSpan w:val="2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7A3F9356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9" w:type="dxa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74044E30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43882B1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6FAB8DC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Error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proofErr w:type="spellEnd"/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---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作业提交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失败，显示提示窗口。</w:t>
            </w:r>
          </w:p>
        </w:tc>
      </w:tr>
    </w:tbl>
    <w:p w14:paraId="38F30EE7" w14:textId="5AC2D7B0" w:rsidR="006165AB" w:rsidRPr="006165AB" w:rsidRDefault="006165AB" w:rsidP="00FE4C7B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4</w:t>
      </w:r>
      <w:r w:rsidRPr="002F1B1A">
        <w:rPr>
          <w:rFonts w:ascii="Times New Roman" w:hAnsi="Times New Roman" w:cs="Times New Roman"/>
          <w:sz w:val="24"/>
          <w:szCs w:val="24"/>
        </w:rPr>
        <w:t xml:space="preserve">-4 </w:t>
      </w:r>
      <w:r>
        <w:rPr>
          <w:rFonts w:ascii="Times New Roman" w:hAnsi="Times New Roman" w:cs="Times New Roman" w:hint="eastAsia"/>
          <w:sz w:val="24"/>
          <w:szCs w:val="24"/>
        </w:rPr>
        <w:t>学生提交作业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控制层列表</w:t>
      </w:r>
    </w:p>
    <w:p w14:paraId="0605BE51" w14:textId="2ABD3DA8" w:rsidR="00825348" w:rsidRPr="002F1B1A" w:rsidRDefault="00825348" w:rsidP="00825348">
      <w:pPr>
        <w:spacing w:beforeLines="50" w:before="156"/>
        <w:ind w:firstLine="420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在控制层</w:t>
      </w:r>
      <w:r w:rsidRPr="002F1B1A"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Servlet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描述</w:t>
      </w:r>
      <w:r w:rsidRPr="002F1B1A">
        <w:rPr>
          <w:rFonts w:ascii="Times New Roman" w:hAnsi="Times New Roman" w:cs="Times New Roman"/>
          <w:sz w:val="24"/>
          <w:szCs w:val="24"/>
        </w:rPr>
        <w:t>如下所示：</w:t>
      </w:r>
    </w:p>
    <w:p w14:paraId="2562D170" w14:textId="77777777" w:rsidR="00825348" w:rsidRPr="00F44F0C" w:rsidRDefault="00825348" w:rsidP="00825348">
      <w:pPr>
        <w:rPr>
          <w:noProof/>
          <w:szCs w:val="21"/>
        </w:rPr>
      </w:pPr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277F917F" wp14:editId="6E8D8A4B">
                <wp:extent cx="5225143" cy="4132053"/>
                <wp:effectExtent l="0" t="0" r="13970" b="20955"/>
                <wp:docPr id="7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4132053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D5EE8" w14:textId="77777777" w:rsidR="000666A3" w:rsidRPr="00F44F0C" w:rsidRDefault="000666A3" w:rsidP="00825348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com.gxun.servlet</w:t>
                            </w:r>
                            <w:r w:rsidRPr="00F44F0C">
                              <w:rPr>
                                <w:noProof/>
                              </w:rPr>
                              <w:t>;</w:t>
                            </w:r>
                          </w:p>
                          <w:p w14:paraId="311EE11E" w14:textId="77777777" w:rsidR="000666A3" w:rsidRPr="00F44F0C" w:rsidRDefault="000666A3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  <w:r w:rsidRPr="00F44F0C">
                              <w:rPr>
                                <w:noProof/>
                              </w:rPr>
                              <w:t xml:space="preserve">* </w:t>
                            </w:r>
                            <w:r w:rsidRPr="00D219CE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实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现学生控制</w:t>
                            </w:r>
                            <w:r w:rsidRPr="00F44F0C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08AF18E3" w14:textId="77777777" w:rsidR="000666A3" w:rsidRPr="00F44F0C" w:rsidRDefault="000666A3" w:rsidP="00825348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 w:rsidRPr="00F44F0C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tudent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Servlet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44F0C">
                              <w:rPr>
                                <w:b/>
                                <w:noProof/>
                              </w:rPr>
                              <w:t>extends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 w:rsidRPr="00856E44">
                              <w:rPr>
                                <w:noProof/>
                              </w:rPr>
                              <w:t>HttpServlet</w:t>
                            </w:r>
                          </w:p>
                          <w:p w14:paraId="4BA1541D" w14:textId="74E7E8E1" w:rsidR="000666A3" w:rsidRPr="00006663" w:rsidRDefault="000666A3" w:rsidP="0000666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{</w:t>
                            </w: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D219CE">
                              <w:rPr>
                                <w:i/>
                                <w:noProof/>
                              </w:rPr>
                              <w:t>@Resource</w:t>
                            </w:r>
                          </w:p>
                          <w:p w14:paraId="6AE986AD" w14:textId="1EC48E96" w:rsidR="000666A3" w:rsidRPr="002B6F2F" w:rsidRDefault="000666A3" w:rsidP="004E23E7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4E23E7">
                              <w:rPr>
                                <w:b/>
                                <w:noProof/>
                              </w:rPr>
                              <w:tab/>
                              <w:t>private StudentService service = new StudentService();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 </w:t>
                            </w:r>
                            <w:r w:rsidRPr="004E23E7">
                              <w:rPr>
                                <w:rFonts w:hint="eastAsia"/>
                                <w:b/>
                                <w:noProof/>
                              </w:rPr>
                              <w:t>//</w:t>
                            </w:r>
                            <w:r w:rsidRPr="004E23E7">
                              <w:rPr>
                                <w:rFonts w:hint="eastAsia"/>
                                <w:b/>
                                <w:noProof/>
                              </w:rPr>
                              <w:t>创建服务层对象</w:t>
                            </w:r>
                          </w:p>
                          <w:p w14:paraId="1BE078CF" w14:textId="77777777" w:rsidR="000666A3" w:rsidRDefault="000666A3" w:rsidP="00825348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protected void doGet(HttpServletRequest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0D876EA6" w14:textId="77777777" w:rsidR="000666A3" w:rsidRDefault="000666A3" w:rsidP="00825348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protected void doPost(HttpServletRequest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2DA74272" w14:textId="6FC3A8C5" w:rsidR="000666A3" w:rsidRPr="00006663" w:rsidRDefault="000666A3" w:rsidP="00006663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void getWokeList(</w:t>
                            </w:r>
                            <w:r w:rsidRPr="002B6F2F">
                              <w:rPr>
                                <w:b/>
                                <w:noProof/>
                              </w:rPr>
                              <w:t>HttpServletRequest request, HttpServletResponse response</w:t>
                            </w:r>
                            <w:r>
                              <w:rPr>
                                <w:b/>
                                <w:noProof/>
                              </w:rPr>
                              <w:t>){}  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获取作业列表</w:t>
                            </w:r>
                          </w:p>
                          <w:p w14:paraId="03A1C1D6" w14:textId="11FCA208" w:rsidR="000666A3" w:rsidRDefault="000666A3" w:rsidP="00006663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void getQuestionList(</w:t>
                            </w:r>
                            <w:r w:rsidRPr="002B6F2F">
                              <w:rPr>
                                <w:b/>
                                <w:noProof/>
                              </w:rPr>
                              <w:t>HttpServletRequest request, HttpServletResponse response</w:t>
                            </w:r>
                            <w:r>
                              <w:rPr>
                                <w:b/>
                                <w:noProof/>
                              </w:rPr>
                              <w:t>){}</w:t>
                            </w:r>
                            <w:r>
                              <w:rPr>
                                <w:b/>
                                <w:noProof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/</w:t>
                            </w:r>
                            <w:r>
                              <w:rPr>
                                <w:b/>
                                <w:noProof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获取该作业的所有题目列表</w:t>
                            </w:r>
                          </w:p>
                          <w:p w14:paraId="5134D1AD" w14:textId="363B2B47" w:rsidR="000666A3" w:rsidRPr="00FC7C3E" w:rsidRDefault="000666A3" w:rsidP="00FC7C3E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  <w:t xml:space="preserve">private void </w:t>
                            </w:r>
                            <w:r w:rsidRPr="00214A29">
                              <w:rPr>
                                <w:b/>
                                <w:noProof/>
                              </w:rPr>
                              <w:t xml:space="preserve">addSubmit </w:t>
                            </w:r>
                            <w:r>
                              <w:rPr>
                                <w:b/>
                                <w:noProof/>
                              </w:rPr>
                              <w:t>(</w:t>
                            </w:r>
                            <w:r w:rsidRPr="002B6F2F">
                              <w:rPr>
                                <w:b/>
                                <w:noProof/>
                              </w:rPr>
                              <w:t>HttpServletRequest request, HttpServletResponse response</w:t>
                            </w:r>
                            <w:r>
                              <w:rPr>
                                <w:b/>
                                <w:noProof/>
                              </w:rPr>
                              <w:t>){}  //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提交作业</w:t>
                            </w:r>
                          </w:p>
                          <w:p w14:paraId="253F3BBE" w14:textId="77777777" w:rsidR="000666A3" w:rsidRPr="00D7243B" w:rsidRDefault="000666A3" w:rsidP="00825348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77F917F" id="_x0000_t202" coordsize="21600,21600" o:spt="202" path="m,l,21600r21600,l21600,xe">
                <v:stroke joinstyle="miter"/>
                <v:path gradientshapeok="t" o:connecttype="rect"/>
              </v:shapetype>
              <v:shape id="文本框 7" o:spid="_x0000_s1026" type="#_x0000_t202" style="width:411.45pt;height:325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" fillcolor="#a5a5a5">
                <v:textbox>
                  <w:txbxContent>
                    <w:p w14:paraId="57AD5EE8" w14:textId="77777777" w:rsidR="000666A3" w:rsidRPr="00F44F0C" w:rsidRDefault="000666A3" w:rsidP="00825348">
                      <w:pPr>
                        <w:rPr>
                          <w:noProof/>
                        </w:rPr>
                      </w:pPr>
                      <w:r w:rsidRPr="00F44F0C">
                        <w:rPr>
                          <w:b/>
                          <w:noProof/>
                        </w:rPr>
                        <w:t>package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com.gxun.servlet</w:t>
                      </w:r>
                      <w:r w:rsidRPr="00F44F0C">
                        <w:rPr>
                          <w:noProof/>
                        </w:rPr>
                        <w:t>;</w:t>
                      </w:r>
                    </w:p>
                    <w:p w14:paraId="311EE11E" w14:textId="77777777" w:rsidR="000666A3" w:rsidRPr="00F44F0C" w:rsidRDefault="000666A3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  <w:r w:rsidRPr="00F44F0C">
                        <w:rPr>
                          <w:noProof/>
                        </w:rPr>
                        <w:t xml:space="preserve">* </w:t>
                      </w:r>
                      <w:r w:rsidRPr="00D219CE">
                        <w:rPr>
                          <w:i/>
                          <w:noProof/>
                        </w:rPr>
                        <w:t>@description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实</w:t>
                      </w:r>
                      <w:r>
                        <w:rPr>
                          <w:rFonts w:hint="eastAsia"/>
                          <w:noProof/>
                        </w:rPr>
                        <w:t>现学生控制</w:t>
                      </w:r>
                      <w:r w:rsidRPr="00F44F0C">
                        <w:rPr>
                          <w:noProof/>
                        </w:rPr>
                        <w:t>*/</w:t>
                      </w:r>
                    </w:p>
                    <w:p w14:paraId="08AF18E3" w14:textId="77777777" w:rsidR="000666A3" w:rsidRPr="00F44F0C" w:rsidRDefault="000666A3" w:rsidP="00825348">
                      <w:pPr>
                        <w:rPr>
                          <w:noProof/>
                        </w:rPr>
                      </w:pPr>
                      <w:r w:rsidRPr="00F44F0C">
                        <w:rPr>
                          <w:b/>
                          <w:noProof/>
                        </w:rPr>
                        <w:t>public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 w:rsidRPr="00F44F0C">
                        <w:rPr>
                          <w:b/>
                          <w:noProof/>
                        </w:rPr>
                        <w:t>class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tudent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Servlet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F44F0C">
                        <w:rPr>
                          <w:b/>
                          <w:noProof/>
                        </w:rPr>
                        <w:t>extends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 w:rsidRPr="00856E44">
                        <w:rPr>
                          <w:noProof/>
                        </w:rPr>
                        <w:t>HttpServlet</w:t>
                      </w:r>
                    </w:p>
                    <w:p w14:paraId="4BA1541D" w14:textId="74E7E8E1" w:rsidR="000666A3" w:rsidRPr="00006663" w:rsidRDefault="000666A3" w:rsidP="0000666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{</w:t>
                      </w:r>
                      <w:r w:rsidRPr="00F44F0C">
                        <w:rPr>
                          <w:noProof/>
                        </w:rPr>
                        <w:tab/>
                      </w:r>
                      <w:r w:rsidRPr="00D219CE">
                        <w:rPr>
                          <w:i/>
                          <w:noProof/>
                        </w:rPr>
                        <w:t>@Resource</w:t>
                      </w:r>
                    </w:p>
                    <w:p w14:paraId="6AE986AD" w14:textId="1EC48E96" w:rsidR="000666A3" w:rsidRPr="002B6F2F" w:rsidRDefault="000666A3" w:rsidP="004E23E7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4E23E7">
                        <w:rPr>
                          <w:b/>
                          <w:noProof/>
                        </w:rPr>
                        <w:tab/>
                        <w:t>private StudentService service = new StudentService();</w:t>
                      </w:r>
                      <w:r>
                        <w:rPr>
                          <w:b/>
                          <w:noProof/>
                        </w:rPr>
                        <w:t xml:space="preserve">  </w:t>
                      </w:r>
                      <w:r w:rsidRPr="004E23E7">
                        <w:rPr>
                          <w:rFonts w:hint="eastAsia"/>
                          <w:b/>
                          <w:noProof/>
                        </w:rPr>
                        <w:t>//</w:t>
                      </w:r>
                      <w:r w:rsidRPr="004E23E7">
                        <w:rPr>
                          <w:rFonts w:hint="eastAsia"/>
                          <w:b/>
                          <w:noProof/>
                        </w:rPr>
                        <w:t>创建服务层对象</w:t>
                      </w:r>
                    </w:p>
                    <w:p w14:paraId="1BE078CF" w14:textId="77777777" w:rsidR="000666A3" w:rsidRDefault="000666A3" w:rsidP="00825348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protected void doGet(HttpServletRequest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0D876EA6" w14:textId="77777777" w:rsidR="000666A3" w:rsidRDefault="000666A3" w:rsidP="00825348">
                      <w:pPr>
                        <w:spacing w:after="0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protected void doPost(HttpServletRequest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2DA74272" w14:textId="6FC3A8C5" w:rsidR="000666A3" w:rsidRPr="00006663" w:rsidRDefault="000666A3" w:rsidP="00006663">
                      <w:pPr>
                        <w:spacing w:after="0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void getWokeList(</w:t>
                      </w:r>
                      <w:r w:rsidRPr="002B6F2F">
                        <w:rPr>
                          <w:b/>
                          <w:noProof/>
                        </w:rPr>
                        <w:t>HttpServletRequest request, HttpServletResponse response</w:t>
                      </w:r>
                      <w:r>
                        <w:rPr>
                          <w:b/>
                          <w:noProof/>
                        </w:rPr>
                        <w:t>){}  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获取作业列表</w:t>
                      </w:r>
                    </w:p>
                    <w:p w14:paraId="03A1C1D6" w14:textId="11FCA208" w:rsidR="000666A3" w:rsidRDefault="000666A3" w:rsidP="00006663">
                      <w:pPr>
                        <w:spacing w:after="0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void getQuestionList(</w:t>
                      </w:r>
                      <w:r w:rsidRPr="002B6F2F">
                        <w:rPr>
                          <w:b/>
                          <w:noProof/>
                        </w:rPr>
                        <w:t>HttpServletRequest request, HttpServletResponse response</w:t>
                      </w:r>
                      <w:r>
                        <w:rPr>
                          <w:b/>
                          <w:noProof/>
                        </w:rPr>
                        <w:t>){}</w:t>
                      </w:r>
                      <w:r>
                        <w:rPr>
                          <w:b/>
                          <w:noProof/>
                        </w:rPr>
                        <w:tab/>
                        <w:t xml:space="preserve">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/</w:t>
                      </w:r>
                      <w:r>
                        <w:rPr>
                          <w:b/>
                          <w:noProof/>
                        </w:rPr>
                        <w:t>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获取该作业的所有题目列表</w:t>
                      </w:r>
                    </w:p>
                    <w:p w14:paraId="5134D1AD" w14:textId="363B2B47" w:rsidR="000666A3" w:rsidRPr="00FC7C3E" w:rsidRDefault="000666A3" w:rsidP="00FC7C3E">
                      <w:pPr>
                        <w:spacing w:after="0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  <w:t xml:space="preserve">private void </w:t>
                      </w:r>
                      <w:r w:rsidRPr="00214A29">
                        <w:rPr>
                          <w:b/>
                          <w:noProof/>
                        </w:rPr>
                        <w:t xml:space="preserve">addSubmit </w:t>
                      </w:r>
                      <w:r>
                        <w:rPr>
                          <w:b/>
                          <w:noProof/>
                        </w:rPr>
                        <w:t>(</w:t>
                      </w:r>
                      <w:r w:rsidRPr="002B6F2F">
                        <w:rPr>
                          <w:b/>
                          <w:noProof/>
                        </w:rPr>
                        <w:t>HttpServletRequest request, HttpServletResponse response</w:t>
                      </w:r>
                      <w:r>
                        <w:rPr>
                          <w:b/>
                          <w:noProof/>
                        </w:rPr>
                        <w:t>){}  //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提交作业</w:t>
                      </w:r>
                    </w:p>
                    <w:p w14:paraId="253F3BBE" w14:textId="77777777" w:rsidR="000666A3" w:rsidRPr="00D7243B" w:rsidRDefault="000666A3" w:rsidP="00825348">
                      <w:pPr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098F60" w14:textId="77777777" w:rsidR="00825348" w:rsidRPr="00F44F0C" w:rsidRDefault="00825348" w:rsidP="00825348">
      <w:pPr>
        <w:pStyle w:val="30"/>
        <w:rPr>
          <w:color w:val="auto"/>
        </w:rPr>
      </w:pPr>
      <w:bookmarkStart w:id="58" w:name="_Toc435555016"/>
      <w:bookmarkStart w:id="59" w:name="_Toc12546211"/>
      <w:r>
        <w:rPr>
          <w:color w:val="auto"/>
        </w:rPr>
        <w:lastRenderedPageBreak/>
        <w:t>4</w:t>
      </w:r>
      <w:r w:rsidRPr="007A3AFA">
        <w:rPr>
          <w:rFonts w:hint="eastAsia"/>
          <w:color w:val="auto"/>
        </w:rPr>
        <w:t>.</w:t>
      </w:r>
      <w:r>
        <w:rPr>
          <w:color w:val="auto"/>
        </w:rPr>
        <w:t>1</w:t>
      </w:r>
      <w:r w:rsidRPr="007A3AFA">
        <w:rPr>
          <w:rFonts w:hint="eastAsia"/>
          <w:color w:val="auto"/>
        </w:rPr>
        <w:t xml:space="preserve">.3 </w:t>
      </w:r>
      <w:r w:rsidRPr="007A3AFA">
        <w:rPr>
          <w:rFonts w:hint="eastAsia"/>
          <w:color w:val="auto"/>
        </w:rPr>
        <w:t>业务逻辑层</w:t>
      </w:r>
      <w:bookmarkEnd w:id="58"/>
      <w:bookmarkEnd w:id="59"/>
    </w:p>
    <w:p w14:paraId="3B791517" w14:textId="441F0F8F" w:rsidR="00825348" w:rsidRPr="002F1B1A" w:rsidRDefault="006165AB" w:rsidP="00B8595A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提交作业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="00825348" w:rsidRPr="002F1B1A">
        <w:rPr>
          <w:rFonts w:ascii="Times New Roman" w:hAnsi="Times New Roman" w:cs="Times New Roman"/>
          <w:sz w:val="24"/>
          <w:szCs w:val="24"/>
        </w:rPr>
        <w:t>的业务</w:t>
      </w:r>
      <w:r w:rsidR="00B8595A">
        <w:rPr>
          <w:rFonts w:ascii="Times New Roman" w:hAnsi="Times New Roman" w:cs="Times New Roman" w:hint="eastAsia"/>
          <w:sz w:val="24"/>
          <w:szCs w:val="24"/>
        </w:rPr>
        <w:t>逻辑层主要是</w:t>
      </w:r>
      <w:r w:rsidR="00825348" w:rsidRPr="002F1B1A"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提交作业</w:t>
      </w:r>
      <w:r w:rsidR="00B8595A">
        <w:rPr>
          <w:rFonts w:ascii="Times New Roman" w:hAnsi="Times New Roman" w:cs="Times New Roman"/>
          <w:sz w:val="24"/>
          <w:szCs w:val="24"/>
        </w:rPr>
        <w:t>模块的</w:t>
      </w:r>
      <w:r w:rsidR="00B8595A">
        <w:rPr>
          <w:rFonts w:ascii="Times New Roman" w:hAnsi="Times New Roman" w:cs="Times New Roman" w:hint="eastAsia"/>
          <w:sz w:val="24"/>
          <w:szCs w:val="24"/>
        </w:rPr>
        <w:t>数据持久层</w:t>
      </w:r>
      <w:r w:rsidR="00825348" w:rsidRPr="002F1B1A">
        <w:rPr>
          <w:rFonts w:ascii="Times New Roman" w:hAnsi="Times New Roman" w:cs="Times New Roman"/>
          <w:sz w:val="24"/>
          <w:szCs w:val="24"/>
        </w:rPr>
        <w:t>接口</w:t>
      </w:r>
      <w:r w:rsidR="00B8595A">
        <w:rPr>
          <w:rFonts w:ascii="Times New Roman" w:hAnsi="Times New Roman" w:cs="Times New Roman" w:hint="eastAsia"/>
          <w:sz w:val="24"/>
          <w:szCs w:val="24"/>
        </w:rPr>
        <w:t>对作业、题目信息进行查询，并将结果返回给控制层，同时执行增添作业信息的操作。</w:t>
      </w:r>
      <w:r w:rsidR="008717F2">
        <w:rPr>
          <w:rFonts w:ascii="Times New Roman" w:hAnsi="Times New Roman" w:cs="Times New Roman" w:hint="eastAsia"/>
          <w:sz w:val="24"/>
          <w:szCs w:val="24"/>
        </w:rPr>
        <w:t>提交作业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模块业务逻辑层列表如图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4-5</w:t>
      </w:r>
      <w:r w:rsidR="00825348"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="00825348" w:rsidRPr="002F1B1A"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342"/>
        <w:gridCol w:w="2364"/>
        <w:gridCol w:w="2490"/>
        <w:gridCol w:w="2309"/>
      </w:tblGrid>
      <w:tr w:rsidR="00825348" w:rsidRPr="002F1B1A" w14:paraId="116442B6" w14:textId="77777777" w:rsidTr="00825348">
        <w:trPr>
          <w:jc w:val="center"/>
        </w:trPr>
        <w:tc>
          <w:tcPr>
            <w:tcW w:w="1342" w:type="dxa"/>
            <w:shd w:val="solid" w:color="000080" w:fill="FFFFFF"/>
          </w:tcPr>
          <w:p w14:paraId="2F2AE0D5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shd w:val="solid" w:color="000080" w:fill="FFFFFF"/>
          </w:tcPr>
          <w:p w14:paraId="1B001E2D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 </w:t>
            </w:r>
          </w:p>
        </w:tc>
        <w:tc>
          <w:tcPr>
            <w:tcW w:w="2490" w:type="dxa"/>
            <w:shd w:val="solid" w:color="000080" w:fill="FFFFFF"/>
          </w:tcPr>
          <w:p w14:paraId="6E92732B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调用说明</w:t>
            </w:r>
          </w:p>
        </w:tc>
        <w:tc>
          <w:tcPr>
            <w:tcW w:w="2309" w:type="dxa"/>
            <w:shd w:val="solid" w:color="000080" w:fill="FFFFFF"/>
          </w:tcPr>
          <w:p w14:paraId="03593C20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825348" w:rsidRPr="002F1B1A" w14:paraId="1A7BB527" w14:textId="77777777" w:rsidTr="00825348">
        <w:trPr>
          <w:jc w:val="center"/>
        </w:trPr>
        <w:tc>
          <w:tcPr>
            <w:tcW w:w="134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E60049A" w14:textId="77777777" w:rsidR="00825348" w:rsidRDefault="00825348" w:rsidP="0082534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</w:t>
            </w:r>
          </w:p>
          <w:p w14:paraId="549D6288" w14:textId="77777777" w:rsidR="00825348" w:rsidRPr="002F1B1A" w:rsidRDefault="00825348" w:rsidP="0082534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4D9EC66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tudent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vice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49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74EDB99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WorkDaoImpl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74B4E8E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30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F116C7C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返回给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StuWirte.jsp</w:t>
            </w:r>
            <w:proofErr w:type="spellEnd"/>
          </w:p>
        </w:tc>
      </w:tr>
    </w:tbl>
    <w:p w14:paraId="3580DA54" w14:textId="2013C8D6" w:rsidR="008717F2" w:rsidRDefault="008717F2" w:rsidP="00B8595A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4</w:t>
      </w:r>
      <w:r w:rsidRPr="002F1B1A">
        <w:rPr>
          <w:rFonts w:ascii="Times New Roman" w:hAnsi="Times New Roman" w:cs="Times New Roman"/>
          <w:sz w:val="24"/>
          <w:szCs w:val="24"/>
        </w:rPr>
        <w:t>-5</w:t>
      </w:r>
      <w:r>
        <w:rPr>
          <w:rFonts w:ascii="Times New Roman" w:hAnsi="Times New Roman" w:cs="Times New Roman" w:hint="eastAsia"/>
          <w:sz w:val="24"/>
          <w:szCs w:val="24"/>
        </w:rPr>
        <w:t>提交作业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业务逻辑层列表</w:t>
      </w:r>
    </w:p>
    <w:p w14:paraId="16E1666C" w14:textId="3E2BDC98" w:rsidR="00825348" w:rsidRDefault="00825348" w:rsidP="00825348">
      <w:pPr>
        <w:rPr>
          <w:rFonts w:ascii="宋体" w:hAnsi="宋体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学生</w:t>
      </w:r>
      <w:r w:rsidR="00B825F1">
        <w:rPr>
          <w:rFonts w:ascii="Times New Roman" w:hAnsi="Times New Roman" w:cs="Times New Roman" w:hint="eastAsia"/>
          <w:sz w:val="24"/>
          <w:szCs w:val="24"/>
        </w:rPr>
        <w:t>提交</w:t>
      </w:r>
      <w:r>
        <w:rPr>
          <w:rFonts w:ascii="Times New Roman" w:hAnsi="Times New Roman" w:cs="Times New Roman" w:hint="eastAsia"/>
          <w:sz w:val="24"/>
          <w:szCs w:val="24"/>
        </w:rPr>
        <w:t>作业</w:t>
      </w:r>
      <w:r w:rsidRPr="002F1B1A">
        <w:rPr>
          <w:rFonts w:ascii="Times New Roman" w:hAnsi="Times New Roman" w:cs="Times New Roman"/>
          <w:sz w:val="24"/>
          <w:szCs w:val="24"/>
        </w:rPr>
        <w:t>模块的</w:t>
      </w:r>
      <w:r w:rsidRPr="002F1B1A">
        <w:rPr>
          <w:rFonts w:ascii="Times New Roman" w:hAnsi="Times New Roman" w:cs="Times New Roman" w:hint="eastAsia"/>
          <w:sz w:val="24"/>
          <w:szCs w:val="24"/>
        </w:rPr>
        <w:t>业务逻辑层是</w:t>
      </w:r>
      <w:r w:rsidRPr="002F1B1A">
        <w:rPr>
          <w:rFonts w:ascii="Times New Roman" w:hAnsi="Times New Roman" w:cs="Times New Roman"/>
          <w:sz w:val="24"/>
          <w:szCs w:val="24"/>
        </w:rPr>
        <w:t>调用了</w:t>
      </w:r>
      <w:proofErr w:type="spellStart"/>
      <w:r>
        <w:rPr>
          <w:rFonts w:ascii="Times New Roman" w:hAnsi="Times New Roman" w:cs="Times New Roman"/>
          <w:sz w:val="24"/>
          <w:szCs w:val="24"/>
        </w:rPr>
        <w:t>WorkDaoImpl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DaoIpml</w:t>
      </w:r>
      <w:proofErr w:type="spellEnd"/>
      <w:r w:rsidRPr="002F1B1A">
        <w:rPr>
          <w:rFonts w:ascii="Times New Roman" w:hAnsi="Times New Roman" w:cs="Times New Roman"/>
          <w:sz w:val="24"/>
          <w:szCs w:val="24"/>
        </w:rPr>
        <w:t>接口，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 w:rsidRPr="002F1B1A">
        <w:rPr>
          <w:rFonts w:ascii="Times New Roman" w:hAnsi="Times New Roman" w:cs="Times New Roman"/>
          <w:sz w:val="24"/>
          <w:szCs w:val="24"/>
        </w:rPr>
        <w:t>实现该接</w:t>
      </w:r>
      <w:r>
        <w:rPr>
          <w:rFonts w:ascii="宋体" w:hAnsi="宋体"/>
        </w:rPr>
        <w:t>口</w:t>
      </w:r>
      <w:r>
        <w:rPr>
          <w:rFonts w:ascii="宋体" w:hAnsi="宋体" w:hint="eastAsia"/>
        </w:rPr>
        <w:t>。</w:t>
      </w:r>
    </w:p>
    <w:p w14:paraId="6022FB20" w14:textId="77777777" w:rsidR="00825348" w:rsidRPr="00A60FE9" w:rsidRDefault="00825348" w:rsidP="00825348">
      <w:pPr>
        <w:rPr>
          <w:rFonts w:ascii="宋体" w:hAnsi="宋体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Ser</w:t>
      </w:r>
      <w:r>
        <w:rPr>
          <w:rFonts w:ascii="Times New Roman" w:hAnsi="Times New Roman" w:cs="Times New Roman" w:hint="eastAsia"/>
          <w:sz w:val="24"/>
          <w:szCs w:val="24"/>
        </w:rPr>
        <w:t>vice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接口</w:t>
      </w:r>
      <w:r w:rsidRPr="002F1B1A">
        <w:rPr>
          <w:rFonts w:ascii="Times New Roman" w:hAnsi="Times New Roman" w:cs="Times New Roman"/>
          <w:sz w:val="24"/>
          <w:szCs w:val="24"/>
        </w:rPr>
        <w:t>主要方法：</w:t>
      </w:r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0E6EE082" wp14:editId="6FE34C12">
                <wp:extent cx="5225143" cy="3269411"/>
                <wp:effectExtent l="0" t="0" r="13970" b="26670"/>
                <wp:docPr id="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3269411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ED5FD8" w14:textId="77777777" w:rsidR="000666A3" w:rsidRPr="00702317" w:rsidRDefault="000666A3" w:rsidP="00702317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 w:rsidRPr="00702317">
                              <w:rPr>
                                <w:b/>
                                <w:noProof/>
                              </w:rPr>
                              <w:t>com.gxun.service;</w:t>
                            </w:r>
                          </w:p>
                          <w:p w14:paraId="2CAAAB40" w14:textId="141AF9C9" w:rsidR="000666A3" w:rsidRPr="00702317" w:rsidRDefault="000666A3" w:rsidP="00702317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702317">
                              <w:rPr>
                                <w:b/>
                                <w:noProof/>
                              </w:rPr>
                              <w:t xml:space="preserve">/** @description </w:t>
                            </w:r>
                            <w:r w:rsidRPr="00702317">
                              <w:rPr>
                                <w:b/>
                                <w:noProof/>
                              </w:rPr>
                              <w:t>实</w:t>
                            </w:r>
                            <w:r w:rsidRPr="00702317">
                              <w:rPr>
                                <w:rFonts w:hint="eastAsia"/>
                                <w:b/>
                                <w:noProof/>
                              </w:rPr>
                              <w:t>现学生业务逻辑</w:t>
                            </w:r>
                            <w:r w:rsidRPr="00702317">
                              <w:rPr>
                                <w:b/>
                                <w:noProof/>
                              </w:rPr>
                              <w:t>*/</w:t>
                            </w:r>
                          </w:p>
                          <w:p w14:paraId="2A789243" w14:textId="77777777" w:rsidR="000666A3" w:rsidRPr="00702317" w:rsidRDefault="000666A3" w:rsidP="00702317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 xml:space="preserve">public class </w:t>
                            </w:r>
                            <w:r w:rsidRPr="00702317">
                              <w:rPr>
                                <w:b/>
                                <w:noProof/>
                              </w:rPr>
                              <w:t>S</w:t>
                            </w:r>
                            <w:r w:rsidRPr="00702317">
                              <w:rPr>
                                <w:rFonts w:hint="eastAsia"/>
                                <w:b/>
                                <w:noProof/>
                              </w:rPr>
                              <w:t>tudent</w:t>
                            </w:r>
                            <w:r w:rsidRPr="00702317">
                              <w:rPr>
                                <w:b/>
                                <w:noProof/>
                              </w:rPr>
                              <w:t>Ser</w:t>
                            </w:r>
                            <w:r w:rsidRPr="00702317">
                              <w:rPr>
                                <w:rFonts w:hint="eastAsia"/>
                                <w:b/>
                                <w:noProof/>
                              </w:rPr>
                              <w:t>vice</w:t>
                            </w:r>
                            <w:r w:rsidRPr="0058714D">
                              <w:rPr>
                                <w:b/>
                                <w:noProof/>
                              </w:rPr>
                              <w:t xml:space="preserve"> {</w:t>
                            </w:r>
                          </w:p>
                          <w:p w14:paraId="6E8FF046" w14:textId="77777777" w:rsidR="000666A3" w:rsidRPr="00702317" w:rsidRDefault="000666A3" w:rsidP="00702317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702317">
                              <w:rPr>
                                <w:b/>
                                <w:noProof/>
                              </w:rPr>
                              <w:t>WorkDaoInter workDao = new WorkDaoImpl ();</w:t>
                            </w:r>
                          </w:p>
                          <w:p w14:paraId="2301A8C4" w14:textId="4B2C0BCC" w:rsidR="000666A3" w:rsidRPr="00702317" w:rsidRDefault="000666A3" w:rsidP="00702317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702317">
                              <w:rPr>
                                <w:rFonts w:hint="eastAsia"/>
                                <w:b/>
                                <w:noProof/>
                              </w:rPr>
                              <w:t>Submit</w:t>
                            </w:r>
                            <w:r w:rsidRPr="00702317">
                              <w:rPr>
                                <w:b/>
                                <w:noProof/>
                              </w:rPr>
                              <w:t xml:space="preserve">DaoInter submitDao = new </w:t>
                            </w:r>
                            <w:r w:rsidRPr="00702317">
                              <w:rPr>
                                <w:rFonts w:hint="eastAsia"/>
                                <w:b/>
                                <w:noProof/>
                              </w:rPr>
                              <w:t>Submit</w:t>
                            </w:r>
                            <w:r w:rsidRPr="00702317">
                              <w:rPr>
                                <w:b/>
                                <w:noProof/>
                              </w:rPr>
                              <w:t>DaoIpml ();</w:t>
                            </w:r>
                          </w:p>
                          <w:p w14:paraId="3E5D214B" w14:textId="77777777" w:rsidR="000666A3" w:rsidRPr="00702317" w:rsidRDefault="000666A3" w:rsidP="00702317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702317">
                              <w:rPr>
                                <w:b/>
                                <w:noProof/>
                              </w:rPr>
                              <w:t>QuestionDaoInter questionDao = new QuestionDaoImpl();</w:t>
                            </w:r>
                          </w:p>
                          <w:p w14:paraId="17BA200F" w14:textId="40F01312" w:rsidR="000666A3" w:rsidRPr="00702317" w:rsidRDefault="000666A3" w:rsidP="00702317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702317">
                              <w:rPr>
                                <w:b/>
                                <w:noProof/>
                              </w:rPr>
                              <w:t>/**</w:t>
                            </w:r>
                            <w:r w:rsidRPr="00702317">
                              <w:rPr>
                                <w:rFonts w:hint="eastAsia"/>
                                <w:b/>
                                <w:noProof/>
                              </w:rPr>
                              <w:t>获取作业列表</w:t>
                            </w:r>
                            <w:r w:rsidRPr="00702317">
                              <w:rPr>
                                <w:b/>
                                <w:noProof/>
                              </w:rPr>
                              <w:t xml:space="preserve">  @return </w:t>
                            </w:r>
                            <w:r w:rsidRPr="00702317">
                              <w:rPr>
                                <w:rFonts w:hint="eastAsia"/>
                                <w:b/>
                                <w:noProof/>
                              </w:rPr>
                              <w:t>作业列表</w:t>
                            </w:r>
                            <w:r w:rsidRPr="00702317">
                              <w:rPr>
                                <w:b/>
                                <w:noProof/>
                              </w:rPr>
                              <w:t>*/</w:t>
                            </w:r>
                          </w:p>
                          <w:p w14:paraId="5F0FCB1D" w14:textId="74562578" w:rsidR="000666A3" w:rsidRPr="00702317" w:rsidRDefault="000666A3" w:rsidP="00702317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702317">
                              <w:rPr>
                                <w:b/>
                                <w:noProof/>
                              </w:rPr>
                              <w:t>public String getWokeList()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{}</w:t>
                            </w:r>
                          </w:p>
                          <w:p w14:paraId="3A5BF6F6" w14:textId="295992E8" w:rsidR="000666A3" w:rsidRPr="00702317" w:rsidRDefault="000666A3" w:rsidP="00702317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702317">
                              <w:rPr>
                                <w:rFonts w:hint="eastAsia"/>
                                <w:b/>
                                <w:noProof/>
                              </w:rPr>
                              <w:t>/**</w:t>
                            </w:r>
                            <w:r w:rsidRPr="00702317">
                              <w:rPr>
                                <w:rFonts w:hint="eastAsia"/>
                                <w:b/>
                                <w:noProof/>
                              </w:rPr>
                              <w:t>提交作业</w:t>
                            </w:r>
                            <w:r w:rsidRPr="00702317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 @return </w:t>
                            </w:r>
                            <w:r w:rsidRPr="00702317">
                              <w:rPr>
                                <w:rFonts w:hint="eastAsia"/>
                                <w:b/>
                                <w:noProof/>
                              </w:rPr>
                              <w:t>作业列表</w:t>
                            </w:r>
                            <w:r w:rsidRPr="00702317">
                              <w:rPr>
                                <w:rFonts w:hint="eastAsia"/>
                                <w:b/>
                                <w:noProof/>
                              </w:rPr>
                              <w:t>*/</w:t>
                            </w:r>
                          </w:p>
                          <w:p w14:paraId="5CF583AB" w14:textId="7B151F13" w:rsidR="000666A3" w:rsidRPr="00702317" w:rsidRDefault="000666A3" w:rsidP="00702317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6A0A3C">
                              <w:rPr>
                                <w:b/>
                                <w:noProof/>
                              </w:rPr>
                              <w:t>public void addSubmit(SubmitBean submit)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{}</w:t>
                            </w:r>
                          </w:p>
                          <w:p w14:paraId="27EDAECC" w14:textId="69064B25" w:rsidR="000666A3" w:rsidRPr="00702317" w:rsidRDefault="000666A3" w:rsidP="00702317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702317">
                              <w:rPr>
                                <w:b/>
                                <w:noProof/>
                              </w:rPr>
                              <w:t>/*</w:t>
                            </w:r>
                            <w:r w:rsidRPr="00702317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* </w:t>
                            </w:r>
                            <w:r w:rsidRPr="00702317">
                              <w:rPr>
                                <w:rFonts w:hint="eastAsia"/>
                                <w:b/>
                                <w:noProof/>
                              </w:rPr>
                              <w:t>获取作业题目信息</w:t>
                            </w:r>
                            <w:r w:rsidRPr="00702317">
                              <w:rPr>
                                <w:b/>
                                <w:noProof/>
                              </w:rPr>
                              <w:t xml:space="preserve">  @return*/</w:t>
                            </w:r>
                          </w:p>
                          <w:p w14:paraId="1FB9C5F3" w14:textId="52801162" w:rsidR="000666A3" w:rsidRPr="00702317" w:rsidRDefault="000666A3" w:rsidP="00702317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702317">
                              <w:rPr>
                                <w:b/>
                                <w:noProof/>
                              </w:rPr>
                              <w:t>public String getQuestionList()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{}</w:t>
                            </w:r>
                            <w:r w:rsidRPr="004F7D53"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</w:p>
                          <w:p w14:paraId="65D27A3D" w14:textId="77777777" w:rsidR="000666A3" w:rsidRPr="00702317" w:rsidRDefault="000666A3" w:rsidP="00702317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702317"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E6EE082" id="文本框 9" o:spid="_x0000_s1027" type="#_x0000_t202" style="width:411.45pt;height:25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" fillcolor="#a5a5a5">
                <v:textbox>
                  <w:txbxContent>
                    <w:p w14:paraId="0BED5FD8" w14:textId="77777777" w:rsidR="000666A3" w:rsidRPr="00702317" w:rsidRDefault="000666A3" w:rsidP="00702317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 w:rsidRPr="00702317">
                        <w:rPr>
                          <w:b/>
                          <w:noProof/>
                        </w:rPr>
                        <w:t>com.gxun.service;</w:t>
                      </w:r>
                    </w:p>
                    <w:p w14:paraId="2CAAAB40" w14:textId="141AF9C9" w:rsidR="000666A3" w:rsidRPr="00702317" w:rsidRDefault="000666A3" w:rsidP="00702317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702317">
                        <w:rPr>
                          <w:b/>
                          <w:noProof/>
                        </w:rPr>
                        <w:t xml:space="preserve">/** @description </w:t>
                      </w:r>
                      <w:r w:rsidRPr="00702317">
                        <w:rPr>
                          <w:b/>
                          <w:noProof/>
                        </w:rPr>
                        <w:t>实</w:t>
                      </w:r>
                      <w:r w:rsidRPr="00702317">
                        <w:rPr>
                          <w:rFonts w:hint="eastAsia"/>
                          <w:b/>
                          <w:noProof/>
                        </w:rPr>
                        <w:t>现学生业务逻辑</w:t>
                      </w:r>
                      <w:r w:rsidRPr="00702317">
                        <w:rPr>
                          <w:b/>
                          <w:noProof/>
                        </w:rPr>
                        <w:t>*/</w:t>
                      </w:r>
                    </w:p>
                    <w:p w14:paraId="2A789243" w14:textId="77777777" w:rsidR="000666A3" w:rsidRPr="00702317" w:rsidRDefault="000666A3" w:rsidP="00702317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 xml:space="preserve">public class </w:t>
                      </w:r>
                      <w:r w:rsidRPr="00702317">
                        <w:rPr>
                          <w:b/>
                          <w:noProof/>
                        </w:rPr>
                        <w:t>S</w:t>
                      </w:r>
                      <w:r w:rsidRPr="00702317">
                        <w:rPr>
                          <w:rFonts w:hint="eastAsia"/>
                          <w:b/>
                          <w:noProof/>
                        </w:rPr>
                        <w:t>tudent</w:t>
                      </w:r>
                      <w:r w:rsidRPr="00702317">
                        <w:rPr>
                          <w:b/>
                          <w:noProof/>
                        </w:rPr>
                        <w:t>Ser</w:t>
                      </w:r>
                      <w:r w:rsidRPr="00702317">
                        <w:rPr>
                          <w:rFonts w:hint="eastAsia"/>
                          <w:b/>
                          <w:noProof/>
                        </w:rPr>
                        <w:t>vice</w:t>
                      </w:r>
                      <w:r w:rsidRPr="0058714D">
                        <w:rPr>
                          <w:b/>
                          <w:noProof/>
                        </w:rPr>
                        <w:t xml:space="preserve"> {</w:t>
                      </w:r>
                    </w:p>
                    <w:p w14:paraId="6E8FF046" w14:textId="77777777" w:rsidR="000666A3" w:rsidRPr="00702317" w:rsidRDefault="000666A3" w:rsidP="00702317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702317">
                        <w:rPr>
                          <w:b/>
                          <w:noProof/>
                        </w:rPr>
                        <w:t>WorkDaoInter workDao = new WorkDaoImpl ();</w:t>
                      </w:r>
                    </w:p>
                    <w:p w14:paraId="2301A8C4" w14:textId="4B2C0BCC" w:rsidR="000666A3" w:rsidRPr="00702317" w:rsidRDefault="000666A3" w:rsidP="00702317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702317">
                        <w:rPr>
                          <w:rFonts w:hint="eastAsia"/>
                          <w:b/>
                          <w:noProof/>
                        </w:rPr>
                        <w:t>Submit</w:t>
                      </w:r>
                      <w:r w:rsidRPr="00702317">
                        <w:rPr>
                          <w:b/>
                          <w:noProof/>
                        </w:rPr>
                        <w:t xml:space="preserve">DaoInter submitDao = new </w:t>
                      </w:r>
                      <w:r w:rsidRPr="00702317">
                        <w:rPr>
                          <w:rFonts w:hint="eastAsia"/>
                          <w:b/>
                          <w:noProof/>
                        </w:rPr>
                        <w:t>Submit</w:t>
                      </w:r>
                      <w:r w:rsidRPr="00702317">
                        <w:rPr>
                          <w:b/>
                          <w:noProof/>
                        </w:rPr>
                        <w:t>DaoIpml ();</w:t>
                      </w:r>
                    </w:p>
                    <w:p w14:paraId="3E5D214B" w14:textId="77777777" w:rsidR="000666A3" w:rsidRPr="00702317" w:rsidRDefault="000666A3" w:rsidP="00702317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702317">
                        <w:rPr>
                          <w:b/>
                          <w:noProof/>
                        </w:rPr>
                        <w:t>QuestionDaoInter questionDao = new QuestionDaoImpl();</w:t>
                      </w:r>
                    </w:p>
                    <w:p w14:paraId="17BA200F" w14:textId="40F01312" w:rsidR="000666A3" w:rsidRPr="00702317" w:rsidRDefault="000666A3" w:rsidP="00702317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702317">
                        <w:rPr>
                          <w:b/>
                          <w:noProof/>
                        </w:rPr>
                        <w:t>/**</w:t>
                      </w:r>
                      <w:r w:rsidRPr="00702317">
                        <w:rPr>
                          <w:rFonts w:hint="eastAsia"/>
                          <w:b/>
                          <w:noProof/>
                        </w:rPr>
                        <w:t>获取作业列表</w:t>
                      </w:r>
                      <w:r w:rsidRPr="00702317">
                        <w:rPr>
                          <w:b/>
                          <w:noProof/>
                        </w:rPr>
                        <w:t xml:space="preserve">  @return </w:t>
                      </w:r>
                      <w:r w:rsidRPr="00702317">
                        <w:rPr>
                          <w:rFonts w:hint="eastAsia"/>
                          <w:b/>
                          <w:noProof/>
                        </w:rPr>
                        <w:t>作业列表</w:t>
                      </w:r>
                      <w:r w:rsidRPr="00702317">
                        <w:rPr>
                          <w:b/>
                          <w:noProof/>
                        </w:rPr>
                        <w:t>*/</w:t>
                      </w:r>
                    </w:p>
                    <w:p w14:paraId="5F0FCB1D" w14:textId="74562578" w:rsidR="000666A3" w:rsidRPr="00702317" w:rsidRDefault="000666A3" w:rsidP="00702317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702317">
                        <w:rPr>
                          <w:b/>
                          <w:noProof/>
                        </w:rPr>
                        <w:t>public String getWokeList()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{}</w:t>
                      </w:r>
                    </w:p>
                    <w:p w14:paraId="3A5BF6F6" w14:textId="295992E8" w:rsidR="000666A3" w:rsidRPr="00702317" w:rsidRDefault="000666A3" w:rsidP="00702317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702317">
                        <w:rPr>
                          <w:rFonts w:hint="eastAsia"/>
                          <w:b/>
                          <w:noProof/>
                        </w:rPr>
                        <w:t>/**</w:t>
                      </w:r>
                      <w:r w:rsidRPr="00702317">
                        <w:rPr>
                          <w:rFonts w:hint="eastAsia"/>
                          <w:b/>
                          <w:noProof/>
                        </w:rPr>
                        <w:t>提交作业</w:t>
                      </w:r>
                      <w:r w:rsidRPr="00702317">
                        <w:rPr>
                          <w:rFonts w:hint="eastAsia"/>
                          <w:b/>
                          <w:noProof/>
                        </w:rPr>
                        <w:t xml:space="preserve">  @return </w:t>
                      </w:r>
                      <w:r w:rsidRPr="00702317">
                        <w:rPr>
                          <w:rFonts w:hint="eastAsia"/>
                          <w:b/>
                          <w:noProof/>
                        </w:rPr>
                        <w:t>作业列表</w:t>
                      </w:r>
                      <w:r w:rsidRPr="00702317">
                        <w:rPr>
                          <w:rFonts w:hint="eastAsia"/>
                          <w:b/>
                          <w:noProof/>
                        </w:rPr>
                        <w:t>*/</w:t>
                      </w:r>
                    </w:p>
                    <w:p w14:paraId="5CF583AB" w14:textId="7B151F13" w:rsidR="000666A3" w:rsidRPr="00702317" w:rsidRDefault="000666A3" w:rsidP="00702317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6A0A3C">
                        <w:rPr>
                          <w:b/>
                          <w:noProof/>
                        </w:rPr>
                        <w:t>public void addSubmit(SubmitBean submit)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{}</w:t>
                      </w:r>
                    </w:p>
                    <w:p w14:paraId="27EDAECC" w14:textId="69064B25" w:rsidR="000666A3" w:rsidRPr="00702317" w:rsidRDefault="000666A3" w:rsidP="00702317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702317">
                        <w:rPr>
                          <w:b/>
                          <w:noProof/>
                        </w:rPr>
                        <w:t>/*</w:t>
                      </w:r>
                      <w:r w:rsidRPr="00702317">
                        <w:rPr>
                          <w:rFonts w:hint="eastAsia"/>
                          <w:b/>
                          <w:noProof/>
                        </w:rPr>
                        <w:t xml:space="preserve">* </w:t>
                      </w:r>
                      <w:r w:rsidRPr="00702317">
                        <w:rPr>
                          <w:rFonts w:hint="eastAsia"/>
                          <w:b/>
                          <w:noProof/>
                        </w:rPr>
                        <w:t>获取作业题目信息</w:t>
                      </w:r>
                      <w:r w:rsidRPr="00702317">
                        <w:rPr>
                          <w:b/>
                          <w:noProof/>
                        </w:rPr>
                        <w:t xml:space="preserve">  @return*/</w:t>
                      </w:r>
                    </w:p>
                    <w:p w14:paraId="1FB9C5F3" w14:textId="52801162" w:rsidR="000666A3" w:rsidRPr="00702317" w:rsidRDefault="000666A3" w:rsidP="00702317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702317">
                        <w:rPr>
                          <w:b/>
                          <w:noProof/>
                        </w:rPr>
                        <w:t>public String getQuestionList()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{}</w:t>
                      </w:r>
                      <w:r w:rsidRPr="004F7D53">
                        <w:rPr>
                          <w:b/>
                          <w:noProof/>
                        </w:rPr>
                        <w:t xml:space="preserve"> </w:t>
                      </w:r>
                    </w:p>
                    <w:p w14:paraId="65D27A3D" w14:textId="77777777" w:rsidR="000666A3" w:rsidRPr="00702317" w:rsidRDefault="000666A3" w:rsidP="00702317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702317">
                        <w:rPr>
                          <w:b/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宋体" w:hAnsi="宋体"/>
        </w:rPr>
        <w:t xml:space="preserve"> </w:t>
      </w:r>
    </w:p>
    <w:p w14:paraId="3908D5D0" w14:textId="77777777" w:rsidR="00825348" w:rsidRPr="007A3AFA" w:rsidRDefault="00825348" w:rsidP="00825348">
      <w:pPr>
        <w:pStyle w:val="30"/>
        <w:rPr>
          <w:color w:val="auto"/>
        </w:rPr>
      </w:pPr>
      <w:bookmarkStart w:id="60" w:name="_Toc435555017"/>
      <w:bookmarkStart w:id="61" w:name="_Toc12546212"/>
      <w:r>
        <w:rPr>
          <w:color w:val="auto"/>
        </w:rPr>
        <w:t>4</w:t>
      </w:r>
      <w:r w:rsidRPr="007A3AFA">
        <w:rPr>
          <w:rFonts w:hint="eastAsia"/>
          <w:color w:val="auto"/>
        </w:rPr>
        <w:t>.</w:t>
      </w:r>
      <w:r>
        <w:rPr>
          <w:color w:val="auto"/>
        </w:rPr>
        <w:t>1</w:t>
      </w:r>
      <w:r w:rsidRPr="007A3AFA">
        <w:rPr>
          <w:rFonts w:hint="eastAsia"/>
          <w:color w:val="auto"/>
        </w:rPr>
        <w:t xml:space="preserve">.4 </w:t>
      </w:r>
      <w:r w:rsidRPr="007A3AFA">
        <w:rPr>
          <w:rFonts w:hint="eastAsia"/>
          <w:color w:val="auto"/>
        </w:rPr>
        <w:t>数据持久层</w:t>
      </w:r>
      <w:bookmarkEnd w:id="60"/>
      <w:bookmarkEnd w:id="61"/>
    </w:p>
    <w:p w14:paraId="3B5BAB57" w14:textId="584A37D2" w:rsidR="00825348" w:rsidRDefault="00825348" w:rsidP="004977CA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学生提交作业</w:t>
      </w:r>
      <w:r w:rsidRPr="002F1B1A">
        <w:rPr>
          <w:rFonts w:ascii="Times New Roman" w:hAnsi="Times New Roman" w:cs="Times New Roman"/>
          <w:sz w:val="24"/>
          <w:szCs w:val="24"/>
        </w:rPr>
        <w:t>模块的</w:t>
      </w:r>
      <w:r w:rsidRPr="002F1B1A">
        <w:rPr>
          <w:rFonts w:ascii="Times New Roman" w:hAnsi="Times New Roman" w:cs="Times New Roman" w:hint="eastAsia"/>
          <w:sz w:val="24"/>
          <w:szCs w:val="24"/>
        </w:rPr>
        <w:t>数据持久层能</w:t>
      </w:r>
      <w:r w:rsidRPr="002F1B1A">
        <w:rPr>
          <w:rFonts w:ascii="Times New Roman" w:hAnsi="Times New Roman" w:cs="Times New Roman"/>
          <w:sz w:val="24"/>
          <w:szCs w:val="24"/>
        </w:rPr>
        <w:t>对</w:t>
      </w:r>
      <w:r>
        <w:rPr>
          <w:rFonts w:ascii="Times New Roman" w:hAnsi="Times New Roman" w:cs="Times New Roman" w:hint="eastAsia"/>
          <w:sz w:val="24"/>
          <w:szCs w:val="24"/>
        </w:rPr>
        <w:t>作业</w:t>
      </w:r>
      <w:r w:rsidRPr="002F1B1A">
        <w:rPr>
          <w:rFonts w:ascii="Times New Roman" w:hAnsi="Times New Roman" w:cs="Times New Roman"/>
          <w:sz w:val="24"/>
          <w:szCs w:val="24"/>
        </w:rPr>
        <w:t>数据进行查</w:t>
      </w:r>
      <w:r>
        <w:rPr>
          <w:rFonts w:ascii="Times New Roman" w:hAnsi="Times New Roman" w:cs="Times New Roman" w:hint="eastAsia"/>
          <w:sz w:val="24"/>
          <w:szCs w:val="24"/>
        </w:rPr>
        <w:t>询，对提交数据进行增加</w:t>
      </w:r>
      <w:r w:rsidRPr="002F1B1A">
        <w:rPr>
          <w:rFonts w:ascii="Times New Roman" w:hAnsi="Times New Roman" w:cs="Times New Roman" w:hint="eastAsia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学生提交作业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模块数据持久</w:t>
      </w:r>
      <w:r w:rsidRPr="002F1B1A">
        <w:rPr>
          <w:rFonts w:ascii="Times New Roman" w:hAnsi="Times New Roman" w:cs="Times New Roman"/>
          <w:sz w:val="24"/>
          <w:szCs w:val="24"/>
        </w:rPr>
        <w:t>层</w:t>
      </w:r>
      <w:r w:rsidRPr="002F1B1A">
        <w:rPr>
          <w:rFonts w:ascii="Times New Roman" w:hAnsi="Times New Roman" w:cs="Times New Roman" w:hint="eastAsia"/>
          <w:sz w:val="24"/>
          <w:szCs w:val="24"/>
        </w:rPr>
        <w:t>列表见</w:t>
      </w:r>
      <w:r w:rsidRPr="002F1B1A">
        <w:rPr>
          <w:rFonts w:ascii="Times New Roman" w:hAnsi="Times New Roman" w:cs="Times New Roman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>4</w:t>
      </w:r>
      <w:r w:rsidRPr="002F1B1A">
        <w:rPr>
          <w:rFonts w:ascii="Times New Roman" w:hAnsi="Times New Roman" w:cs="Times New Roman"/>
          <w:sz w:val="24"/>
          <w:szCs w:val="24"/>
        </w:rPr>
        <w:t>-6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324C51C6" w14:textId="77777777" w:rsidR="002B0D7B" w:rsidRPr="002F1B1A" w:rsidRDefault="002B0D7B" w:rsidP="004977CA">
      <w:pPr>
        <w:ind w:firstLine="420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352"/>
        <w:gridCol w:w="2321"/>
        <w:gridCol w:w="2343"/>
        <w:gridCol w:w="2489"/>
      </w:tblGrid>
      <w:tr w:rsidR="00825348" w:rsidRPr="002F1B1A" w14:paraId="52D47CC8" w14:textId="77777777" w:rsidTr="00825348">
        <w:trPr>
          <w:jc w:val="center"/>
        </w:trPr>
        <w:tc>
          <w:tcPr>
            <w:tcW w:w="1352" w:type="dxa"/>
            <w:shd w:val="solid" w:color="000080" w:fill="FFFFFF"/>
          </w:tcPr>
          <w:p w14:paraId="46C8FD93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事件</w:t>
            </w:r>
          </w:p>
        </w:tc>
        <w:tc>
          <w:tcPr>
            <w:tcW w:w="2321" w:type="dxa"/>
            <w:shd w:val="solid" w:color="000080" w:fill="FFFFFF"/>
          </w:tcPr>
          <w:p w14:paraId="27B4C97E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DAO</w:t>
            </w:r>
          </w:p>
        </w:tc>
        <w:tc>
          <w:tcPr>
            <w:tcW w:w="2343" w:type="dxa"/>
            <w:shd w:val="solid" w:color="000080" w:fill="FFFFFF"/>
          </w:tcPr>
          <w:p w14:paraId="5DA2BF7D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调用数据模型</w:t>
            </w:r>
          </w:p>
        </w:tc>
        <w:tc>
          <w:tcPr>
            <w:tcW w:w="2489" w:type="dxa"/>
            <w:shd w:val="solid" w:color="000080" w:fill="FFFFFF"/>
          </w:tcPr>
          <w:p w14:paraId="4798FAA6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说明</w:t>
            </w:r>
          </w:p>
        </w:tc>
      </w:tr>
      <w:tr w:rsidR="00825348" w:rsidRPr="002F1B1A" w14:paraId="300DE832" w14:textId="77777777" w:rsidTr="00825348">
        <w:trPr>
          <w:trHeight w:val="344"/>
          <w:jc w:val="center"/>
        </w:trPr>
        <w:tc>
          <w:tcPr>
            <w:tcW w:w="1352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3CC3F3A0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提交作业</w:t>
            </w: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4661B57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WorkDaoInter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  <w:p w14:paraId="1C33A6C2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WorkDaoImpl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343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04912544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  <w:proofErr w:type="spellEnd"/>
          </w:p>
        </w:tc>
        <w:tc>
          <w:tcPr>
            <w:tcW w:w="2489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4F4F4B70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对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数据进行查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询</w:t>
            </w:r>
          </w:p>
        </w:tc>
      </w:tr>
      <w:tr w:rsidR="00825348" w:rsidRPr="002F1B1A" w14:paraId="2DC58C2D" w14:textId="77777777" w:rsidTr="00825348">
        <w:trPr>
          <w:trHeight w:val="344"/>
          <w:jc w:val="center"/>
        </w:trPr>
        <w:tc>
          <w:tcPr>
            <w:tcW w:w="1352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0919E35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D6F1B24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DaoInter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 w14:paraId="7A70FD48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DaoIpml.java</w:t>
            </w:r>
          </w:p>
        </w:tc>
        <w:tc>
          <w:tcPr>
            <w:tcW w:w="2343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BB19EC0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ubmitBean.java</w:t>
            </w:r>
          </w:p>
        </w:tc>
        <w:tc>
          <w:tcPr>
            <w:tcW w:w="2489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82425A8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对提交数据进行增加</w:t>
            </w:r>
          </w:p>
        </w:tc>
      </w:tr>
    </w:tbl>
    <w:p w14:paraId="56AC9B63" w14:textId="3B4F78EA" w:rsidR="00B825F1" w:rsidRDefault="00825348" w:rsidP="004977CA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ab/>
      </w:r>
      <w:r w:rsidR="00B825F1"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="00B825F1" w:rsidRPr="002F1B1A">
        <w:rPr>
          <w:rFonts w:ascii="Times New Roman" w:hAnsi="Times New Roman" w:cs="Times New Roman" w:hint="eastAsia"/>
          <w:sz w:val="24"/>
          <w:szCs w:val="24"/>
        </w:rPr>
        <w:t xml:space="preserve"> 4</w:t>
      </w:r>
      <w:r w:rsidR="00B825F1" w:rsidRPr="002F1B1A">
        <w:rPr>
          <w:rFonts w:ascii="Times New Roman" w:hAnsi="Times New Roman" w:cs="Times New Roman"/>
          <w:sz w:val="24"/>
          <w:szCs w:val="24"/>
        </w:rPr>
        <w:t xml:space="preserve">-6 </w:t>
      </w:r>
      <w:r w:rsidR="00B825F1">
        <w:rPr>
          <w:rFonts w:ascii="Times New Roman" w:hAnsi="Times New Roman" w:cs="Times New Roman" w:hint="eastAsia"/>
          <w:sz w:val="24"/>
          <w:szCs w:val="24"/>
        </w:rPr>
        <w:t>学生提交作业</w:t>
      </w:r>
      <w:r w:rsidR="00B825F1"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="00B825F1" w:rsidRPr="002F1B1A">
        <w:rPr>
          <w:rFonts w:ascii="Times New Roman" w:hAnsi="Times New Roman" w:cs="Times New Roman"/>
          <w:sz w:val="24"/>
          <w:szCs w:val="24"/>
        </w:rPr>
        <w:t>数据持久层列表</w:t>
      </w:r>
    </w:p>
    <w:p w14:paraId="72DE6ACB" w14:textId="3844DCDD" w:rsidR="004977CA" w:rsidRPr="00B825F1" w:rsidRDefault="002B0D7B" w:rsidP="002B0D7B">
      <w:pPr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学生提交作业</w:t>
      </w:r>
      <w:r w:rsidRPr="002F1B1A">
        <w:rPr>
          <w:rFonts w:ascii="Times New Roman" w:hAnsi="Times New Roman" w:cs="Times New Roman"/>
          <w:sz w:val="24"/>
          <w:szCs w:val="24"/>
        </w:rPr>
        <w:t>模块的</w:t>
      </w:r>
      <w:r w:rsidRPr="002F1B1A">
        <w:rPr>
          <w:rFonts w:ascii="Times New Roman" w:hAnsi="Times New Roman" w:cs="Times New Roman" w:hint="eastAsia"/>
          <w:sz w:val="24"/>
          <w:szCs w:val="24"/>
        </w:rPr>
        <w:t>业务逻辑层是</w:t>
      </w:r>
      <w:r w:rsidRPr="002F1B1A">
        <w:rPr>
          <w:rFonts w:ascii="Times New Roman" w:hAnsi="Times New Roman" w:cs="Times New Roman"/>
          <w:sz w:val="24"/>
          <w:szCs w:val="24"/>
        </w:rPr>
        <w:t>调用了</w:t>
      </w:r>
      <w:proofErr w:type="spellStart"/>
      <w:r>
        <w:rPr>
          <w:rFonts w:ascii="Times New Roman" w:hAnsi="Times New Roman" w:cs="Times New Roman"/>
          <w:sz w:val="24"/>
          <w:szCs w:val="24"/>
        </w:rPr>
        <w:t>WorkDaoInter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DaoInter</w:t>
      </w:r>
      <w:proofErr w:type="spellEnd"/>
      <w:r w:rsidRPr="002F1B1A">
        <w:rPr>
          <w:rFonts w:ascii="Times New Roman" w:hAnsi="Times New Roman" w:cs="Times New Roman"/>
          <w:sz w:val="24"/>
          <w:szCs w:val="24"/>
        </w:rPr>
        <w:t>接口，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 w:rsidRPr="002F1B1A">
        <w:rPr>
          <w:rFonts w:ascii="Times New Roman" w:hAnsi="Times New Roman" w:cs="Times New Roman"/>
          <w:sz w:val="24"/>
          <w:szCs w:val="24"/>
        </w:rPr>
        <w:t>实现该接</w:t>
      </w:r>
      <w:r>
        <w:rPr>
          <w:rFonts w:ascii="宋体" w:hAnsi="宋体"/>
        </w:rPr>
        <w:t>口</w:t>
      </w:r>
    </w:p>
    <w:p w14:paraId="0E9F74A4" w14:textId="091DC8CA" w:rsidR="00825348" w:rsidRPr="00E05B18" w:rsidRDefault="00825348" w:rsidP="00825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/>
          <w:sz w:val="24"/>
          <w:szCs w:val="24"/>
        </w:rPr>
        <w:t>：</w:t>
      </w:r>
    </w:p>
    <w:p w14:paraId="152BCF1F" w14:textId="2E9D4442" w:rsidR="003D5B8B" w:rsidRDefault="00825348" w:rsidP="00825348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0E7BF129" wp14:editId="7D75FAFD">
                <wp:extent cx="5261356" cy="2605177"/>
                <wp:effectExtent l="0" t="0" r="15875" b="24130"/>
                <wp:docPr id="13" name="文本框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2605177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36B9E" w14:textId="77777777" w:rsidR="000666A3" w:rsidRPr="003277A5" w:rsidRDefault="000666A3" w:rsidP="00825348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6A8D46F0" w14:textId="1410E2E8" w:rsidR="000666A3" w:rsidRDefault="000666A3" w:rsidP="003D5B8B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@description 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48E743E6" w14:textId="360D98BC" w:rsidR="000666A3" w:rsidRDefault="000666A3" w:rsidP="00825348">
                            <w:pPr>
                              <w:rPr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 xml:space="preserve">public </w:t>
                            </w:r>
                            <w:r>
                              <w:rPr>
                                <w:b/>
                                <w:noProof/>
                              </w:rPr>
                              <w:t>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4960091A" w14:textId="77777777" w:rsidR="000666A3" w:rsidRPr="006847B4" w:rsidRDefault="000666A3" w:rsidP="006847B4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6847B4">
                              <w:rPr>
                                <w:rFonts w:hint="eastAsia"/>
                                <w:b/>
                                <w:noProof/>
                              </w:rPr>
                              <w:t>/**</w:t>
                            </w:r>
                            <w:r w:rsidRPr="006847B4">
                              <w:rPr>
                                <w:rFonts w:hint="eastAsia"/>
                                <w:b/>
                                <w:noProof/>
                              </w:rPr>
                              <w:t>获取作业列表</w:t>
                            </w:r>
                            <w:r w:rsidRPr="006847B4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 @return </w:t>
                            </w:r>
                            <w:r w:rsidRPr="006847B4">
                              <w:rPr>
                                <w:rFonts w:hint="eastAsia"/>
                                <w:b/>
                                <w:noProof/>
                              </w:rPr>
                              <w:t>作业列表</w:t>
                            </w:r>
                            <w:r w:rsidRPr="006847B4">
                              <w:rPr>
                                <w:rFonts w:hint="eastAsia"/>
                                <w:b/>
                                <w:noProof/>
                              </w:rPr>
                              <w:t>*/</w:t>
                            </w:r>
                          </w:p>
                          <w:p w14:paraId="0449F60D" w14:textId="54B68698" w:rsidR="000666A3" w:rsidRPr="006847B4" w:rsidRDefault="000666A3" w:rsidP="006847B4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6847B4">
                              <w:rPr>
                                <w:b/>
                                <w:noProof/>
                              </w:rPr>
                              <w:t>List&lt;WorkBean&gt; getWorkList(Class ty</w:t>
                            </w:r>
                            <w:r>
                              <w:rPr>
                                <w:b/>
                                <w:noProof/>
                              </w:rPr>
                              <w:t>pe, String sql, Object[] param)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{}</w:t>
                            </w:r>
                          </w:p>
                          <w:p w14:paraId="407FD280" w14:textId="77777777" w:rsidR="000666A3" w:rsidRPr="006847B4" w:rsidRDefault="000666A3" w:rsidP="006847B4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6847B4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/** </w:t>
                            </w:r>
                            <w:r w:rsidRPr="006847B4">
                              <w:rPr>
                                <w:rFonts w:hint="eastAsia"/>
                                <w:b/>
                                <w:noProof/>
                              </w:rPr>
                              <w:t>获取作业题目信息</w:t>
                            </w:r>
                            <w:r w:rsidRPr="006847B4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 @return*/</w:t>
                            </w:r>
                          </w:p>
                          <w:p w14:paraId="02837DD6" w14:textId="2B32CE02" w:rsidR="000666A3" w:rsidRDefault="000666A3" w:rsidP="006847B4">
                            <w:r w:rsidRPr="006847B4">
                              <w:rPr>
                                <w:b/>
                                <w:noProof/>
                              </w:rPr>
                              <w:t>public List&lt;QuestionBean&gt; getQuestion</w:t>
                            </w:r>
                            <w:r>
                              <w:rPr>
                                <w:b/>
                                <w:noProof/>
                              </w:rPr>
                              <w:t>List(String sql,Object[] param)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{}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E7BF129" id="文本框 13" o:spid="_x0000_s1028" type="#_x0000_t202" style="width:414.3pt;height:20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" fillcolor="#a5a5a5">
                <v:textbox>
                  <w:txbxContent>
                    <w:p w14:paraId="16C36B9E" w14:textId="77777777" w:rsidR="000666A3" w:rsidRPr="003277A5" w:rsidRDefault="000666A3" w:rsidP="00825348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6A8D46F0" w14:textId="1410E2E8" w:rsidR="000666A3" w:rsidRDefault="000666A3" w:rsidP="003D5B8B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  <w:r>
                        <w:rPr>
                          <w:rFonts w:hint="eastAsia"/>
                          <w:noProof/>
                        </w:rPr>
                        <w:t xml:space="preserve"> @description 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48E743E6" w14:textId="360D98BC" w:rsidR="000666A3" w:rsidRDefault="000666A3" w:rsidP="00825348">
                      <w:pPr>
                        <w:rPr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 xml:space="preserve">public </w:t>
                      </w:r>
                      <w:r>
                        <w:rPr>
                          <w:b/>
                          <w:noProof/>
                        </w:rPr>
                        <w:t>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4960091A" w14:textId="77777777" w:rsidR="000666A3" w:rsidRPr="006847B4" w:rsidRDefault="000666A3" w:rsidP="006847B4">
                      <w:pPr>
                        <w:rPr>
                          <w:b/>
                          <w:noProof/>
                        </w:rPr>
                      </w:pPr>
                      <w:r w:rsidRPr="006847B4">
                        <w:rPr>
                          <w:rFonts w:hint="eastAsia"/>
                          <w:b/>
                          <w:noProof/>
                        </w:rPr>
                        <w:t>/**</w:t>
                      </w:r>
                      <w:r w:rsidRPr="006847B4">
                        <w:rPr>
                          <w:rFonts w:hint="eastAsia"/>
                          <w:b/>
                          <w:noProof/>
                        </w:rPr>
                        <w:t>获取作业列表</w:t>
                      </w:r>
                      <w:r w:rsidRPr="006847B4">
                        <w:rPr>
                          <w:rFonts w:hint="eastAsia"/>
                          <w:b/>
                          <w:noProof/>
                        </w:rPr>
                        <w:t xml:space="preserve">  @return </w:t>
                      </w:r>
                      <w:r w:rsidRPr="006847B4">
                        <w:rPr>
                          <w:rFonts w:hint="eastAsia"/>
                          <w:b/>
                          <w:noProof/>
                        </w:rPr>
                        <w:t>作业列表</w:t>
                      </w:r>
                      <w:r w:rsidRPr="006847B4">
                        <w:rPr>
                          <w:rFonts w:hint="eastAsia"/>
                          <w:b/>
                          <w:noProof/>
                        </w:rPr>
                        <w:t>*/</w:t>
                      </w:r>
                    </w:p>
                    <w:p w14:paraId="0449F60D" w14:textId="54B68698" w:rsidR="000666A3" w:rsidRPr="006847B4" w:rsidRDefault="000666A3" w:rsidP="006847B4">
                      <w:pPr>
                        <w:rPr>
                          <w:b/>
                          <w:noProof/>
                        </w:rPr>
                      </w:pPr>
                      <w:r w:rsidRPr="006847B4">
                        <w:rPr>
                          <w:b/>
                          <w:noProof/>
                        </w:rPr>
                        <w:t>List&lt;WorkBean&gt; getWorkList(Class ty</w:t>
                      </w:r>
                      <w:r>
                        <w:rPr>
                          <w:b/>
                          <w:noProof/>
                        </w:rPr>
                        <w:t>pe, String sql, Object[] param)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{}</w:t>
                      </w:r>
                    </w:p>
                    <w:p w14:paraId="407FD280" w14:textId="77777777" w:rsidR="000666A3" w:rsidRPr="006847B4" w:rsidRDefault="000666A3" w:rsidP="006847B4">
                      <w:pPr>
                        <w:rPr>
                          <w:b/>
                          <w:noProof/>
                        </w:rPr>
                      </w:pPr>
                      <w:r w:rsidRPr="006847B4">
                        <w:rPr>
                          <w:rFonts w:hint="eastAsia"/>
                          <w:b/>
                          <w:noProof/>
                        </w:rPr>
                        <w:t xml:space="preserve">/** </w:t>
                      </w:r>
                      <w:r w:rsidRPr="006847B4">
                        <w:rPr>
                          <w:rFonts w:hint="eastAsia"/>
                          <w:b/>
                          <w:noProof/>
                        </w:rPr>
                        <w:t>获取作业题目信息</w:t>
                      </w:r>
                      <w:r w:rsidRPr="006847B4">
                        <w:rPr>
                          <w:rFonts w:hint="eastAsia"/>
                          <w:b/>
                          <w:noProof/>
                        </w:rPr>
                        <w:t xml:space="preserve">  @return*/</w:t>
                      </w:r>
                    </w:p>
                    <w:p w14:paraId="02837DD6" w14:textId="2B32CE02" w:rsidR="000666A3" w:rsidRDefault="000666A3" w:rsidP="006847B4">
                      <w:r w:rsidRPr="006847B4">
                        <w:rPr>
                          <w:b/>
                          <w:noProof/>
                        </w:rPr>
                        <w:t>public List&lt;QuestionBean&gt; getQuestion</w:t>
                      </w:r>
                      <w:r>
                        <w:rPr>
                          <w:b/>
                          <w:noProof/>
                        </w:rPr>
                        <w:t>List(String sql,Object[] param)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{}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44B1E8" w14:textId="77777777" w:rsidR="00825348" w:rsidRPr="002F1B1A" w:rsidRDefault="00825348" w:rsidP="00825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WorkDaoImpl</w:t>
      </w:r>
      <w:r w:rsidRPr="002F1B1A">
        <w:rPr>
          <w:rFonts w:ascii="Times New Roman" w:hAnsi="Times New Roman" w:cs="Times New Roman" w:hint="eastAsia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是</w:t>
      </w:r>
      <w:r>
        <w:rPr>
          <w:rFonts w:ascii="Times New Roman" w:hAnsi="Times New Roman" w:cs="Times New Roman"/>
          <w:sz w:val="24"/>
          <w:szCs w:val="24"/>
        </w:rPr>
        <w:t>WorkDaoInter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接口</w:t>
      </w:r>
      <w:r w:rsidRPr="002F1B1A">
        <w:rPr>
          <w:rFonts w:ascii="Times New Roman" w:hAnsi="Times New Roman" w:cs="Times New Roman"/>
          <w:sz w:val="24"/>
          <w:szCs w:val="24"/>
        </w:rPr>
        <w:t>的</w:t>
      </w:r>
      <w:r w:rsidRPr="002F1B1A">
        <w:rPr>
          <w:rFonts w:ascii="Times New Roman" w:hAnsi="Times New Roman" w:cs="Times New Roman" w:hint="eastAsia"/>
          <w:sz w:val="24"/>
          <w:szCs w:val="24"/>
        </w:rPr>
        <w:t>实现：</w:t>
      </w:r>
    </w:p>
    <w:p w14:paraId="4969E1C1" w14:textId="77777777" w:rsidR="00825348" w:rsidRDefault="00825348" w:rsidP="00825348">
      <w:r w:rsidRPr="00BB7B6B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6AF62E0E" wp14:editId="58A6F149">
                <wp:extent cx="5261356" cy="2372265"/>
                <wp:effectExtent l="0" t="0" r="15875" b="28575"/>
                <wp:docPr id="56" name="文本框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237226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70336" w14:textId="77777777" w:rsidR="000666A3" w:rsidRPr="006847B4" w:rsidRDefault="000666A3" w:rsidP="00825348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6847B4">
                              <w:rPr>
                                <w:b/>
                                <w:noProof/>
                              </w:rPr>
                              <w:t>package com.gxun.dao;</w:t>
                            </w:r>
                          </w:p>
                          <w:p w14:paraId="775FF148" w14:textId="2264C9B9" w:rsidR="000666A3" w:rsidRPr="006847B4" w:rsidRDefault="000666A3" w:rsidP="00825348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6847B4">
                              <w:rPr>
                                <w:b/>
                                <w:noProof/>
                              </w:rPr>
                              <w:t>public class WorkDaoImpl implements WorkDaoInter {</w:t>
                            </w:r>
                          </w:p>
                          <w:p w14:paraId="2423A2D6" w14:textId="77777777" w:rsidR="000666A3" w:rsidRPr="006847B4" w:rsidRDefault="000666A3" w:rsidP="006847B4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6847B4">
                              <w:rPr>
                                <w:b/>
                                <w:noProof/>
                              </w:rPr>
                              <w:t xml:space="preserve">  </w:t>
                            </w:r>
                            <w:r w:rsidRPr="006847B4">
                              <w:rPr>
                                <w:rFonts w:hint="eastAsia"/>
                                <w:b/>
                                <w:noProof/>
                              </w:rPr>
                              <w:t>/**</w:t>
                            </w:r>
                            <w:r w:rsidRPr="006847B4">
                              <w:rPr>
                                <w:rFonts w:hint="eastAsia"/>
                                <w:b/>
                                <w:noProof/>
                              </w:rPr>
                              <w:t>获取作业列表</w:t>
                            </w:r>
                            <w:r w:rsidRPr="006847B4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 @return </w:t>
                            </w:r>
                            <w:r w:rsidRPr="006847B4">
                              <w:rPr>
                                <w:rFonts w:hint="eastAsia"/>
                                <w:b/>
                                <w:noProof/>
                              </w:rPr>
                              <w:t>作业列表</w:t>
                            </w:r>
                            <w:r w:rsidRPr="006847B4">
                              <w:rPr>
                                <w:rFonts w:hint="eastAsia"/>
                                <w:b/>
                                <w:noProof/>
                              </w:rPr>
                              <w:t>*/</w:t>
                            </w:r>
                          </w:p>
                          <w:p w14:paraId="062ABE78" w14:textId="77777777" w:rsidR="000666A3" w:rsidRPr="006847B4" w:rsidRDefault="000666A3" w:rsidP="006847B4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6847B4">
                              <w:rPr>
                                <w:b/>
                                <w:noProof/>
                              </w:rPr>
                              <w:t>List&lt;WorkBean&gt; getWorkList(Class type, String sql, Object[] param){}</w:t>
                            </w:r>
                          </w:p>
                          <w:p w14:paraId="7BDCBC3F" w14:textId="77777777" w:rsidR="000666A3" w:rsidRPr="006847B4" w:rsidRDefault="000666A3" w:rsidP="006847B4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6847B4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/** </w:t>
                            </w:r>
                            <w:r w:rsidRPr="006847B4">
                              <w:rPr>
                                <w:rFonts w:hint="eastAsia"/>
                                <w:b/>
                                <w:noProof/>
                              </w:rPr>
                              <w:t>获取作业题目信息</w:t>
                            </w:r>
                            <w:r w:rsidRPr="006847B4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 @return*/</w:t>
                            </w:r>
                          </w:p>
                          <w:p w14:paraId="59D6AC57" w14:textId="5E2EA449" w:rsidR="000666A3" w:rsidRPr="006847B4" w:rsidRDefault="000666A3" w:rsidP="006847B4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6847B4">
                              <w:rPr>
                                <w:b/>
                                <w:noProof/>
                              </w:rPr>
                              <w:t>public List&lt;QuestionBean&gt; getQuestionList(String sql,Object[] param){}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AF62E0E" id="文本框 56" o:spid="_x0000_s1029" type="#_x0000_t202" style="width:414.3pt;height:18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" fillcolor="#a5a5a5">
                <v:textbox>
                  <w:txbxContent>
                    <w:p w14:paraId="6AB70336" w14:textId="77777777" w:rsidR="000666A3" w:rsidRPr="006847B4" w:rsidRDefault="000666A3" w:rsidP="00825348">
                      <w:pPr>
                        <w:rPr>
                          <w:b/>
                          <w:noProof/>
                        </w:rPr>
                      </w:pPr>
                      <w:r w:rsidRPr="006847B4">
                        <w:rPr>
                          <w:b/>
                          <w:noProof/>
                        </w:rPr>
                        <w:t>package com.gxun.dao;</w:t>
                      </w:r>
                    </w:p>
                    <w:p w14:paraId="775FF148" w14:textId="2264C9B9" w:rsidR="000666A3" w:rsidRPr="006847B4" w:rsidRDefault="000666A3" w:rsidP="00825348">
                      <w:pPr>
                        <w:rPr>
                          <w:b/>
                          <w:noProof/>
                        </w:rPr>
                      </w:pPr>
                      <w:r w:rsidRPr="006847B4">
                        <w:rPr>
                          <w:b/>
                          <w:noProof/>
                        </w:rPr>
                        <w:t>public class WorkDaoImpl implements WorkDaoInter {</w:t>
                      </w:r>
                    </w:p>
                    <w:p w14:paraId="2423A2D6" w14:textId="77777777" w:rsidR="000666A3" w:rsidRPr="006847B4" w:rsidRDefault="000666A3" w:rsidP="006847B4">
                      <w:pPr>
                        <w:rPr>
                          <w:b/>
                          <w:noProof/>
                        </w:rPr>
                      </w:pPr>
                      <w:r w:rsidRPr="006847B4">
                        <w:rPr>
                          <w:b/>
                          <w:noProof/>
                        </w:rPr>
                        <w:t xml:space="preserve">  </w:t>
                      </w:r>
                      <w:r w:rsidRPr="006847B4">
                        <w:rPr>
                          <w:rFonts w:hint="eastAsia"/>
                          <w:b/>
                          <w:noProof/>
                        </w:rPr>
                        <w:t>/**</w:t>
                      </w:r>
                      <w:r w:rsidRPr="006847B4">
                        <w:rPr>
                          <w:rFonts w:hint="eastAsia"/>
                          <w:b/>
                          <w:noProof/>
                        </w:rPr>
                        <w:t>获取作业列表</w:t>
                      </w:r>
                      <w:r w:rsidRPr="006847B4">
                        <w:rPr>
                          <w:rFonts w:hint="eastAsia"/>
                          <w:b/>
                          <w:noProof/>
                        </w:rPr>
                        <w:t xml:space="preserve">  @return </w:t>
                      </w:r>
                      <w:r w:rsidRPr="006847B4">
                        <w:rPr>
                          <w:rFonts w:hint="eastAsia"/>
                          <w:b/>
                          <w:noProof/>
                        </w:rPr>
                        <w:t>作业列表</w:t>
                      </w:r>
                      <w:r w:rsidRPr="006847B4">
                        <w:rPr>
                          <w:rFonts w:hint="eastAsia"/>
                          <w:b/>
                          <w:noProof/>
                        </w:rPr>
                        <w:t>*/</w:t>
                      </w:r>
                    </w:p>
                    <w:p w14:paraId="062ABE78" w14:textId="77777777" w:rsidR="000666A3" w:rsidRPr="006847B4" w:rsidRDefault="000666A3" w:rsidP="006847B4">
                      <w:pPr>
                        <w:rPr>
                          <w:b/>
                          <w:noProof/>
                        </w:rPr>
                      </w:pPr>
                      <w:r w:rsidRPr="006847B4">
                        <w:rPr>
                          <w:b/>
                          <w:noProof/>
                        </w:rPr>
                        <w:t>List&lt;WorkBean&gt; getWorkList(Class type, String sql, Object[] param){}</w:t>
                      </w:r>
                    </w:p>
                    <w:p w14:paraId="7BDCBC3F" w14:textId="77777777" w:rsidR="000666A3" w:rsidRPr="006847B4" w:rsidRDefault="000666A3" w:rsidP="006847B4">
                      <w:pPr>
                        <w:rPr>
                          <w:b/>
                          <w:noProof/>
                        </w:rPr>
                      </w:pPr>
                      <w:r w:rsidRPr="006847B4">
                        <w:rPr>
                          <w:rFonts w:hint="eastAsia"/>
                          <w:b/>
                          <w:noProof/>
                        </w:rPr>
                        <w:t xml:space="preserve">/** </w:t>
                      </w:r>
                      <w:r w:rsidRPr="006847B4">
                        <w:rPr>
                          <w:rFonts w:hint="eastAsia"/>
                          <w:b/>
                          <w:noProof/>
                        </w:rPr>
                        <w:t>获取作业题目信息</w:t>
                      </w:r>
                      <w:r w:rsidRPr="006847B4">
                        <w:rPr>
                          <w:rFonts w:hint="eastAsia"/>
                          <w:b/>
                          <w:noProof/>
                        </w:rPr>
                        <w:t xml:space="preserve">  @return*/</w:t>
                      </w:r>
                    </w:p>
                    <w:p w14:paraId="59D6AC57" w14:textId="5E2EA449" w:rsidR="000666A3" w:rsidRPr="006847B4" w:rsidRDefault="000666A3" w:rsidP="006847B4">
                      <w:pPr>
                        <w:rPr>
                          <w:b/>
                          <w:noProof/>
                        </w:rPr>
                      </w:pPr>
                      <w:r w:rsidRPr="006847B4">
                        <w:rPr>
                          <w:b/>
                          <w:noProof/>
                        </w:rPr>
                        <w:t>public List&lt;QuestionBean&gt; getQuestionList(String sql,Object[] param){}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068619" w14:textId="77777777" w:rsidR="00825348" w:rsidRPr="00E05B18" w:rsidRDefault="00825348" w:rsidP="00825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/>
          <w:sz w:val="24"/>
          <w:szCs w:val="24"/>
        </w:rPr>
        <w:t>：</w:t>
      </w:r>
    </w:p>
    <w:p w14:paraId="5B5356E1" w14:textId="77777777" w:rsidR="00825348" w:rsidRDefault="00825348" w:rsidP="00825348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36C1674A" wp14:editId="06C98922">
                <wp:extent cx="5261356" cy="3989045"/>
                <wp:effectExtent l="0" t="0" r="15875" b="15875"/>
                <wp:docPr id="43" name="文本框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909B3" w14:textId="77777777" w:rsidR="000666A3" w:rsidRPr="003277A5" w:rsidRDefault="000666A3" w:rsidP="00825348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67C0D243" w14:textId="77777777" w:rsidR="000666A3" w:rsidRDefault="000666A3" w:rsidP="00825348">
                            <w:pPr>
                              <w:rPr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 xml:space="preserve">public </w:t>
                            </w:r>
                            <w:r>
                              <w:rPr>
                                <w:b/>
                                <w:noProof/>
                              </w:rPr>
                              <w:t>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Submit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78C0D26D" w14:textId="361BEFFC" w:rsidR="000666A3" w:rsidRDefault="000666A3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5E5201">
                              <w:rPr>
                                <w:b/>
                                <w:noProof/>
                              </w:rPr>
                              <w:t xml:space="preserve"> void addSubmit(String sql,Object[] param);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对提交数据进行增加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59913687" w14:textId="77777777" w:rsidR="000666A3" w:rsidRPr="00D219CE" w:rsidRDefault="000666A3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6C1674A" id="文本框 43" o:spid="_x0000_s1030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" fillcolor="#a5a5a5">
                <v:textbox style="mso-fit-shape-to-text:t">
                  <w:txbxContent>
                    <w:p w14:paraId="25C909B3" w14:textId="77777777" w:rsidR="000666A3" w:rsidRPr="003277A5" w:rsidRDefault="000666A3" w:rsidP="00825348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67C0D243" w14:textId="77777777" w:rsidR="000666A3" w:rsidRDefault="000666A3" w:rsidP="00825348">
                      <w:pPr>
                        <w:rPr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 xml:space="preserve">public </w:t>
                      </w:r>
                      <w:r>
                        <w:rPr>
                          <w:b/>
                          <w:noProof/>
                        </w:rPr>
                        <w:t>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Submit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78C0D26D" w14:textId="361BEFFC" w:rsidR="000666A3" w:rsidRDefault="000666A3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 w:rsidRPr="005E5201">
                        <w:rPr>
                          <w:b/>
                          <w:noProof/>
                        </w:rPr>
                        <w:t xml:space="preserve"> void addSubmit(String sql,Object[] param);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对提交数据进行增加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59913687" w14:textId="77777777" w:rsidR="000666A3" w:rsidRPr="00D219CE" w:rsidRDefault="000666A3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38E1DD" w14:textId="77777777" w:rsidR="00825348" w:rsidRPr="002F1B1A" w:rsidRDefault="00825348" w:rsidP="00825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DaoImpl</w:t>
      </w:r>
      <w:r w:rsidRPr="002F1B1A">
        <w:rPr>
          <w:rFonts w:ascii="Times New Roman" w:hAnsi="Times New Roman" w:cs="Times New Roman" w:hint="eastAsia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是</w:t>
      </w:r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接口</w:t>
      </w:r>
      <w:r w:rsidRPr="002F1B1A">
        <w:rPr>
          <w:rFonts w:ascii="Times New Roman" w:hAnsi="Times New Roman" w:cs="Times New Roman"/>
          <w:sz w:val="24"/>
          <w:szCs w:val="24"/>
        </w:rPr>
        <w:t>的</w:t>
      </w:r>
      <w:r w:rsidRPr="002F1B1A">
        <w:rPr>
          <w:rFonts w:ascii="Times New Roman" w:hAnsi="Times New Roman" w:cs="Times New Roman" w:hint="eastAsia"/>
          <w:sz w:val="24"/>
          <w:szCs w:val="24"/>
        </w:rPr>
        <w:t>实现：</w:t>
      </w:r>
    </w:p>
    <w:p w14:paraId="4C3D92E2" w14:textId="77777777" w:rsidR="00825348" w:rsidRDefault="00825348" w:rsidP="00825348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1DCD62F6" wp14:editId="54C7D944">
                <wp:extent cx="5261356" cy="1449238"/>
                <wp:effectExtent l="0" t="0" r="15875" b="17780"/>
                <wp:docPr id="44" name="文本框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1449238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1AE4A3" w14:textId="77777777" w:rsidR="000666A3" w:rsidRPr="003277A5" w:rsidRDefault="000666A3" w:rsidP="00825348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6A341357" w14:textId="77777777" w:rsidR="000666A3" w:rsidRDefault="000666A3" w:rsidP="00825348">
                            <w:pPr>
                              <w:rPr>
                                <w:noProof/>
                              </w:rPr>
                            </w:pP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3277A5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class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Submit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DaoImpl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Submit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61340FCE" w14:textId="28D5AA00" w:rsidR="000666A3" w:rsidRPr="006847B4" w:rsidRDefault="000666A3" w:rsidP="0082534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702C31">
                              <w:rPr>
                                <w:b/>
                                <w:noProof/>
                              </w:rPr>
                              <w:t>public void addSubmit(String sql,Object[] param) {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} 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对提交数据进行增加</w:t>
                            </w:r>
                          </w:p>
                          <w:p w14:paraId="4F858D8A" w14:textId="77777777" w:rsidR="000666A3" w:rsidRPr="00D219CE" w:rsidRDefault="000666A3" w:rsidP="0082534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DCD62F6" id="文本框 44" o:spid="_x0000_s1031" type="#_x0000_t202" style="width:414.3pt;height:1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" fillcolor="#a5a5a5">
                <v:textbox>
                  <w:txbxContent>
                    <w:p w14:paraId="301AE4A3" w14:textId="77777777" w:rsidR="000666A3" w:rsidRPr="003277A5" w:rsidRDefault="000666A3" w:rsidP="00825348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6A341357" w14:textId="77777777" w:rsidR="000666A3" w:rsidRDefault="000666A3" w:rsidP="00825348">
                      <w:pPr>
                        <w:rPr>
                          <w:noProof/>
                        </w:rPr>
                      </w:pP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 w:rsidRPr="003277A5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class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Submit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DaoImpl</w:t>
                      </w:r>
                      <w:proofErr w:type="spellEnd"/>
                      <w:r>
                        <w:rPr>
                          <w:noProof/>
                        </w:rPr>
                        <w:t xml:space="preserve"> implements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Submit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61340FCE" w14:textId="28D5AA00" w:rsidR="000666A3" w:rsidRPr="006847B4" w:rsidRDefault="000666A3" w:rsidP="0082534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702C31">
                        <w:rPr>
                          <w:b/>
                          <w:noProof/>
                        </w:rPr>
                        <w:t>public void addSubmit(String sql,Object[] param) {</w:t>
                      </w:r>
                      <w:r>
                        <w:rPr>
                          <w:b/>
                          <w:noProof/>
                        </w:rPr>
                        <w:t xml:space="preserve">}  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/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对提交数据进行增加</w:t>
                      </w:r>
                    </w:p>
                    <w:p w14:paraId="4F858D8A" w14:textId="77777777" w:rsidR="000666A3" w:rsidRPr="00D219CE" w:rsidRDefault="000666A3" w:rsidP="0082534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138B965" w14:textId="77777777" w:rsidR="00825348" w:rsidRPr="007A3AFA" w:rsidRDefault="00E06A1E" w:rsidP="00825348">
      <w:pPr>
        <w:pStyle w:val="30"/>
        <w:rPr>
          <w:color w:val="auto"/>
        </w:rPr>
      </w:pPr>
      <w:bookmarkStart w:id="62" w:name="_Toc435555018"/>
      <w:bookmarkStart w:id="63" w:name="_Toc12546213"/>
      <w:r>
        <w:rPr>
          <w:color w:val="auto"/>
        </w:rPr>
        <w:t>4</w:t>
      </w:r>
      <w:r w:rsidR="00825348">
        <w:rPr>
          <w:rFonts w:hint="eastAsia"/>
          <w:color w:val="auto"/>
        </w:rPr>
        <w:t>.</w:t>
      </w:r>
      <w:r w:rsidR="00825348">
        <w:rPr>
          <w:color w:val="auto"/>
        </w:rPr>
        <w:t>1</w:t>
      </w:r>
      <w:r w:rsidR="00825348" w:rsidRPr="007A3AFA">
        <w:rPr>
          <w:rFonts w:hint="eastAsia"/>
          <w:color w:val="auto"/>
        </w:rPr>
        <w:t xml:space="preserve">.5 </w:t>
      </w:r>
      <w:r w:rsidR="00825348">
        <w:rPr>
          <w:rFonts w:hint="eastAsia"/>
          <w:color w:val="auto"/>
        </w:rPr>
        <w:t>域模型</w:t>
      </w:r>
      <w:r w:rsidR="00825348" w:rsidRPr="007A3AFA">
        <w:rPr>
          <w:rFonts w:hint="eastAsia"/>
          <w:color w:val="auto"/>
        </w:rPr>
        <w:t>层</w:t>
      </w:r>
      <w:bookmarkEnd w:id="62"/>
      <w:bookmarkEnd w:id="63"/>
    </w:p>
    <w:p w14:paraId="282D5AF8" w14:textId="77777777" w:rsidR="00825348" w:rsidRPr="002F1B1A" w:rsidRDefault="00825348" w:rsidP="00825348">
      <w:pPr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 w:hint="eastAsia"/>
          <w:sz w:val="24"/>
          <w:szCs w:val="24"/>
        </w:rPr>
        <w:t>学生提交作业</w:t>
      </w:r>
      <w:r w:rsidRPr="002F1B1A">
        <w:rPr>
          <w:rFonts w:ascii="Times New Roman" w:hAnsi="Times New Roman" w:cs="Times New Roman"/>
          <w:sz w:val="24"/>
          <w:szCs w:val="24"/>
        </w:rPr>
        <w:t>模块用到域模型层中</w:t>
      </w:r>
      <w:r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 w:hint="eastAsia"/>
          <w:sz w:val="24"/>
          <w:szCs w:val="24"/>
        </w:rPr>
        <w:t>ork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 w:hint="eastAsia"/>
          <w:sz w:val="24"/>
          <w:szCs w:val="24"/>
        </w:rPr>
        <w:t>Submint</w:t>
      </w:r>
      <w:r>
        <w:rPr>
          <w:rFonts w:ascii="Times New Roman" w:hAnsi="Times New Roman" w:cs="Times New Roman"/>
          <w:sz w:val="24"/>
          <w:szCs w:val="24"/>
        </w:rPr>
        <w:t>Bean.java</w:t>
      </w:r>
      <w:r w:rsidRPr="002F1B1A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学生提交作业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模块域模型层列表如表</w:t>
      </w:r>
      <w:r w:rsidRPr="002F1B1A">
        <w:rPr>
          <w:rFonts w:ascii="Times New Roman" w:hAnsi="Times New Roman" w:cs="Times New Roman" w:hint="eastAsia"/>
          <w:sz w:val="24"/>
          <w:szCs w:val="24"/>
        </w:rPr>
        <w:t>4-</w:t>
      </w:r>
      <w:r w:rsidRPr="002F1B1A">
        <w:rPr>
          <w:rFonts w:ascii="Times New Roman" w:hAnsi="Times New Roman" w:cs="Times New Roman"/>
          <w:sz w:val="24"/>
          <w:szCs w:val="24"/>
        </w:rPr>
        <w:t>7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6F07988F" w14:textId="7B008C4E" w:rsidR="00825348" w:rsidRDefault="00825348" w:rsidP="008253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05B47D" w14:textId="77777777" w:rsidR="00B209C9" w:rsidRPr="002F1B1A" w:rsidRDefault="00B209C9" w:rsidP="00825348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7330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655"/>
        <w:gridCol w:w="4675"/>
      </w:tblGrid>
      <w:tr w:rsidR="00825348" w:rsidRPr="002F1B1A" w14:paraId="229E7187" w14:textId="77777777" w:rsidTr="00825348">
        <w:trPr>
          <w:jc w:val="center"/>
        </w:trPr>
        <w:tc>
          <w:tcPr>
            <w:tcW w:w="2655" w:type="dxa"/>
            <w:shd w:val="solid" w:color="000080" w:fill="FFFFFF"/>
          </w:tcPr>
          <w:p w14:paraId="11749632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域模型</w:t>
            </w:r>
          </w:p>
        </w:tc>
        <w:tc>
          <w:tcPr>
            <w:tcW w:w="4675" w:type="dxa"/>
            <w:shd w:val="solid" w:color="000080" w:fill="FFFFFF"/>
          </w:tcPr>
          <w:p w14:paraId="40B2B389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描述</w:t>
            </w:r>
          </w:p>
        </w:tc>
      </w:tr>
      <w:tr w:rsidR="00825348" w:rsidRPr="002F1B1A" w14:paraId="560C6EC6" w14:textId="77777777" w:rsidTr="00825348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33760AF4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528F1459" w14:textId="77777777" w:rsidR="00825348" w:rsidRPr="002F1B1A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作业实体</w:t>
            </w:r>
          </w:p>
        </w:tc>
      </w:tr>
      <w:tr w:rsidR="00825348" w:rsidRPr="002F1B1A" w14:paraId="21FB51DD" w14:textId="77777777" w:rsidTr="00825348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360296F8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1C66774C" w14:textId="77777777" w:rsidR="00825348" w:rsidRDefault="0082534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学生答案</w:t>
            </w:r>
          </w:p>
        </w:tc>
      </w:tr>
    </w:tbl>
    <w:p w14:paraId="0B7E24E5" w14:textId="15E9E027" w:rsidR="00B825F1" w:rsidRPr="00B825F1" w:rsidRDefault="00B825F1" w:rsidP="00B209C9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4</w:t>
      </w:r>
      <w:r w:rsidRPr="002F1B1A">
        <w:rPr>
          <w:rFonts w:ascii="Times New Roman" w:hAnsi="Times New Roman" w:cs="Times New Roman"/>
          <w:sz w:val="24"/>
          <w:szCs w:val="24"/>
        </w:rPr>
        <w:t>-7</w:t>
      </w:r>
      <w:r>
        <w:rPr>
          <w:rFonts w:ascii="Times New Roman" w:hAnsi="Times New Roman" w:cs="Times New Roman" w:hint="eastAsia"/>
          <w:sz w:val="24"/>
          <w:szCs w:val="24"/>
        </w:rPr>
        <w:t>学生提交作业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模块域模型</w:t>
      </w:r>
      <w:r w:rsidRPr="002F1B1A">
        <w:rPr>
          <w:rFonts w:ascii="Times New Roman" w:hAnsi="Times New Roman" w:cs="Times New Roman"/>
          <w:sz w:val="24"/>
          <w:szCs w:val="24"/>
        </w:rPr>
        <w:t>层列表</w:t>
      </w:r>
    </w:p>
    <w:p w14:paraId="4180480D" w14:textId="61DA3708" w:rsidR="00825348" w:rsidRPr="002F1B1A" w:rsidRDefault="00825348" w:rsidP="00825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 w:hint="eastAsia"/>
          <w:sz w:val="24"/>
          <w:szCs w:val="24"/>
        </w:rPr>
        <w:t>ork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主要属性</w:t>
      </w:r>
      <w:r w:rsidRPr="002F1B1A">
        <w:rPr>
          <w:rFonts w:ascii="Times New Roman" w:hAnsi="Times New Roman" w:cs="Times New Roman"/>
          <w:sz w:val="24"/>
          <w:szCs w:val="24"/>
        </w:rPr>
        <w:t>与方法：</w:t>
      </w:r>
    </w:p>
    <w:p w14:paraId="71590079" w14:textId="77777777" w:rsidR="00825348" w:rsidRDefault="00825348" w:rsidP="00825348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7F58190C" wp14:editId="71C5E741">
                <wp:extent cx="5261356" cy="3989045"/>
                <wp:effectExtent l="0" t="0" r="15875" b="15875"/>
                <wp:docPr id="14" name="文本框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FFDAE3" w14:textId="77777777" w:rsidR="000666A3" w:rsidRPr="00283F24" w:rsidRDefault="000666A3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6E7D0F41" w14:textId="77777777" w:rsidR="000666A3" w:rsidRPr="00283F24" w:rsidRDefault="000666A3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4EBF13D1" w14:textId="5F645BBF" w:rsidR="000666A3" w:rsidRPr="00283F24" w:rsidRDefault="000666A3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 xml:space="preserve">* 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>Work</w:t>
                            </w:r>
                            <w:r w:rsidRPr="00283F24">
                              <w:rPr>
                                <w:noProof/>
                              </w:rPr>
                              <w:t>的信息记录</w:t>
                            </w:r>
                          </w:p>
                          <w:p w14:paraId="136825A6" w14:textId="77777777" w:rsidR="000666A3" w:rsidRPr="00283F24" w:rsidRDefault="000666A3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1D791A4A" w14:textId="77777777" w:rsidR="000666A3" w:rsidRPr="00283F24" w:rsidRDefault="000666A3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ork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Bean</w:t>
                            </w:r>
                            <w:proofErr w:type="spellEnd"/>
                            <w:r w:rsidRPr="00283F24">
                              <w:rPr>
                                <w:b/>
                                <w:noProof/>
                              </w:rPr>
                              <w:t xml:space="preserve"> 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49F23936" w14:textId="3DE7BDF6" w:rsidR="000666A3" w:rsidRPr="00283F24" w:rsidRDefault="000666A3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w</w:t>
                            </w:r>
                            <w:r w:rsidRPr="00283F24">
                              <w:rPr>
                                <w:noProof/>
                              </w:rPr>
                              <w:t>id;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作业号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6C89AC86" w14:textId="47274594" w:rsidR="000666A3" w:rsidRPr="00283F24" w:rsidRDefault="000666A3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tid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工号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35BBBBBE" w14:textId="556D6384" w:rsidR="000666A3" w:rsidRDefault="000666A3" w:rsidP="003C4C41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wname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作业名称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7E1E25C3" w14:textId="503BEE71" w:rsidR="000666A3" w:rsidRPr="003C4C41" w:rsidRDefault="000666A3" w:rsidP="003C4C41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3C4C41">
                              <w:rPr>
                                <w:b/>
                                <w:noProof/>
                              </w:rPr>
                              <w:t xml:space="preserve">private String </w:t>
                            </w:r>
                            <w:r w:rsidRPr="003C4C41">
                              <w:rPr>
                                <w:noProof/>
                              </w:rPr>
                              <w:t>starttime;</w:t>
                            </w:r>
                            <w:r>
                              <w:rPr>
                                <w:noProof/>
                              </w:rPr>
                              <w:t xml:space="preserve">   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开始时间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*</w:t>
                            </w:r>
                            <w:r>
                              <w:rPr>
                                <w:noProof/>
                              </w:rPr>
                              <w:t>/</w:t>
                            </w:r>
                          </w:p>
                          <w:p w14:paraId="49459F28" w14:textId="607CEAE1" w:rsidR="000666A3" w:rsidRPr="003C4C41" w:rsidRDefault="000666A3" w:rsidP="003C4C41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3C4C41">
                              <w:rPr>
                                <w:b/>
                                <w:noProof/>
                              </w:rPr>
                              <w:tab/>
                              <w:t>private String</w:t>
                            </w:r>
                            <w:r w:rsidRPr="003C4C41">
                              <w:rPr>
                                <w:noProof/>
                              </w:rPr>
                              <w:t xml:space="preserve"> endtime;</w:t>
                            </w:r>
                            <w:r>
                              <w:rPr>
                                <w:noProof/>
                              </w:rPr>
                              <w:t xml:space="preserve">   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截止时间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*</w:t>
                            </w:r>
                            <w:r>
                              <w:rPr>
                                <w:noProof/>
                              </w:rPr>
                              <w:t>/</w:t>
                            </w:r>
                          </w:p>
                          <w:p w14:paraId="0C5F20F6" w14:textId="77777777" w:rsidR="000666A3" w:rsidRPr="00283F24" w:rsidRDefault="000666A3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38802441" w14:textId="77777777" w:rsidR="000666A3" w:rsidRPr="00283F24" w:rsidRDefault="000666A3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F58190C" id="文本框 14" o:spid="_x0000_s1032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" fillcolor="#a5a5a5">
                <v:textbox style="mso-fit-shape-to-text:t">
                  <w:txbxContent>
                    <w:p w14:paraId="2CFFDAE3" w14:textId="77777777" w:rsidR="000666A3" w:rsidRPr="00283F24" w:rsidRDefault="000666A3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6E7D0F41" w14:textId="77777777" w:rsidR="000666A3" w:rsidRPr="00283F24" w:rsidRDefault="000666A3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/**</w:t>
                      </w:r>
                    </w:p>
                    <w:p w14:paraId="4EBF13D1" w14:textId="5F645BBF" w:rsidR="000666A3" w:rsidRPr="00283F24" w:rsidRDefault="000666A3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 xml:space="preserve">* </w:t>
                      </w:r>
                      <w:r w:rsidRPr="00283F24">
                        <w:rPr>
                          <w:i/>
                          <w:noProof/>
                        </w:rPr>
                        <w:t>@description</w:t>
                      </w:r>
                      <w:r w:rsidRPr="00283F24"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>Work</w:t>
                      </w:r>
                      <w:r w:rsidRPr="00283F24">
                        <w:rPr>
                          <w:noProof/>
                        </w:rPr>
                        <w:t>的信息记录</w:t>
                      </w:r>
                    </w:p>
                    <w:p w14:paraId="136825A6" w14:textId="77777777" w:rsidR="000666A3" w:rsidRPr="00283F24" w:rsidRDefault="000666A3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1D791A4A" w14:textId="77777777" w:rsidR="000666A3" w:rsidRPr="00283F24" w:rsidRDefault="000666A3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ork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Bean</w:t>
                      </w:r>
                      <w:proofErr w:type="spellEnd"/>
                      <w:r w:rsidRPr="00283F24">
                        <w:rPr>
                          <w:b/>
                          <w:noProof/>
                        </w:rPr>
                        <w:t xml:space="preserve"> 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49F23936" w14:textId="3DE7BDF6" w:rsidR="000666A3" w:rsidRPr="00283F24" w:rsidRDefault="000666A3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w</w:t>
                      </w:r>
                      <w:r w:rsidRPr="00283F24">
                        <w:rPr>
                          <w:noProof/>
                        </w:rPr>
                        <w:t>id;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作业号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6C89AC86" w14:textId="47274594" w:rsidR="000666A3" w:rsidRPr="00283F24" w:rsidRDefault="000666A3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tid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工号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35BBBBBE" w14:textId="556D6384" w:rsidR="000666A3" w:rsidRDefault="000666A3" w:rsidP="003C4C41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wname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作业名称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7E1E25C3" w14:textId="503BEE71" w:rsidR="000666A3" w:rsidRPr="003C4C41" w:rsidRDefault="000666A3" w:rsidP="003C4C41">
                      <w:pPr>
                        <w:spacing w:after="0"/>
                        <w:rPr>
                          <w:b/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3C4C41">
                        <w:rPr>
                          <w:b/>
                          <w:noProof/>
                        </w:rPr>
                        <w:t xml:space="preserve">private String </w:t>
                      </w:r>
                      <w:r w:rsidRPr="003C4C41">
                        <w:rPr>
                          <w:noProof/>
                        </w:rPr>
                        <w:t>starttime;</w:t>
                      </w:r>
                      <w:r>
                        <w:rPr>
                          <w:noProof/>
                        </w:rPr>
                        <w:t xml:space="preserve">   /*</w:t>
                      </w:r>
                      <w:r>
                        <w:rPr>
                          <w:rFonts w:hint="eastAsia"/>
                          <w:noProof/>
                        </w:rPr>
                        <w:t>开始时间</w:t>
                      </w:r>
                      <w:r>
                        <w:rPr>
                          <w:rFonts w:hint="eastAsia"/>
                          <w:noProof/>
                        </w:rPr>
                        <w:t>*</w:t>
                      </w:r>
                      <w:r>
                        <w:rPr>
                          <w:noProof/>
                        </w:rPr>
                        <w:t>/</w:t>
                      </w:r>
                    </w:p>
                    <w:p w14:paraId="49459F28" w14:textId="607CEAE1" w:rsidR="000666A3" w:rsidRPr="003C4C41" w:rsidRDefault="000666A3" w:rsidP="003C4C41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3C4C41">
                        <w:rPr>
                          <w:b/>
                          <w:noProof/>
                        </w:rPr>
                        <w:tab/>
                        <w:t>private String</w:t>
                      </w:r>
                      <w:r w:rsidRPr="003C4C41">
                        <w:rPr>
                          <w:noProof/>
                        </w:rPr>
                        <w:t xml:space="preserve"> endtime;</w:t>
                      </w:r>
                      <w:r>
                        <w:rPr>
                          <w:noProof/>
                        </w:rPr>
                        <w:t xml:space="preserve">   /*</w:t>
                      </w:r>
                      <w:r>
                        <w:rPr>
                          <w:rFonts w:hint="eastAsia"/>
                          <w:noProof/>
                        </w:rPr>
                        <w:t>截止时间</w:t>
                      </w:r>
                      <w:r>
                        <w:rPr>
                          <w:rFonts w:hint="eastAsia"/>
                          <w:noProof/>
                        </w:rPr>
                        <w:t>*</w:t>
                      </w:r>
                      <w:r>
                        <w:rPr>
                          <w:noProof/>
                        </w:rPr>
                        <w:t>/</w:t>
                      </w:r>
                    </w:p>
                    <w:p w14:paraId="0C5F20F6" w14:textId="77777777" w:rsidR="000666A3" w:rsidRPr="00283F24" w:rsidRDefault="000666A3" w:rsidP="00825348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38802441" w14:textId="77777777" w:rsidR="000666A3" w:rsidRPr="00283F24" w:rsidRDefault="000666A3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74156B" w14:textId="77777777" w:rsidR="00825348" w:rsidRPr="002F1B1A" w:rsidRDefault="00825348" w:rsidP="00825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Submint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主要属性</w:t>
      </w:r>
      <w:r w:rsidRPr="002F1B1A">
        <w:rPr>
          <w:rFonts w:ascii="Times New Roman" w:hAnsi="Times New Roman" w:cs="Times New Roman"/>
          <w:sz w:val="24"/>
          <w:szCs w:val="24"/>
        </w:rPr>
        <w:t>与方法：</w:t>
      </w:r>
    </w:p>
    <w:p w14:paraId="4666A6A0" w14:textId="77777777" w:rsidR="00825348" w:rsidRPr="000A59C6" w:rsidRDefault="00825348" w:rsidP="00825348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5045993B" wp14:editId="19144693">
                <wp:extent cx="5261356" cy="3989045"/>
                <wp:effectExtent l="0" t="0" r="15875" b="15875"/>
                <wp:docPr id="45" name="文本框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7CE0D7" w14:textId="77777777" w:rsidR="000666A3" w:rsidRPr="00283F24" w:rsidRDefault="000666A3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4ECA4DC1" w14:textId="77777777" w:rsidR="000666A3" w:rsidRPr="00283F24" w:rsidRDefault="000666A3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4215C10D" w14:textId="28208A2D" w:rsidR="000666A3" w:rsidRPr="00283F24" w:rsidRDefault="000666A3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 xml:space="preserve">* 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>Submit</w:t>
                            </w:r>
                            <w:r w:rsidRPr="00283F24">
                              <w:rPr>
                                <w:noProof/>
                              </w:rPr>
                              <w:t>的信息记录</w:t>
                            </w:r>
                          </w:p>
                          <w:p w14:paraId="579BE4B1" w14:textId="77777777" w:rsidR="000666A3" w:rsidRPr="00283F24" w:rsidRDefault="000666A3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12A13365" w14:textId="77777777" w:rsidR="000666A3" w:rsidRPr="00283F24" w:rsidRDefault="000666A3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Submint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Bean</w:t>
                            </w:r>
                            <w:proofErr w:type="spellEnd"/>
                            <w:r w:rsidRPr="00283F24">
                              <w:rPr>
                                <w:b/>
                                <w:noProof/>
                              </w:rPr>
                              <w:t xml:space="preserve"> 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4D3D5C0B" w14:textId="77777777" w:rsidR="000666A3" w:rsidRPr="00283F24" w:rsidRDefault="000666A3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num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编号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4600EE3C" w14:textId="031E3A60" w:rsidR="000666A3" w:rsidRPr="00283F24" w:rsidRDefault="000666A3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sid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学号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2CC03E47" w14:textId="01F54F9F" w:rsidR="000666A3" w:rsidRDefault="000666A3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tid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工号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6621F265" w14:textId="77FCF739" w:rsidR="000666A3" w:rsidRDefault="000666A3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wid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作业号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3F5D0D45" w14:textId="77777777" w:rsidR="000666A3" w:rsidRDefault="000666A3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answer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学生答案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4F204D2A" w14:textId="7874EECE" w:rsidR="000666A3" w:rsidRDefault="000666A3" w:rsidP="003249B1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grade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分数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253D1389" w14:textId="77777777" w:rsidR="000666A3" w:rsidRDefault="000666A3" w:rsidP="004E756D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ab/>
                            </w:r>
                            <w:r w:rsidRPr="00D35A9F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private String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answer;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学生答案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*/</w:t>
                            </w:r>
                          </w:p>
                          <w:p w14:paraId="1C3DA51F" w14:textId="33233474" w:rsidR="000666A3" w:rsidRDefault="000666A3" w:rsidP="004E756D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ab/>
                            </w:r>
                            <w:r w:rsidRPr="00D35A9F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private int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grade;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分数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*/</w:t>
                            </w:r>
                          </w:p>
                          <w:p w14:paraId="07A3CF22" w14:textId="77777777" w:rsidR="000666A3" w:rsidRPr="00283F24" w:rsidRDefault="000666A3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324DF53D" w14:textId="77777777" w:rsidR="000666A3" w:rsidRPr="00283F24" w:rsidRDefault="000666A3" w:rsidP="00825348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045993B" id="文本框 45" o:spid="_x0000_s1033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" fillcolor="#a5a5a5">
                <v:textbox style="mso-fit-shape-to-text:t">
                  <w:txbxContent>
                    <w:p w14:paraId="217CE0D7" w14:textId="77777777" w:rsidR="000666A3" w:rsidRPr="00283F24" w:rsidRDefault="000666A3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4ECA4DC1" w14:textId="77777777" w:rsidR="000666A3" w:rsidRPr="00283F24" w:rsidRDefault="000666A3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/**</w:t>
                      </w:r>
                    </w:p>
                    <w:p w14:paraId="4215C10D" w14:textId="28208A2D" w:rsidR="000666A3" w:rsidRPr="00283F24" w:rsidRDefault="000666A3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 xml:space="preserve">* </w:t>
                      </w:r>
                      <w:r w:rsidRPr="00283F24">
                        <w:rPr>
                          <w:i/>
                          <w:noProof/>
                        </w:rPr>
                        <w:t>@description</w:t>
                      </w:r>
                      <w:r w:rsidRPr="00283F24"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>Submit</w:t>
                      </w:r>
                      <w:r w:rsidRPr="00283F24">
                        <w:rPr>
                          <w:noProof/>
                        </w:rPr>
                        <w:t>的信息记录</w:t>
                      </w:r>
                    </w:p>
                    <w:p w14:paraId="579BE4B1" w14:textId="77777777" w:rsidR="000666A3" w:rsidRPr="00283F24" w:rsidRDefault="000666A3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12A13365" w14:textId="77777777" w:rsidR="000666A3" w:rsidRPr="00283F24" w:rsidRDefault="000666A3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Submint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Bean</w:t>
                      </w:r>
                      <w:proofErr w:type="spellEnd"/>
                      <w:r w:rsidRPr="00283F24">
                        <w:rPr>
                          <w:b/>
                          <w:noProof/>
                        </w:rPr>
                        <w:t xml:space="preserve"> 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4D3D5C0B" w14:textId="77777777" w:rsidR="000666A3" w:rsidRPr="00283F24" w:rsidRDefault="000666A3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num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编号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4600EE3C" w14:textId="031E3A60" w:rsidR="000666A3" w:rsidRPr="00283F24" w:rsidRDefault="000666A3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sid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学号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2CC03E47" w14:textId="01F54F9F" w:rsidR="000666A3" w:rsidRDefault="000666A3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tid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工号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6621F265" w14:textId="77FCF739" w:rsidR="000666A3" w:rsidRDefault="000666A3" w:rsidP="00825348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wid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作业号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3F5D0D45" w14:textId="77777777" w:rsidR="000666A3" w:rsidRDefault="000666A3" w:rsidP="00825348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answer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学生答案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4F204D2A" w14:textId="7874EECE" w:rsidR="000666A3" w:rsidRDefault="000666A3" w:rsidP="003249B1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grade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分数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253D1389" w14:textId="77777777" w:rsidR="000666A3" w:rsidRDefault="000666A3" w:rsidP="004E756D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ab/>
                      </w:r>
                      <w:r w:rsidRPr="00D35A9F">
                        <w:rPr>
                          <w:rFonts w:hint="eastAsia"/>
                          <w:b/>
                          <w:noProof/>
                        </w:rPr>
                        <w:t xml:space="preserve">private String </w:t>
                      </w:r>
                      <w:r>
                        <w:rPr>
                          <w:rFonts w:hint="eastAsia"/>
                          <w:noProof/>
                        </w:rPr>
                        <w:t>answer;</w:t>
                      </w:r>
                      <w:r>
                        <w:rPr>
                          <w:rFonts w:hint="eastAsia"/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学生答案</w:t>
                      </w:r>
                      <w:r>
                        <w:rPr>
                          <w:rFonts w:hint="eastAsia"/>
                          <w:noProof/>
                        </w:rPr>
                        <w:t xml:space="preserve"> */</w:t>
                      </w:r>
                    </w:p>
                    <w:p w14:paraId="1C3DA51F" w14:textId="33233474" w:rsidR="000666A3" w:rsidRDefault="000666A3" w:rsidP="004E756D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ab/>
                      </w:r>
                      <w:r w:rsidRPr="00D35A9F">
                        <w:rPr>
                          <w:rFonts w:hint="eastAsia"/>
                          <w:b/>
                          <w:noProof/>
                        </w:rPr>
                        <w:t xml:space="preserve">private int </w:t>
                      </w:r>
                      <w:r>
                        <w:rPr>
                          <w:rFonts w:hint="eastAsia"/>
                          <w:noProof/>
                        </w:rPr>
                        <w:t>grade;</w:t>
                      </w:r>
                      <w:r>
                        <w:rPr>
                          <w:rFonts w:hint="eastAsia"/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分数</w:t>
                      </w:r>
                      <w:r>
                        <w:rPr>
                          <w:rFonts w:hint="eastAsia"/>
                          <w:noProof/>
                        </w:rPr>
                        <w:t>*/</w:t>
                      </w:r>
                    </w:p>
                    <w:p w14:paraId="07A3CF22" w14:textId="77777777" w:rsidR="000666A3" w:rsidRPr="00283F24" w:rsidRDefault="000666A3" w:rsidP="00825348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324DF53D" w14:textId="77777777" w:rsidR="000666A3" w:rsidRPr="00283F24" w:rsidRDefault="000666A3" w:rsidP="00825348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B133299" w14:textId="3DE3B860" w:rsidR="00C773C0" w:rsidRDefault="00C773C0" w:rsidP="00C773C0">
      <w:pPr>
        <w:pStyle w:val="2"/>
        <w:rPr>
          <w:color w:val="auto"/>
        </w:rPr>
      </w:pPr>
      <w:bookmarkStart w:id="64" w:name="_Toc12546214"/>
      <w:r>
        <w:rPr>
          <w:rFonts w:hint="eastAsia"/>
          <w:color w:val="auto"/>
        </w:rPr>
        <w:lastRenderedPageBreak/>
        <w:t>4.</w:t>
      </w:r>
      <w:r w:rsidR="00E06A1E">
        <w:rPr>
          <w:color w:val="auto"/>
        </w:rPr>
        <w:t>2</w:t>
      </w:r>
      <w:bookmarkStart w:id="65" w:name="_Hlk12543399"/>
      <w:r w:rsidR="002B0D7B">
        <w:rPr>
          <w:rFonts w:hint="eastAsia"/>
          <w:color w:val="auto"/>
        </w:rPr>
        <w:t>成绩</w:t>
      </w:r>
      <w:r>
        <w:rPr>
          <w:color w:val="auto"/>
        </w:rPr>
        <w:t>查询</w:t>
      </w:r>
      <w:r>
        <w:rPr>
          <w:rFonts w:hint="eastAsia"/>
          <w:color w:val="auto"/>
        </w:rPr>
        <w:t>模块</w:t>
      </w:r>
      <w:bookmarkEnd w:id="65"/>
      <w:r w:rsidR="00284E33">
        <w:rPr>
          <w:rFonts w:hint="eastAsia"/>
          <w:color w:val="auto"/>
        </w:rPr>
        <w:t>详细设计</w:t>
      </w:r>
      <w:bookmarkEnd w:id="64"/>
    </w:p>
    <w:p w14:paraId="5A88F5B1" w14:textId="2C3794F8" w:rsidR="00C773C0" w:rsidRDefault="00C773C0" w:rsidP="00C773C0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学生作业查询模块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，</w:t>
      </w:r>
      <w:r w:rsidR="00B825F1" w:rsidRPr="00B825F1">
        <w:rPr>
          <w:sz w:val="24"/>
          <w:szCs w:val="24"/>
        </w:rPr>
        <w:t>作业查询</w:t>
      </w:r>
      <w:r w:rsidR="00B825F1" w:rsidRPr="00B825F1">
        <w:rPr>
          <w:rFonts w:hint="eastAsia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系统内部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响应</w:t>
      </w:r>
      <w:r>
        <w:rPr>
          <w:rFonts w:ascii="Times New Roman" w:hAnsi="Times New Roman" w:cs="Times New Roman"/>
          <w:sz w:val="24"/>
          <w:szCs w:val="24"/>
        </w:rPr>
        <w:t>操作</w:t>
      </w:r>
      <w:r>
        <w:rPr>
          <w:rFonts w:ascii="Times New Roman" w:hAnsi="Times New Roman" w:cs="Times New Roman" w:hint="eastAsia"/>
          <w:sz w:val="24"/>
          <w:szCs w:val="24"/>
        </w:rPr>
        <w:t>示意图</w:t>
      </w:r>
      <w:r>
        <w:rPr>
          <w:rFonts w:hint="eastAsia"/>
          <w:sz w:val="24"/>
          <w:szCs w:val="24"/>
        </w:rPr>
        <w:t>如图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所示</w:t>
      </w:r>
      <w:r>
        <w:rPr>
          <w:sz w:val="24"/>
          <w:szCs w:val="24"/>
        </w:rPr>
        <w:t>。</w:t>
      </w:r>
    </w:p>
    <w:p w14:paraId="53466689" w14:textId="77777777" w:rsidR="00C773C0" w:rsidRDefault="00C773C0" w:rsidP="00C773C0">
      <w:pPr>
        <w:jc w:val="center"/>
      </w:pPr>
      <w:r>
        <w:rPr>
          <w:noProof/>
        </w:rPr>
        <w:drawing>
          <wp:inline distT="0" distB="0" distL="0" distR="0" wp14:anchorId="39E43C96" wp14:editId="03F50F67">
            <wp:extent cx="6296025" cy="2920365"/>
            <wp:effectExtent l="0" t="0" r="9525" b="13335"/>
            <wp:docPr id="28" name="图片 28" descr="C:\Users\Administrator\Documents\Tencent Files\592061752\Image\C2C\K~1}P$E~`}OO[L{`$]OH`$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Documents\Tencent Files\592061752\Image\C2C\K~1}P$E~`}OO[L{`$]OH`$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6794" cy="294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86A70" w14:textId="21A0452D" w:rsidR="00C773C0" w:rsidRDefault="00C773C0" w:rsidP="00C773C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4</w:t>
      </w:r>
      <w:r>
        <w:t xml:space="preserve">-8 </w:t>
      </w:r>
      <w:r w:rsidR="00B825F1">
        <w:rPr>
          <w:sz w:val="24"/>
          <w:szCs w:val="24"/>
        </w:rPr>
        <w:t>学生作业查询模块</w:t>
      </w:r>
      <w:r>
        <w:rPr>
          <w:rFonts w:ascii="Times New Roman" w:hAnsi="Times New Roman" w:cs="Times New Roman" w:hint="eastAsia"/>
          <w:szCs w:val="24"/>
        </w:rPr>
        <w:t>系统</w:t>
      </w:r>
      <w:r>
        <w:rPr>
          <w:rFonts w:ascii="Times New Roman" w:hAnsi="Times New Roman" w:cs="Times New Roman"/>
          <w:szCs w:val="24"/>
        </w:rPr>
        <w:t>响应示意图</w:t>
      </w:r>
    </w:p>
    <w:p w14:paraId="5F782E44" w14:textId="77777777" w:rsidR="00C773C0" w:rsidRDefault="00C773C0" w:rsidP="00C773C0">
      <w:pPr>
        <w:jc w:val="center"/>
      </w:pPr>
    </w:p>
    <w:p w14:paraId="2093CFE8" w14:textId="77777777" w:rsidR="00C773C0" w:rsidRDefault="00C773C0" w:rsidP="00C773C0">
      <w:pPr>
        <w:pStyle w:val="30"/>
        <w:rPr>
          <w:color w:val="auto"/>
        </w:rPr>
      </w:pPr>
      <w:bookmarkStart w:id="66" w:name="_Toc12546215"/>
      <w:r>
        <w:rPr>
          <w:rFonts w:hint="eastAsia"/>
          <w:color w:val="auto"/>
        </w:rPr>
        <w:t>4.</w:t>
      </w:r>
      <w:r w:rsidR="00E06A1E">
        <w:rPr>
          <w:color w:val="auto"/>
        </w:rPr>
        <w:t>2</w:t>
      </w:r>
      <w:r>
        <w:rPr>
          <w:rFonts w:hint="eastAsia"/>
          <w:color w:val="auto"/>
        </w:rPr>
        <w:t xml:space="preserve">.1 </w:t>
      </w:r>
      <w:r>
        <w:rPr>
          <w:rFonts w:hint="eastAsia"/>
          <w:color w:val="auto"/>
        </w:rPr>
        <w:t>表现层</w:t>
      </w:r>
      <w:bookmarkEnd w:id="66"/>
    </w:p>
    <w:p w14:paraId="619BABA8" w14:textId="6E924961" w:rsidR="00C773C0" w:rsidRDefault="002B0D7B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成绩</w:t>
      </w:r>
      <w:r w:rsidR="00C773C0">
        <w:rPr>
          <w:rFonts w:ascii="Times New Roman" w:hAnsi="Times New Roman" w:cs="Times New Roman"/>
          <w:sz w:val="24"/>
          <w:szCs w:val="24"/>
        </w:rPr>
        <w:t>查询模块</w:t>
      </w:r>
      <w:r w:rsidR="00C773C0">
        <w:rPr>
          <w:rFonts w:ascii="Times New Roman" w:hAnsi="Times New Roman" w:cs="Times New Roman" w:hint="eastAsia"/>
          <w:sz w:val="24"/>
          <w:szCs w:val="24"/>
        </w:rPr>
        <w:t>的表现层主要完成学生查询作业</w:t>
      </w:r>
      <w:r w:rsidR="00C773C0">
        <w:rPr>
          <w:rFonts w:ascii="Times New Roman" w:hAnsi="Times New Roman" w:cs="Times New Roman"/>
          <w:sz w:val="24"/>
          <w:szCs w:val="24"/>
        </w:rPr>
        <w:t>成绩</w:t>
      </w:r>
      <w:r w:rsidR="00C773C0">
        <w:rPr>
          <w:rFonts w:ascii="Times New Roman" w:hAnsi="Times New Roman" w:cs="Times New Roman" w:hint="eastAsia"/>
          <w:sz w:val="24"/>
          <w:szCs w:val="24"/>
        </w:rPr>
        <w:t>功能，进入学生端界面时，学生点击</w:t>
      </w:r>
      <w:r>
        <w:rPr>
          <w:rFonts w:ascii="Times New Roman" w:hAnsi="Times New Roman" w:cs="Times New Roman" w:hint="eastAsia"/>
          <w:sz w:val="24"/>
          <w:szCs w:val="24"/>
        </w:rPr>
        <w:t>成绩</w:t>
      </w:r>
      <w:r w:rsidR="00C773C0">
        <w:rPr>
          <w:rFonts w:ascii="Times New Roman" w:hAnsi="Times New Roman" w:cs="Times New Roman" w:hint="eastAsia"/>
          <w:sz w:val="24"/>
          <w:szCs w:val="24"/>
        </w:rPr>
        <w:t>查询时</w:t>
      </w:r>
      <w:r w:rsidR="00C773C0">
        <w:rPr>
          <w:rFonts w:ascii="Times New Roman" w:hAnsi="Times New Roman" w:cs="Times New Roman"/>
          <w:sz w:val="24"/>
          <w:szCs w:val="24"/>
        </w:rPr>
        <w:t>，</w:t>
      </w:r>
      <w:r w:rsidR="00C773C0">
        <w:rPr>
          <w:rFonts w:ascii="Times New Roman" w:hAnsi="Times New Roman" w:cs="Times New Roman" w:hint="eastAsia"/>
          <w:sz w:val="24"/>
          <w:szCs w:val="24"/>
        </w:rPr>
        <w:t>跳转到相应成绩显示</w:t>
      </w:r>
      <w:r w:rsidR="00C773C0">
        <w:rPr>
          <w:rFonts w:ascii="Times New Roman" w:hAnsi="Times New Roman" w:cs="Times New Roman"/>
          <w:sz w:val="24"/>
          <w:szCs w:val="24"/>
        </w:rPr>
        <w:t>界面，</w:t>
      </w:r>
      <w:proofErr w:type="gramStart"/>
      <w:r w:rsidR="00C773C0">
        <w:rPr>
          <w:rFonts w:ascii="Times New Roman" w:hAnsi="Times New Roman" w:cs="Times New Roman" w:hint="eastAsia"/>
          <w:sz w:val="24"/>
          <w:szCs w:val="24"/>
        </w:rPr>
        <w:t>若学</w:t>
      </w:r>
      <w:proofErr w:type="gramEnd"/>
      <w:r w:rsidR="00C773C0">
        <w:rPr>
          <w:rFonts w:ascii="Times New Roman" w:hAnsi="Times New Roman" w:cs="Times New Roman" w:hint="eastAsia"/>
          <w:sz w:val="24"/>
          <w:szCs w:val="24"/>
        </w:rPr>
        <w:t>生此前</w:t>
      </w:r>
      <w:r w:rsidR="00C773C0">
        <w:rPr>
          <w:rFonts w:ascii="Times New Roman" w:hAnsi="Times New Roman" w:cs="Times New Roman"/>
          <w:sz w:val="24"/>
          <w:szCs w:val="24"/>
        </w:rPr>
        <w:t>已</w:t>
      </w:r>
      <w:r w:rsidR="00C773C0">
        <w:rPr>
          <w:rFonts w:ascii="Times New Roman" w:hAnsi="Times New Roman" w:cs="Times New Roman" w:hint="eastAsia"/>
          <w:sz w:val="24"/>
          <w:szCs w:val="24"/>
        </w:rPr>
        <w:t>答题</w:t>
      </w:r>
      <w:r w:rsidR="00C773C0">
        <w:rPr>
          <w:rFonts w:ascii="Times New Roman" w:hAnsi="Times New Roman" w:cs="Times New Roman"/>
          <w:sz w:val="24"/>
          <w:szCs w:val="24"/>
        </w:rPr>
        <w:t>，</w:t>
      </w:r>
      <w:proofErr w:type="gramStart"/>
      <w:r w:rsidR="00C773C0">
        <w:rPr>
          <w:rFonts w:ascii="Times New Roman" w:hAnsi="Times New Roman" w:cs="Times New Roman" w:hint="eastAsia"/>
          <w:sz w:val="24"/>
          <w:szCs w:val="24"/>
        </w:rPr>
        <w:t>且</w:t>
      </w:r>
      <w:r w:rsidR="00C773C0">
        <w:rPr>
          <w:rFonts w:ascii="Times New Roman" w:hAnsi="Times New Roman" w:cs="Times New Roman"/>
          <w:sz w:val="24"/>
          <w:szCs w:val="24"/>
        </w:rPr>
        <w:t>教师</w:t>
      </w:r>
      <w:proofErr w:type="gramEnd"/>
      <w:r w:rsidR="00C773C0">
        <w:rPr>
          <w:rFonts w:ascii="Times New Roman" w:hAnsi="Times New Roman" w:cs="Times New Roman"/>
          <w:sz w:val="24"/>
          <w:szCs w:val="24"/>
        </w:rPr>
        <w:t>已批改，则显示</w:t>
      </w:r>
      <w:r w:rsidR="00C773C0">
        <w:rPr>
          <w:rFonts w:ascii="Times New Roman" w:hAnsi="Times New Roman" w:cs="Times New Roman" w:hint="eastAsia"/>
          <w:sz w:val="24"/>
          <w:szCs w:val="24"/>
        </w:rPr>
        <w:t>学生</w:t>
      </w:r>
      <w:r w:rsidR="00C773C0">
        <w:rPr>
          <w:rFonts w:ascii="Times New Roman" w:hAnsi="Times New Roman" w:cs="Times New Roman"/>
          <w:sz w:val="24"/>
          <w:szCs w:val="24"/>
        </w:rPr>
        <w:t>作业成绩</w:t>
      </w:r>
      <w:r w:rsidR="00C773C0">
        <w:rPr>
          <w:rFonts w:ascii="Times New Roman" w:hAnsi="Times New Roman" w:cs="Times New Roman" w:hint="eastAsia"/>
          <w:sz w:val="24"/>
          <w:szCs w:val="24"/>
        </w:rPr>
        <w:t>，</w:t>
      </w:r>
      <w:r w:rsidR="00C773C0">
        <w:rPr>
          <w:rFonts w:ascii="Times New Roman" w:hAnsi="Times New Roman" w:cs="Times New Roman"/>
          <w:sz w:val="24"/>
          <w:szCs w:val="24"/>
        </w:rPr>
        <w:t>否则</w:t>
      </w:r>
      <w:proofErr w:type="gramStart"/>
      <w:r w:rsidR="00C773C0">
        <w:rPr>
          <w:rFonts w:ascii="Times New Roman" w:hAnsi="Times New Roman" w:cs="Times New Roman" w:hint="eastAsia"/>
          <w:sz w:val="24"/>
          <w:szCs w:val="24"/>
        </w:rPr>
        <w:t>则</w:t>
      </w:r>
      <w:proofErr w:type="gramEnd"/>
      <w:r w:rsidR="00C773C0">
        <w:rPr>
          <w:rFonts w:ascii="Times New Roman" w:hAnsi="Times New Roman" w:cs="Times New Roman" w:hint="eastAsia"/>
          <w:sz w:val="24"/>
          <w:szCs w:val="24"/>
        </w:rPr>
        <w:t>显示</w:t>
      </w:r>
      <w:r w:rsidR="00C773C0">
        <w:rPr>
          <w:rFonts w:ascii="Times New Roman" w:hAnsi="Times New Roman" w:cs="Times New Roman"/>
          <w:sz w:val="24"/>
          <w:szCs w:val="24"/>
        </w:rPr>
        <w:t>“</w:t>
      </w:r>
      <w:r w:rsidR="00C773C0">
        <w:rPr>
          <w:rFonts w:ascii="Times New Roman" w:hAnsi="Times New Roman" w:cs="Times New Roman" w:hint="eastAsia"/>
          <w:sz w:val="24"/>
          <w:szCs w:val="24"/>
        </w:rPr>
        <w:t>暂无成绩</w:t>
      </w:r>
      <w:r w:rsidR="00C773C0">
        <w:rPr>
          <w:rFonts w:ascii="Times New Roman" w:hAnsi="Times New Roman" w:cs="Times New Roman"/>
          <w:sz w:val="24"/>
          <w:szCs w:val="24"/>
        </w:rPr>
        <w:t>”</w:t>
      </w:r>
      <w:r w:rsidR="00C773C0">
        <w:rPr>
          <w:rFonts w:ascii="Times New Roman" w:hAnsi="Times New Roman" w:cs="Times New Roman"/>
          <w:sz w:val="24"/>
          <w:szCs w:val="24"/>
        </w:rPr>
        <w:t>。</w:t>
      </w:r>
      <w:r w:rsidR="00C773C0">
        <w:rPr>
          <w:rFonts w:ascii="Times New Roman" w:hAnsi="Times New Roman" w:cs="Times New Roman" w:hint="eastAsia"/>
          <w:sz w:val="24"/>
          <w:szCs w:val="24"/>
        </w:rPr>
        <w:t>表现层</w:t>
      </w:r>
      <w:r w:rsidR="00C773C0">
        <w:rPr>
          <w:rFonts w:ascii="Times New Roman" w:hAnsi="Times New Roman" w:cs="Times New Roman"/>
          <w:sz w:val="24"/>
          <w:szCs w:val="24"/>
        </w:rPr>
        <w:t>对应的</w:t>
      </w:r>
      <w:r w:rsidR="00C773C0">
        <w:rPr>
          <w:rFonts w:ascii="Times New Roman" w:hAnsi="Times New Roman" w:cs="Times New Roman" w:hint="eastAsia"/>
          <w:sz w:val="24"/>
          <w:szCs w:val="24"/>
        </w:rPr>
        <w:t>JSP</w:t>
      </w:r>
      <w:r w:rsidR="00C773C0">
        <w:rPr>
          <w:rFonts w:ascii="Times New Roman" w:hAnsi="Times New Roman" w:cs="Times New Roman" w:hint="eastAsia"/>
          <w:sz w:val="24"/>
          <w:szCs w:val="24"/>
        </w:rPr>
        <w:t>页面</w:t>
      </w:r>
      <w:r w:rsidR="00C773C0">
        <w:rPr>
          <w:rFonts w:ascii="Times New Roman" w:hAnsi="Times New Roman" w:cs="Times New Roman"/>
          <w:sz w:val="24"/>
          <w:szCs w:val="24"/>
        </w:rPr>
        <w:t>列表见表</w:t>
      </w:r>
      <w:r w:rsidR="00C773C0">
        <w:rPr>
          <w:rFonts w:ascii="Times New Roman" w:hAnsi="Times New Roman" w:cs="Times New Roman"/>
          <w:sz w:val="24"/>
          <w:szCs w:val="24"/>
        </w:rPr>
        <w:t>4-9</w:t>
      </w:r>
      <w:r w:rsidR="00C773C0">
        <w:rPr>
          <w:rFonts w:ascii="Times New Roman" w:hAnsi="Times New Roman" w:cs="Times New Roman" w:hint="eastAsia"/>
          <w:sz w:val="24"/>
          <w:szCs w:val="24"/>
        </w:rPr>
        <w:t>所示</w:t>
      </w:r>
      <w:r w:rsidR="00C773C0">
        <w:rPr>
          <w:rFonts w:ascii="Times New Roman" w:hAnsi="Times New Roman" w:cs="Times New Roman"/>
          <w:sz w:val="24"/>
          <w:szCs w:val="24"/>
        </w:rPr>
        <w:t>。</w:t>
      </w:r>
    </w:p>
    <w:p w14:paraId="2C152499" w14:textId="513E7D73" w:rsidR="00C773C0" w:rsidRDefault="00C773C0" w:rsidP="00C773C0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2630"/>
        <w:gridCol w:w="2193"/>
        <w:gridCol w:w="3682"/>
      </w:tblGrid>
      <w:tr w:rsidR="00C773C0" w14:paraId="4286A57C" w14:textId="77777777" w:rsidTr="00825348">
        <w:trPr>
          <w:jc w:val="center"/>
        </w:trPr>
        <w:tc>
          <w:tcPr>
            <w:tcW w:w="2630" w:type="dxa"/>
            <w:shd w:val="solid" w:color="000080" w:fill="FFFFFF"/>
            <w:vAlign w:val="center"/>
          </w:tcPr>
          <w:p w14:paraId="4229CFE2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2193" w:type="dxa"/>
            <w:shd w:val="solid" w:color="000080" w:fill="FFFFFF"/>
            <w:vAlign w:val="center"/>
          </w:tcPr>
          <w:p w14:paraId="5918E3D2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JSP</w:t>
            </w:r>
          </w:p>
        </w:tc>
        <w:tc>
          <w:tcPr>
            <w:tcW w:w="3682" w:type="dxa"/>
            <w:shd w:val="solid" w:color="000080" w:fill="FFFFFF"/>
            <w:vAlign w:val="center"/>
          </w:tcPr>
          <w:p w14:paraId="2AE8DD83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C773C0" w14:paraId="0CA77B1C" w14:textId="77777777" w:rsidTr="00825348">
        <w:trPr>
          <w:jc w:val="center"/>
        </w:trPr>
        <w:tc>
          <w:tcPr>
            <w:tcW w:w="2630" w:type="dxa"/>
            <w:vAlign w:val="center"/>
          </w:tcPr>
          <w:p w14:paraId="4287570B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学生界面</w:t>
            </w:r>
          </w:p>
        </w:tc>
        <w:tc>
          <w:tcPr>
            <w:tcW w:w="2193" w:type="dxa"/>
            <w:vAlign w:val="center"/>
          </w:tcPr>
          <w:p w14:paraId="5D232865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dentFace.jsp</w:t>
            </w:r>
            <w:proofErr w:type="spellEnd"/>
          </w:p>
        </w:tc>
        <w:tc>
          <w:tcPr>
            <w:tcW w:w="3682" w:type="dxa"/>
            <w:vAlign w:val="center"/>
          </w:tcPr>
          <w:p w14:paraId="28D19E02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学生端界面</w:t>
            </w:r>
          </w:p>
        </w:tc>
      </w:tr>
      <w:tr w:rsidR="00C773C0" w14:paraId="48E8631A" w14:textId="77777777" w:rsidTr="00825348">
        <w:trPr>
          <w:jc w:val="center"/>
        </w:trPr>
        <w:tc>
          <w:tcPr>
            <w:tcW w:w="2630" w:type="dxa"/>
            <w:vAlign w:val="center"/>
          </w:tcPr>
          <w:p w14:paraId="102AA67C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作业查询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页面</w:t>
            </w:r>
          </w:p>
        </w:tc>
        <w:tc>
          <w:tcPr>
            <w:tcW w:w="2193" w:type="dxa"/>
            <w:vAlign w:val="center"/>
          </w:tcPr>
          <w:p w14:paraId="4F419732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proofErr w:type="spellEnd"/>
          </w:p>
        </w:tc>
        <w:tc>
          <w:tcPr>
            <w:tcW w:w="3682" w:type="dxa"/>
            <w:vAlign w:val="center"/>
          </w:tcPr>
          <w:p w14:paraId="22524331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学生查询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作业（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成绩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）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功能，当页面出错时给出提示。</w:t>
            </w:r>
          </w:p>
        </w:tc>
      </w:tr>
    </w:tbl>
    <w:p w14:paraId="55810235" w14:textId="77777777" w:rsidR="00B825F1" w:rsidRDefault="00C773C0" w:rsidP="00B825F1">
      <w:pPr>
        <w:ind w:firstLineChars="100" w:firstLine="220"/>
        <w:jc w:val="center"/>
        <w:rPr>
          <w:rFonts w:ascii="Times New Roman" w:hAnsi="Times New Roman" w:cs="Times New Roman"/>
          <w:sz w:val="24"/>
          <w:szCs w:val="24"/>
        </w:rPr>
      </w:pPr>
      <w:r>
        <w:br/>
      </w:r>
      <w:r w:rsidR="00B825F1">
        <w:rPr>
          <w:rFonts w:ascii="Times New Roman" w:hAnsi="Times New Roman" w:cs="Times New Roman" w:hint="eastAsia"/>
          <w:sz w:val="24"/>
          <w:szCs w:val="24"/>
        </w:rPr>
        <w:t>表</w:t>
      </w:r>
      <w:r w:rsidR="00B825F1">
        <w:rPr>
          <w:rFonts w:ascii="Times New Roman" w:hAnsi="Times New Roman" w:cs="Times New Roman" w:hint="eastAsia"/>
          <w:sz w:val="24"/>
          <w:szCs w:val="24"/>
        </w:rPr>
        <w:t xml:space="preserve"> 4</w:t>
      </w:r>
      <w:r w:rsidR="00B825F1">
        <w:rPr>
          <w:rFonts w:ascii="Times New Roman" w:hAnsi="Times New Roman" w:cs="Times New Roman"/>
          <w:sz w:val="24"/>
          <w:szCs w:val="24"/>
        </w:rPr>
        <w:t>-9</w:t>
      </w:r>
      <w:r w:rsidR="00B825F1">
        <w:rPr>
          <w:rFonts w:ascii="Times New Roman" w:hAnsi="Times New Roman" w:cs="Times New Roman" w:hint="eastAsia"/>
          <w:sz w:val="24"/>
          <w:szCs w:val="24"/>
        </w:rPr>
        <w:t>作业</w:t>
      </w:r>
      <w:r w:rsidR="00B825F1">
        <w:rPr>
          <w:rFonts w:ascii="Times New Roman" w:hAnsi="Times New Roman" w:cs="Times New Roman"/>
          <w:sz w:val="24"/>
          <w:szCs w:val="24"/>
        </w:rPr>
        <w:t>查询模块表现层</w:t>
      </w:r>
      <w:r w:rsidR="00B825F1">
        <w:rPr>
          <w:rFonts w:ascii="Times New Roman" w:hAnsi="Times New Roman" w:cs="Times New Roman" w:hint="eastAsia"/>
          <w:sz w:val="24"/>
          <w:szCs w:val="24"/>
        </w:rPr>
        <w:t>JSP</w:t>
      </w:r>
      <w:r w:rsidR="00B825F1">
        <w:rPr>
          <w:rFonts w:ascii="Times New Roman" w:hAnsi="Times New Roman" w:cs="Times New Roman" w:hint="eastAsia"/>
          <w:sz w:val="24"/>
          <w:szCs w:val="24"/>
        </w:rPr>
        <w:t>列表</w:t>
      </w:r>
    </w:p>
    <w:p w14:paraId="22C75E7F" w14:textId="77777777" w:rsidR="00B825F1" w:rsidRPr="00B825F1" w:rsidRDefault="00B825F1" w:rsidP="00C773C0">
      <w:pPr>
        <w:ind w:left="220" w:firstLineChars="88" w:firstLine="211"/>
        <w:rPr>
          <w:rFonts w:ascii="Times New Roman" w:hAnsi="Times New Roman" w:cs="Times New Roman"/>
          <w:sz w:val="24"/>
          <w:szCs w:val="24"/>
        </w:rPr>
      </w:pPr>
    </w:p>
    <w:p w14:paraId="162EAE0C" w14:textId="5EEC1AA7" w:rsidR="00C773C0" w:rsidRDefault="00C773C0" w:rsidP="00C773C0">
      <w:pPr>
        <w:ind w:left="220" w:firstLineChars="88" w:firstLine="21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Face.jsp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tuQuery.jsp</w:t>
      </w:r>
      <w:proofErr w:type="spellEnd"/>
      <w:r>
        <w:rPr>
          <w:rFonts w:ascii="Times New Roman" w:hAnsi="Times New Roman" w:cs="Times New Roman"/>
          <w:sz w:val="24"/>
          <w:szCs w:val="24"/>
        </w:rPr>
        <w:t>的流程图</w:t>
      </w:r>
      <w:r>
        <w:rPr>
          <w:rFonts w:ascii="Times New Roman" w:hAnsi="Times New Roman" w:cs="Times New Roman" w:hint="eastAsia"/>
          <w:sz w:val="24"/>
          <w:szCs w:val="24"/>
        </w:rPr>
        <w:t>如</w:t>
      </w:r>
      <w:r>
        <w:rPr>
          <w:rFonts w:ascii="Times New Roman" w:hAnsi="Times New Roman" w:cs="Times New Roman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-10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17D7AE6C" w14:textId="13402BC4" w:rsidR="00C773C0" w:rsidRDefault="00B2697E" w:rsidP="00C773C0">
      <w:pPr>
        <w:ind w:left="220" w:firstLineChars="88" w:firstLine="211"/>
        <w:jc w:val="center"/>
        <w:rPr>
          <w:rFonts w:ascii="Times New Roman" w:hAnsi="Times New Roman" w:cs="Times New Roman"/>
          <w:sz w:val="24"/>
          <w:szCs w:val="24"/>
        </w:rPr>
      </w:pPr>
      <w:r w:rsidRPr="00B269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7179E0" wp14:editId="287FFC28">
            <wp:extent cx="3352800" cy="5067300"/>
            <wp:effectExtent l="0" t="0" r="0" b="0"/>
            <wp:docPr id="60" name="图片 60" descr="C:\Users\Administrator\Documents\Tencent Files\3309328487\FileRecv\MobileFile\未命名文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3309328487\FileRecv\MobileFile\未命名文件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02" t="66665" r="53779" b="23138"/>
                    <a:stretch/>
                  </pic:blipFill>
                  <pic:spPr bwMode="auto">
                    <a:xfrm>
                      <a:off x="0" y="0"/>
                      <a:ext cx="3367274" cy="50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B1138" w14:textId="1D0793DF" w:rsidR="00C773C0" w:rsidRDefault="00C773C0" w:rsidP="00C773C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4</w:t>
      </w:r>
      <w:r>
        <w:t xml:space="preserve">-10 </w:t>
      </w:r>
      <w:r w:rsidR="00B825F1">
        <w:rPr>
          <w:rFonts w:ascii="Times New Roman" w:hAnsi="Times New Roman" w:cs="Times New Roman" w:hint="eastAsia"/>
          <w:sz w:val="24"/>
          <w:szCs w:val="24"/>
        </w:rPr>
        <w:t>作业</w:t>
      </w:r>
      <w:r w:rsidR="00B825F1">
        <w:rPr>
          <w:rFonts w:ascii="Times New Roman" w:hAnsi="Times New Roman" w:cs="Times New Roman"/>
          <w:sz w:val="24"/>
          <w:szCs w:val="24"/>
        </w:rPr>
        <w:t>查询模块</w:t>
      </w:r>
      <w:r>
        <w:rPr>
          <w:rFonts w:ascii="Times New Roman" w:hAnsi="Times New Roman" w:cs="Times New Roman" w:hint="eastAsia"/>
          <w:szCs w:val="24"/>
        </w:rPr>
        <w:t>系统流程</w:t>
      </w:r>
      <w:r>
        <w:rPr>
          <w:rFonts w:ascii="Times New Roman" w:hAnsi="Times New Roman" w:cs="Times New Roman"/>
          <w:szCs w:val="24"/>
        </w:rPr>
        <w:t>图</w:t>
      </w:r>
    </w:p>
    <w:p w14:paraId="02E05CBA" w14:textId="77777777" w:rsidR="00C773C0" w:rsidRDefault="00C773C0" w:rsidP="00C773C0">
      <w:pPr>
        <w:ind w:left="220" w:firstLineChars="88" w:firstLine="211"/>
        <w:jc w:val="center"/>
        <w:rPr>
          <w:rFonts w:ascii="Times New Roman" w:hAnsi="Times New Roman" w:cs="Times New Roman"/>
          <w:sz w:val="24"/>
          <w:szCs w:val="24"/>
        </w:rPr>
      </w:pPr>
    </w:p>
    <w:p w14:paraId="7451F4B4" w14:textId="77777777" w:rsidR="00C773C0" w:rsidRDefault="00C773C0" w:rsidP="00C773C0">
      <w:pPr>
        <w:pStyle w:val="30"/>
        <w:rPr>
          <w:color w:val="auto"/>
        </w:rPr>
      </w:pPr>
      <w:bookmarkStart w:id="67" w:name="_Toc12546216"/>
      <w:r>
        <w:rPr>
          <w:rFonts w:hint="eastAsia"/>
          <w:color w:val="auto"/>
        </w:rPr>
        <w:t>4.</w:t>
      </w:r>
      <w:r w:rsidR="00E06A1E">
        <w:rPr>
          <w:color w:val="auto"/>
        </w:rPr>
        <w:t>2</w:t>
      </w:r>
      <w:r>
        <w:rPr>
          <w:rFonts w:hint="eastAsia"/>
          <w:color w:val="auto"/>
        </w:rPr>
        <w:t xml:space="preserve">.2 </w:t>
      </w:r>
      <w:r>
        <w:rPr>
          <w:rFonts w:hint="eastAsia"/>
          <w:color w:val="auto"/>
        </w:rPr>
        <w:t>控制层</w:t>
      </w:r>
      <w:bookmarkEnd w:id="67"/>
    </w:p>
    <w:p w14:paraId="373F298E" w14:textId="53D4384A" w:rsidR="00DA159D" w:rsidRDefault="00C773C0" w:rsidP="005A005A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</w:t>
      </w:r>
      <w:r w:rsidR="002B0D7B">
        <w:rPr>
          <w:rFonts w:ascii="Times New Roman" w:hAnsi="Times New Roman" w:cs="Times New Roman" w:hint="eastAsia"/>
          <w:sz w:val="24"/>
          <w:szCs w:val="24"/>
        </w:rPr>
        <w:t>成绩</w:t>
      </w:r>
      <w:r>
        <w:rPr>
          <w:rFonts w:ascii="Times New Roman" w:hAnsi="Times New Roman" w:cs="Times New Roman" w:hint="eastAsia"/>
          <w:sz w:val="24"/>
          <w:szCs w:val="24"/>
        </w:rPr>
        <w:t>查询</w:t>
      </w:r>
      <w:r>
        <w:rPr>
          <w:rFonts w:ascii="Times New Roman" w:hAnsi="Times New Roman" w:cs="Times New Roman"/>
          <w:sz w:val="24"/>
          <w:szCs w:val="24"/>
        </w:rPr>
        <w:t>模块的控制</w:t>
      </w:r>
      <w:proofErr w:type="gramStart"/>
      <w:r>
        <w:rPr>
          <w:rFonts w:ascii="Times New Roman" w:hAnsi="Times New Roman" w:cs="Times New Roman"/>
          <w:sz w:val="24"/>
          <w:szCs w:val="24"/>
        </w:rPr>
        <w:t>层</w:t>
      </w:r>
      <w:r>
        <w:rPr>
          <w:rFonts w:ascii="Times New Roman" w:hAnsi="Times New Roman" w:cs="Times New Roman" w:hint="eastAsia"/>
          <w:sz w:val="24"/>
          <w:szCs w:val="24"/>
        </w:rPr>
        <w:t>负责</w:t>
      </w:r>
      <w:proofErr w:type="gramEnd"/>
      <w:r>
        <w:rPr>
          <w:rFonts w:ascii="Times New Roman" w:hAnsi="Times New Roman" w:cs="Times New Roman"/>
          <w:sz w:val="24"/>
          <w:szCs w:val="24"/>
        </w:rPr>
        <w:t>接受</w:t>
      </w:r>
      <w:r>
        <w:rPr>
          <w:rFonts w:ascii="Times New Roman" w:hAnsi="Times New Roman" w:cs="Times New Roman" w:hint="eastAsia"/>
          <w:sz w:val="24"/>
          <w:szCs w:val="24"/>
        </w:rPr>
        <w:t>来自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tudentFace.jsp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tuQuery</w:t>
      </w:r>
      <w:r>
        <w:rPr>
          <w:rFonts w:ascii="Times New Roman" w:hAnsi="Times New Roman" w:cs="Times New Roman"/>
          <w:sz w:val="24"/>
          <w:szCs w:val="24"/>
        </w:rPr>
        <w:t>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的学生操作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学生</w:t>
      </w:r>
      <w:r w:rsidR="002B0D7B">
        <w:rPr>
          <w:rFonts w:ascii="Times New Roman" w:hAnsi="Times New Roman" w:cs="Times New Roman" w:hint="eastAsia"/>
          <w:sz w:val="24"/>
          <w:szCs w:val="24"/>
        </w:rPr>
        <w:t>成绩</w:t>
      </w:r>
      <w:r>
        <w:rPr>
          <w:rFonts w:ascii="Times New Roman" w:hAnsi="Times New Roman" w:cs="Times New Roman" w:hint="eastAsia"/>
          <w:sz w:val="24"/>
          <w:szCs w:val="24"/>
        </w:rPr>
        <w:t>查询</w:t>
      </w:r>
      <w:r>
        <w:rPr>
          <w:rFonts w:ascii="Times New Roman" w:hAnsi="Times New Roman" w:cs="Times New Roman"/>
          <w:sz w:val="24"/>
          <w:szCs w:val="24"/>
        </w:rPr>
        <w:t>模块的业务逻辑接口。</w:t>
      </w:r>
      <w:r>
        <w:rPr>
          <w:rFonts w:ascii="Times New Roman" w:hAnsi="Times New Roman" w:cs="Times New Roman" w:hint="eastAsia"/>
          <w:sz w:val="24"/>
          <w:szCs w:val="24"/>
        </w:rPr>
        <w:t>等到</w:t>
      </w:r>
      <w:r>
        <w:rPr>
          <w:rFonts w:ascii="Times New Roman" w:hAnsi="Times New Roman" w:cs="Times New Roman"/>
          <w:sz w:val="24"/>
          <w:szCs w:val="24"/>
        </w:rPr>
        <w:t>业务逻辑处理</w:t>
      </w:r>
      <w:r>
        <w:rPr>
          <w:rFonts w:ascii="Times New Roman" w:hAnsi="Times New Roman" w:cs="Times New Roman" w:hint="eastAsia"/>
          <w:sz w:val="24"/>
          <w:szCs w:val="24"/>
        </w:rPr>
        <w:t>完成之后</w:t>
      </w:r>
      <w:r>
        <w:rPr>
          <w:rFonts w:ascii="Times New Roman" w:hAnsi="Times New Roman" w:cs="Times New Roman"/>
          <w:sz w:val="24"/>
          <w:szCs w:val="24"/>
        </w:rPr>
        <w:t>，将来自业务逻辑层的相应信息</w:t>
      </w:r>
      <w:r>
        <w:rPr>
          <w:rFonts w:ascii="Times New Roman" w:hAnsi="Times New Roman" w:cs="Times New Roman" w:hint="eastAsia"/>
          <w:sz w:val="24"/>
          <w:szCs w:val="24"/>
        </w:rPr>
        <w:t>传到表现层</w:t>
      </w:r>
      <w:r>
        <w:rPr>
          <w:rFonts w:ascii="Times New Roman" w:hAnsi="Times New Roman" w:cs="Times New Roman"/>
          <w:sz w:val="24"/>
          <w:szCs w:val="24"/>
        </w:rPr>
        <w:t>，并决定</w:t>
      </w:r>
      <w:r>
        <w:rPr>
          <w:rFonts w:ascii="Times New Roman" w:hAnsi="Times New Roman" w:cs="Times New Roman" w:hint="eastAsia"/>
          <w:sz w:val="24"/>
          <w:szCs w:val="24"/>
        </w:rPr>
        <w:t>显示</w:t>
      </w:r>
      <w:r>
        <w:rPr>
          <w:rFonts w:ascii="Times New Roman" w:hAnsi="Times New Roman" w:cs="Times New Roman"/>
          <w:sz w:val="24"/>
          <w:szCs w:val="24"/>
        </w:rPr>
        <w:t>页面。</w:t>
      </w:r>
      <w:r>
        <w:rPr>
          <w:rFonts w:ascii="Times New Roman" w:hAnsi="Times New Roman" w:cs="Times New Roman" w:hint="eastAsia"/>
          <w:sz w:val="24"/>
          <w:szCs w:val="24"/>
        </w:rPr>
        <w:t>学生</w:t>
      </w:r>
      <w:r w:rsidR="002B0D7B">
        <w:rPr>
          <w:rFonts w:ascii="Times New Roman" w:hAnsi="Times New Roman" w:cs="Times New Roman" w:hint="eastAsia"/>
          <w:sz w:val="24"/>
          <w:szCs w:val="24"/>
        </w:rPr>
        <w:t>成绩</w:t>
      </w:r>
      <w:r>
        <w:rPr>
          <w:rFonts w:ascii="Times New Roman" w:hAnsi="Times New Roman" w:cs="Times New Roman" w:hint="eastAsia"/>
          <w:sz w:val="24"/>
          <w:szCs w:val="24"/>
        </w:rPr>
        <w:t>查询模块</w:t>
      </w:r>
      <w:r>
        <w:rPr>
          <w:rFonts w:ascii="Times New Roman" w:hAnsi="Times New Roman" w:cs="Times New Roman"/>
          <w:sz w:val="24"/>
          <w:szCs w:val="24"/>
        </w:rPr>
        <w:t>控制层</w:t>
      </w:r>
      <w:r>
        <w:rPr>
          <w:rFonts w:ascii="Times New Roman" w:hAnsi="Times New Roman" w:cs="Times New Roman" w:hint="eastAsia"/>
          <w:sz w:val="24"/>
          <w:szCs w:val="24"/>
        </w:rPr>
        <w:t>列表见</w:t>
      </w: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11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192"/>
        <w:gridCol w:w="258"/>
        <w:gridCol w:w="2129"/>
        <w:gridCol w:w="2104"/>
        <w:gridCol w:w="2822"/>
      </w:tblGrid>
      <w:tr w:rsidR="00C773C0" w14:paraId="589E38C0" w14:textId="77777777" w:rsidTr="00825348">
        <w:trPr>
          <w:jc w:val="center"/>
        </w:trPr>
        <w:tc>
          <w:tcPr>
            <w:tcW w:w="1192" w:type="dxa"/>
            <w:shd w:val="solid" w:color="000080" w:fill="FFFFFF"/>
          </w:tcPr>
          <w:p w14:paraId="4780AB76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逻辑</w:t>
            </w:r>
          </w:p>
        </w:tc>
        <w:tc>
          <w:tcPr>
            <w:tcW w:w="2387" w:type="dxa"/>
            <w:gridSpan w:val="2"/>
            <w:shd w:val="solid" w:color="000080" w:fill="FFFFFF"/>
          </w:tcPr>
          <w:p w14:paraId="2E3EB306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</w:p>
        </w:tc>
        <w:tc>
          <w:tcPr>
            <w:tcW w:w="2104" w:type="dxa"/>
            <w:shd w:val="solid" w:color="000080" w:fill="FFFFFF"/>
          </w:tcPr>
          <w:p w14:paraId="3666A8E6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转移说明</w:t>
            </w:r>
          </w:p>
        </w:tc>
        <w:tc>
          <w:tcPr>
            <w:tcW w:w="2822" w:type="dxa"/>
            <w:shd w:val="solid" w:color="000080" w:fill="FFFFFF"/>
          </w:tcPr>
          <w:p w14:paraId="1B6A507B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C773C0" w14:paraId="78AB80BA" w14:textId="77777777" w:rsidTr="00825348">
        <w:trPr>
          <w:jc w:val="center"/>
        </w:trPr>
        <w:tc>
          <w:tcPr>
            <w:tcW w:w="1450" w:type="dxa"/>
            <w:gridSpan w:val="2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48F4152F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学生控制层</w:t>
            </w:r>
          </w:p>
        </w:tc>
        <w:tc>
          <w:tcPr>
            <w:tcW w:w="2129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56DD9A71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tudent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Servlet.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java</w:t>
            </w: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E7AD03F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893C9A5" w14:textId="566B25EA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StuQuery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成绩</w:t>
            </w:r>
            <w:r w:rsidR="002B0D7B">
              <w:rPr>
                <w:rFonts w:ascii="Times New Roman" w:hAnsi="Times New Roman" w:cs="Times New Roman" w:hint="eastAsia"/>
                <w:sz w:val="24"/>
                <w:szCs w:val="24"/>
              </w:rPr>
              <w:t>查询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窗口。</w:t>
            </w:r>
          </w:p>
        </w:tc>
      </w:tr>
      <w:tr w:rsidR="00C773C0" w14:paraId="736DB178" w14:textId="77777777" w:rsidTr="00825348">
        <w:trPr>
          <w:jc w:val="center"/>
        </w:trPr>
        <w:tc>
          <w:tcPr>
            <w:tcW w:w="1450" w:type="dxa"/>
            <w:gridSpan w:val="2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66764BD7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9" w:type="dxa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63486313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B0DC649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A7CDE6D" w14:textId="47DB1B49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Error.jsp</w:t>
            </w:r>
            <w:proofErr w:type="spellEnd"/>
            <w:r>
              <w:rPr>
                <w:rFonts w:ascii="Times New Roman" w:hAnsi="Times New Roman" w:cs="Times New Roman" w:hint="eastAsia"/>
                <w:sz w:val="24"/>
                <w:szCs w:val="24"/>
              </w:rPr>
              <w:t>---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成绩</w:t>
            </w:r>
            <w:r w:rsidR="002B0D7B">
              <w:rPr>
                <w:rFonts w:ascii="Times New Roman" w:hAnsi="Times New Roman" w:cs="Times New Roman" w:hint="eastAsia"/>
                <w:sz w:val="24"/>
                <w:szCs w:val="24"/>
              </w:rPr>
              <w:t>查询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失败，显示提示窗口。</w:t>
            </w:r>
          </w:p>
        </w:tc>
      </w:tr>
    </w:tbl>
    <w:p w14:paraId="28021D34" w14:textId="77777777" w:rsidR="00C773C0" w:rsidRDefault="00C773C0" w:rsidP="00C773C0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学生作业查询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控制层列表</w:t>
      </w:r>
    </w:p>
    <w:p w14:paraId="742710F4" w14:textId="77777777" w:rsidR="00C773C0" w:rsidRDefault="00C773C0" w:rsidP="00C773C0">
      <w:pPr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在控制层</w:t>
      </w:r>
      <w:r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Servlet.java</w:t>
      </w:r>
      <w:r>
        <w:rPr>
          <w:rFonts w:ascii="Times New Roman" w:hAnsi="Times New Roman" w:cs="Times New Roman" w:hint="eastAsia"/>
          <w:sz w:val="24"/>
          <w:szCs w:val="24"/>
        </w:rPr>
        <w:t>的描述</w:t>
      </w:r>
      <w:r>
        <w:rPr>
          <w:rFonts w:ascii="Times New Roman" w:hAnsi="Times New Roman" w:cs="Times New Roman"/>
          <w:sz w:val="24"/>
          <w:szCs w:val="24"/>
        </w:rPr>
        <w:t>如下所示</w:t>
      </w:r>
    </w:p>
    <w:p w14:paraId="19C26245" w14:textId="77777777" w:rsidR="00C773C0" w:rsidRDefault="00C773C0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23E97783" wp14:editId="74C2B543">
                <wp:extent cx="5481320" cy="2656935"/>
                <wp:effectExtent l="0" t="0" r="24130" b="10160"/>
                <wp:docPr id="23" name="文本框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1320" cy="265693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B2B3353" w14:textId="77777777" w:rsidR="000666A3" w:rsidRDefault="000666A3" w:rsidP="00C773C0">
                            <w:proofErr w:type="gramStart"/>
                            <w:r>
                              <w:rPr>
                                <w:b/>
                              </w:rPr>
                              <w:t>package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com.gxun.servlet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9F18522" w14:textId="19E7F21D" w:rsidR="000666A3" w:rsidRDefault="000666A3" w:rsidP="00C773C0">
                            <w:r>
                              <w:t>/**</w:t>
                            </w:r>
                            <w:r>
                              <w:rPr>
                                <w:i/>
                              </w:rPr>
                              <w:t>@description</w:t>
                            </w:r>
                            <w:r>
                              <w:t xml:space="preserve"> </w:t>
                            </w:r>
                            <w:r>
                              <w:t>实</w:t>
                            </w:r>
                            <w:r>
                              <w:rPr>
                                <w:rFonts w:hint="eastAsia"/>
                              </w:rPr>
                              <w:t>现学生控制</w:t>
                            </w:r>
                            <w:r>
                              <w:t>*/</w:t>
                            </w:r>
                          </w:p>
                          <w:p w14:paraId="418D6762" w14:textId="77777777" w:rsidR="000666A3" w:rsidRDefault="000666A3" w:rsidP="00C773C0"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class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tudent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Servlet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extends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HttpServlet</w:t>
                            </w:r>
                            <w:proofErr w:type="spellEnd"/>
                          </w:p>
                          <w:p w14:paraId="68C3E228" w14:textId="77777777" w:rsidR="000666A3" w:rsidRDefault="000666A3" w:rsidP="00C773C0"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rPr>
                                <w:i/>
                              </w:rPr>
                              <w:t>@Resource</w:t>
                            </w:r>
                          </w:p>
                          <w:p w14:paraId="75B0C5EA" w14:textId="2892580E" w:rsidR="000666A3" w:rsidRDefault="000666A3" w:rsidP="004C7D36">
                            <w:pPr>
                              <w:rPr>
                                <w:b/>
                              </w:rPr>
                            </w:pPr>
                            <w:r>
                              <w:tab/>
                            </w:r>
                            <w:proofErr w:type="gramStart"/>
                            <w:r w:rsidRPr="000E6805">
                              <w:rPr>
                                <w:b/>
                              </w:rPr>
                              <w:t>private</w:t>
                            </w:r>
                            <w:proofErr w:type="gramEnd"/>
                            <w:r w:rsidRPr="000E6805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0E6805">
                              <w:rPr>
                                <w:b/>
                              </w:rPr>
                              <w:t>StudentService</w:t>
                            </w:r>
                            <w:proofErr w:type="spellEnd"/>
                            <w:r w:rsidRPr="000E6805">
                              <w:rPr>
                                <w:b/>
                              </w:rPr>
                              <w:t xml:space="preserve"> service = new </w:t>
                            </w:r>
                            <w:proofErr w:type="spellStart"/>
                            <w:r w:rsidRPr="000E6805">
                              <w:rPr>
                                <w:b/>
                              </w:rPr>
                              <w:t>StudentService</w:t>
                            </w:r>
                            <w:proofErr w:type="spellEnd"/>
                            <w:r w:rsidRPr="000E6805">
                              <w:rPr>
                                <w:b/>
                              </w:rPr>
                              <w:t>();</w:t>
                            </w:r>
                          </w:p>
                          <w:p w14:paraId="537BF52F" w14:textId="186614D5" w:rsidR="000666A3" w:rsidRPr="004C7D36" w:rsidRDefault="000666A3" w:rsidP="007A1581">
                            <w:r>
                              <w:rPr>
                                <w:b/>
                              </w:rPr>
                              <w:t xml:space="preserve">   </w:t>
                            </w:r>
                            <w:r w:rsidRPr="004C642E">
                              <w:rPr>
                                <w:b/>
                              </w:rPr>
                              <w:t xml:space="preserve">private void </w:t>
                            </w:r>
                            <w:proofErr w:type="spellStart"/>
                            <w:r w:rsidRPr="004C642E">
                              <w:rPr>
                                <w:b/>
                              </w:rPr>
                              <w:t>getGradeList</w:t>
                            </w:r>
                            <w:proofErr w:type="spellEnd"/>
                            <w:r w:rsidRPr="004C642E">
                              <w:rPr>
                                <w:b/>
                              </w:rPr>
                              <w:t>(</w:t>
                            </w:r>
                            <w:proofErr w:type="spellStart"/>
                            <w:r w:rsidRPr="004C642E">
                              <w:rPr>
                                <w:b/>
                              </w:rPr>
                              <w:t>HttpServletRequest</w:t>
                            </w:r>
                            <w:proofErr w:type="spellEnd"/>
                            <w:r w:rsidRPr="004C642E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4C642E">
                              <w:rPr>
                                <w:b/>
                              </w:rPr>
                              <w:t>request,HttpServletResponse</w:t>
                            </w:r>
                            <w:proofErr w:type="spellEnd"/>
                            <w:r w:rsidRPr="004C642E">
                              <w:rPr>
                                <w:b/>
                              </w:rPr>
                              <w:t xml:space="preserve"> response) throws </w:t>
                            </w:r>
                            <w:proofErr w:type="spellStart"/>
                            <w:r w:rsidRPr="004C642E">
                              <w:rPr>
                                <w:b/>
                              </w:rPr>
                              <w:t>IOException</w:t>
                            </w:r>
                            <w:proofErr w:type="spellEnd"/>
                            <w:r w:rsidRPr="004C642E">
                              <w:rPr>
                                <w:b/>
                              </w:rPr>
                              <w:t xml:space="preserve"> {</w:t>
                            </w:r>
                            <w:r>
                              <w:rPr>
                                <w:b/>
                              </w:rPr>
                              <w:t xml:space="preserve">}  </w:t>
                            </w:r>
                            <w:r w:rsidRPr="00B670F7">
                              <w:t xml:space="preserve"> //</w:t>
                            </w:r>
                            <w:r w:rsidRPr="00B670F7">
                              <w:rPr>
                                <w:rFonts w:hint="eastAsia"/>
                              </w:rPr>
                              <w:t>获取该学生的全部成绩</w:t>
                            </w:r>
                          </w:p>
                          <w:p w14:paraId="6330FAAF" w14:textId="77777777" w:rsidR="000666A3" w:rsidRDefault="000666A3" w:rsidP="00C773C0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3E97783" id="文本框 23" o:spid="_x0000_s1034" type="#_x0000_t202" style="width:431.6pt;height:20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" fillcolor="#a5a5a5">
                <v:textbox>
                  <w:txbxContent>
                    <w:p w14:paraId="0B2B3353" w14:textId="77777777" w:rsidR="000666A3" w:rsidRDefault="000666A3" w:rsidP="00C773C0">
                      <w:r>
                        <w:rPr>
                          <w:b/>
                        </w:rPr>
                        <w:t>package</w:t>
                      </w:r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com.gxun</w:t>
                      </w:r>
                      <w:proofErr w:type="gramEnd"/>
                      <w:r>
                        <w:t>.servlet</w:t>
                      </w:r>
                      <w:proofErr w:type="spellEnd"/>
                      <w:r>
                        <w:t>;</w:t>
                      </w:r>
                    </w:p>
                    <w:p w14:paraId="79F18522" w14:textId="19E7F21D" w:rsidR="000666A3" w:rsidRDefault="000666A3" w:rsidP="00C773C0">
                      <w:r>
                        <w:t>/**</w:t>
                      </w:r>
                      <w:r>
                        <w:rPr>
                          <w:i/>
                        </w:rPr>
                        <w:t>@description</w:t>
                      </w:r>
                      <w:r>
                        <w:t xml:space="preserve"> </w:t>
                      </w:r>
                      <w:r>
                        <w:t>实</w:t>
                      </w:r>
                      <w:r>
                        <w:rPr>
                          <w:rFonts w:hint="eastAsia"/>
                        </w:rPr>
                        <w:t>现学生控制</w:t>
                      </w:r>
                      <w:r>
                        <w:t>*/</w:t>
                      </w:r>
                    </w:p>
                    <w:p w14:paraId="418D6762" w14:textId="77777777" w:rsidR="000666A3" w:rsidRDefault="000666A3" w:rsidP="00C773C0">
                      <w:r>
                        <w:rPr>
                          <w:b/>
                        </w:rPr>
                        <w:t>public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class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tudent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Servlet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</w:rPr>
                        <w:t>extends</w:t>
                      </w:r>
                      <w:r>
                        <w:t xml:space="preserve"> </w:t>
                      </w:r>
                      <w:proofErr w:type="spellStart"/>
                      <w:r>
                        <w:t>HttpServlet</w:t>
                      </w:r>
                      <w:proofErr w:type="spellEnd"/>
                    </w:p>
                    <w:p w14:paraId="68C3E228" w14:textId="77777777" w:rsidR="000666A3" w:rsidRDefault="000666A3" w:rsidP="00C773C0">
                      <w:r>
                        <w:t>{</w:t>
                      </w:r>
                      <w:r>
                        <w:tab/>
                      </w:r>
                      <w:r>
                        <w:rPr>
                          <w:i/>
                        </w:rPr>
                        <w:t>@Resource</w:t>
                      </w:r>
                    </w:p>
                    <w:p w14:paraId="75B0C5EA" w14:textId="2892580E" w:rsidR="000666A3" w:rsidRDefault="000666A3" w:rsidP="004C7D36">
                      <w:pPr>
                        <w:rPr>
                          <w:b/>
                        </w:rPr>
                      </w:pPr>
                      <w:r>
                        <w:tab/>
                      </w:r>
                      <w:r w:rsidRPr="000E6805">
                        <w:rPr>
                          <w:b/>
                        </w:rPr>
                        <w:t xml:space="preserve">private </w:t>
                      </w:r>
                      <w:proofErr w:type="spellStart"/>
                      <w:r w:rsidRPr="000E6805">
                        <w:rPr>
                          <w:b/>
                        </w:rPr>
                        <w:t>StudentService</w:t>
                      </w:r>
                      <w:proofErr w:type="spellEnd"/>
                      <w:r w:rsidRPr="000E6805">
                        <w:rPr>
                          <w:b/>
                        </w:rPr>
                        <w:t xml:space="preserve"> service = new </w:t>
                      </w:r>
                      <w:proofErr w:type="spellStart"/>
                      <w:proofErr w:type="gramStart"/>
                      <w:r w:rsidRPr="000E6805">
                        <w:rPr>
                          <w:b/>
                        </w:rPr>
                        <w:t>StudentService</w:t>
                      </w:r>
                      <w:proofErr w:type="spellEnd"/>
                      <w:r w:rsidRPr="000E6805">
                        <w:rPr>
                          <w:b/>
                        </w:rPr>
                        <w:t>(</w:t>
                      </w:r>
                      <w:proofErr w:type="gramEnd"/>
                      <w:r w:rsidRPr="000E6805">
                        <w:rPr>
                          <w:b/>
                        </w:rPr>
                        <w:t>);</w:t>
                      </w:r>
                    </w:p>
                    <w:p w14:paraId="537BF52F" w14:textId="186614D5" w:rsidR="000666A3" w:rsidRPr="004C7D36" w:rsidRDefault="000666A3" w:rsidP="007A1581">
                      <w:r>
                        <w:rPr>
                          <w:b/>
                        </w:rPr>
                        <w:t xml:space="preserve">   </w:t>
                      </w:r>
                      <w:r w:rsidRPr="004C642E">
                        <w:rPr>
                          <w:b/>
                        </w:rPr>
                        <w:t xml:space="preserve">private void </w:t>
                      </w:r>
                      <w:proofErr w:type="spellStart"/>
                      <w:r w:rsidRPr="004C642E">
                        <w:rPr>
                          <w:b/>
                        </w:rPr>
                        <w:t>getGradeList</w:t>
                      </w:r>
                      <w:proofErr w:type="spellEnd"/>
                      <w:r w:rsidRPr="004C642E">
                        <w:rPr>
                          <w:b/>
                        </w:rPr>
                        <w:t>(</w:t>
                      </w:r>
                      <w:proofErr w:type="spellStart"/>
                      <w:r w:rsidRPr="004C642E">
                        <w:rPr>
                          <w:b/>
                        </w:rPr>
                        <w:t>HttpServletRequest</w:t>
                      </w:r>
                      <w:proofErr w:type="spellEnd"/>
                      <w:r w:rsidRPr="004C642E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4C642E">
                        <w:rPr>
                          <w:b/>
                        </w:rPr>
                        <w:t>request,HttpServletResponse</w:t>
                      </w:r>
                      <w:proofErr w:type="spellEnd"/>
                      <w:r w:rsidRPr="004C642E">
                        <w:rPr>
                          <w:b/>
                        </w:rPr>
                        <w:t xml:space="preserve"> response) throws </w:t>
                      </w:r>
                      <w:proofErr w:type="spellStart"/>
                      <w:r w:rsidRPr="004C642E">
                        <w:rPr>
                          <w:b/>
                        </w:rPr>
                        <w:t>IOException</w:t>
                      </w:r>
                      <w:proofErr w:type="spellEnd"/>
                      <w:r w:rsidRPr="004C642E">
                        <w:rPr>
                          <w:b/>
                        </w:rPr>
                        <w:t xml:space="preserve"> {</w:t>
                      </w:r>
                      <w:r>
                        <w:rPr>
                          <w:b/>
                        </w:rPr>
                        <w:t xml:space="preserve">}  </w:t>
                      </w:r>
                      <w:r w:rsidRPr="00B670F7">
                        <w:t xml:space="preserve"> //</w:t>
                      </w:r>
                      <w:r w:rsidRPr="00B670F7">
                        <w:rPr>
                          <w:rFonts w:hint="eastAsia"/>
                        </w:rPr>
                        <w:t>获取该学生的全部成绩</w:t>
                      </w:r>
                    </w:p>
                    <w:p w14:paraId="6330FAAF" w14:textId="77777777" w:rsidR="000666A3" w:rsidRDefault="000666A3" w:rsidP="00C773C0"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40ADD5" w14:textId="77777777" w:rsidR="00C773C0" w:rsidRDefault="00C773C0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</w:p>
    <w:p w14:paraId="3959AA22" w14:textId="77777777" w:rsidR="00C773C0" w:rsidRDefault="00C773C0" w:rsidP="00C773C0">
      <w:pPr>
        <w:pStyle w:val="30"/>
        <w:rPr>
          <w:color w:val="auto"/>
        </w:rPr>
      </w:pPr>
      <w:bookmarkStart w:id="68" w:name="_Toc12546217"/>
      <w:r>
        <w:rPr>
          <w:rFonts w:hint="eastAsia"/>
          <w:color w:val="auto"/>
        </w:rPr>
        <w:t>4.</w:t>
      </w:r>
      <w:r w:rsidR="00E06A1E">
        <w:rPr>
          <w:color w:val="auto"/>
        </w:rPr>
        <w:t>2</w:t>
      </w:r>
      <w:r>
        <w:rPr>
          <w:rFonts w:hint="eastAsia"/>
          <w:color w:val="auto"/>
        </w:rPr>
        <w:t xml:space="preserve">.3 </w:t>
      </w:r>
      <w:r>
        <w:rPr>
          <w:rFonts w:hint="eastAsia"/>
          <w:color w:val="auto"/>
        </w:rPr>
        <w:t>业务逻辑层</w:t>
      </w:r>
      <w:bookmarkEnd w:id="68"/>
    </w:p>
    <w:p w14:paraId="3FE0A774" w14:textId="13F81870" w:rsidR="00C773C0" w:rsidRDefault="00C773C0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</w:t>
      </w:r>
      <w:r w:rsidR="002B0D7B">
        <w:rPr>
          <w:rFonts w:ascii="Times New Roman" w:hAnsi="Times New Roman" w:cs="Times New Roman" w:hint="eastAsia"/>
          <w:sz w:val="24"/>
          <w:szCs w:val="24"/>
        </w:rPr>
        <w:t>成绩</w:t>
      </w:r>
      <w:r>
        <w:rPr>
          <w:rFonts w:ascii="Times New Roman" w:hAnsi="Times New Roman" w:cs="Times New Roman" w:hint="eastAsia"/>
          <w:sz w:val="24"/>
          <w:szCs w:val="24"/>
        </w:rPr>
        <w:t>查询模块</w:t>
      </w:r>
      <w:r>
        <w:rPr>
          <w:rFonts w:ascii="Times New Roman" w:hAnsi="Times New Roman" w:cs="Times New Roman"/>
          <w:sz w:val="24"/>
          <w:szCs w:val="24"/>
        </w:rPr>
        <w:t>的业务</w:t>
      </w:r>
      <w:r>
        <w:rPr>
          <w:rFonts w:ascii="Times New Roman" w:hAnsi="Times New Roman" w:cs="Times New Roman" w:hint="eastAsia"/>
          <w:sz w:val="24"/>
          <w:szCs w:val="24"/>
        </w:rPr>
        <w:t>逻辑层主要完成向数据库内“</w:t>
      </w:r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 w:hint="eastAsia"/>
          <w:sz w:val="24"/>
          <w:szCs w:val="24"/>
        </w:rPr>
        <w:t>”表进行数据的查询，以最终达到查询学生成绩的目的。学生作业查询模块业务逻辑层列表如图</w:t>
      </w:r>
      <w:r>
        <w:rPr>
          <w:rFonts w:ascii="Times New Roman" w:hAnsi="Times New Roman" w:cs="Times New Roman" w:hint="eastAsia"/>
          <w:sz w:val="24"/>
          <w:szCs w:val="24"/>
        </w:rPr>
        <w:t>4-12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342"/>
        <w:gridCol w:w="2364"/>
        <w:gridCol w:w="2490"/>
        <w:gridCol w:w="2309"/>
      </w:tblGrid>
      <w:tr w:rsidR="00C773C0" w14:paraId="5B1C5446" w14:textId="77777777" w:rsidTr="00825348">
        <w:trPr>
          <w:jc w:val="center"/>
        </w:trPr>
        <w:tc>
          <w:tcPr>
            <w:tcW w:w="1342" w:type="dxa"/>
            <w:shd w:val="solid" w:color="000080" w:fill="FFFFFF"/>
          </w:tcPr>
          <w:p w14:paraId="2884E376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shd w:val="solid" w:color="000080" w:fill="FFFFFF"/>
          </w:tcPr>
          <w:p w14:paraId="0D16E2F0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ava  </w:t>
            </w:r>
          </w:p>
        </w:tc>
        <w:tc>
          <w:tcPr>
            <w:tcW w:w="2490" w:type="dxa"/>
            <w:shd w:val="solid" w:color="000080" w:fill="FFFFFF"/>
          </w:tcPr>
          <w:p w14:paraId="420CC616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调用说明</w:t>
            </w:r>
          </w:p>
        </w:tc>
        <w:tc>
          <w:tcPr>
            <w:tcW w:w="2309" w:type="dxa"/>
            <w:shd w:val="solid" w:color="000080" w:fill="FFFFFF"/>
          </w:tcPr>
          <w:p w14:paraId="7F181CF8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C773C0" w14:paraId="0200F180" w14:textId="77777777" w:rsidTr="00825348">
        <w:trPr>
          <w:jc w:val="center"/>
        </w:trPr>
        <w:tc>
          <w:tcPr>
            <w:tcW w:w="134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8D9D6C5" w14:textId="77777777" w:rsidR="00C773C0" w:rsidRDefault="00C773C0" w:rsidP="0082534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</w:t>
            </w:r>
          </w:p>
          <w:p w14:paraId="08113F80" w14:textId="77777777" w:rsidR="00C773C0" w:rsidRDefault="00C773C0" w:rsidP="0082534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8BDD59D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tudent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vice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49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5B89FC8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30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6D69AE4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返回给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Query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.jsp</w:t>
            </w:r>
            <w:proofErr w:type="spellEnd"/>
          </w:p>
        </w:tc>
      </w:tr>
    </w:tbl>
    <w:p w14:paraId="793D78B7" w14:textId="77777777" w:rsidR="00C773C0" w:rsidRDefault="00C773C0" w:rsidP="00C773C0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12</w:t>
      </w:r>
      <w:r>
        <w:rPr>
          <w:rFonts w:ascii="Times New Roman" w:hAnsi="Times New Roman" w:cs="Times New Roman" w:hint="eastAsia"/>
          <w:sz w:val="24"/>
          <w:szCs w:val="24"/>
        </w:rPr>
        <w:t>学生作业查询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业务逻辑层列表</w:t>
      </w:r>
    </w:p>
    <w:p w14:paraId="464CEDAF" w14:textId="77777777" w:rsidR="00C773C0" w:rsidRDefault="00C773C0" w:rsidP="00C773C0">
      <w:pPr>
        <w:ind w:firstLine="420"/>
        <w:rPr>
          <w:rFonts w:ascii="宋体" w:hAnsi="宋体"/>
        </w:rPr>
      </w:pPr>
      <w:r>
        <w:rPr>
          <w:rFonts w:ascii="Times New Roman" w:hAnsi="Times New Roman" w:cs="Times New Roman" w:hint="eastAsia"/>
          <w:sz w:val="24"/>
          <w:szCs w:val="24"/>
        </w:rPr>
        <w:t>在学生作业查询</w:t>
      </w:r>
      <w:r>
        <w:rPr>
          <w:rFonts w:ascii="Times New Roman" w:hAnsi="Times New Roman" w:cs="Times New Roman"/>
          <w:sz w:val="24"/>
          <w:szCs w:val="24"/>
        </w:rPr>
        <w:t>模块的</w:t>
      </w:r>
      <w:r>
        <w:rPr>
          <w:rFonts w:ascii="Times New Roman" w:hAnsi="Times New Roman" w:cs="Times New Roman" w:hint="eastAsia"/>
          <w:sz w:val="24"/>
          <w:szCs w:val="24"/>
        </w:rPr>
        <w:t>业务逻辑层是</w:t>
      </w:r>
      <w:r>
        <w:rPr>
          <w:rFonts w:ascii="Times New Roman" w:hAnsi="Times New Roman" w:cs="Times New Roman"/>
          <w:sz w:val="24"/>
          <w:szCs w:val="24"/>
        </w:rPr>
        <w:t>调用了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DaoIpml</w:t>
      </w:r>
      <w:proofErr w:type="spellEnd"/>
      <w:r>
        <w:rPr>
          <w:rFonts w:ascii="Times New Roman" w:hAnsi="Times New Roman" w:cs="Times New Roman"/>
          <w:sz w:val="24"/>
          <w:szCs w:val="24"/>
        </w:rPr>
        <w:t>接口，</w:t>
      </w:r>
      <w:r>
        <w:rPr>
          <w:rFonts w:ascii="Times New Roman" w:hAnsi="Times New Roman" w:cs="Times New Roman" w:hint="eastAsia"/>
          <w:sz w:val="24"/>
          <w:szCs w:val="24"/>
        </w:rPr>
        <w:t>同时再</w:t>
      </w:r>
      <w:r>
        <w:rPr>
          <w:rFonts w:ascii="Times New Roman" w:hAnsi="Times New Roman" w:cs="Times New Roman"/>
          <w:sz w:val="24"/>
          <w:szCs w:val="24"/>
        </w:rPr>
        <w:t>实现该接</w:t>
      </w:r>
      <w:r>
        <w:rPr>
          <w:rFonts w:ascii="宋体" w:hAnsi="宋体"/>
        </w:rPr>
        <w:t>口</w:t>
      </w:r>
      <w:r>
        <w:rPr>
          <w:rFonts w:ascii="宋体" w:hAnsi="宋体" w:hint="eastAsia"/>
        </w:rPr>
        <w:t>。</w:t>
      </w:r>
    </w:p>
    <w:p w14:paraId="10471E08" w14:textId="77777777" w:rsidR="00C773C0" w:rsidRDefault="00C773C0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Ser</w:t>
      </w:r>
      <w:r>
        <w:rPr>
          <w:rFonts w:ascii="Times New Roman" w:hAnsi="Times New Roman" w:cs="Times New Roman" w:hint="eastAsia"/>
          <w:sz w:val="24"/>
          <w:szCs w:val="24"/>
        </w:rPr>
        <w:t>vice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接口</w:t>
      </w:r>
      <w:r>
        <w:rPr>
          <w:rFonts w:ascii="Times New Roman" w:hAnsi="Times New Roman" w:cs="Times New Roman"/>
          <w:sz w:val="24"/>
          <w:szCs w:val="24"/>
        </w:rPr>
        <w:t>主要方法：</w:t>
      </w:r>
    </w:p>
    <w:p w14:paraId="5C65C2BD" w14:textId="6857A665" w:rsidR="00C773C0" w:rsidRPr="00897435" w:rsidRDefault="00C773C0" w:rsidP="00897435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1DCEA8BC" wp14:editId="306EA990">
                <wp:extent cx="5775960" cy="3027872"/>
                <wp:effectExtent l="0" t="0" r="15240" b="20320"/>
                <wp:docPr id="24" name="文本框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5960" cy="3027872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820B08B" w14:textId="77777777" w:rsidR="000666A3" w:rsidRPr="003A6E18" w:rsidRDefault="000666A3" w:rsidP="00C773C0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package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3A6E18">
                              <w:rPr>
                                <w:b/>
                              </w:rPr>
                              <w:t>com.gxun.service</w:t>
                            </w:r>
                            <w:proofErr w:type="spellEnd"/>
                            <w:r w:rsidRPr="003A6E18">
                              <w:rPr>
                                <w:b/>
                              </w:rPr>
                              <w:t>;</w:t>
                            </w:r>
                          </w:p>
                          <w:p w14:paraId="7921B496" w14:textId="77777777" w:rsidR="000666A3" w:rsidRPr="003A6E18" w:rsidRDefault="000666A3" w:rsidP="00C773C0">
                            <w:pPr>
                              <w:rPr>
                                <w:b/>
                              </w:rPr>
                            </w:pPr>
                            <w:r w:rsidRPr="003A6E18">
                              <w:rPr>
                                <w:b/>
                              </w:rPr>
                              <w:t>/**</w:t>
                            </w:r>
                          </w:p>
                          <w:p w14:paraId="1D19D482" w14:textId="77777777" w:rsidR="000666A3" w:rsidRPr="003A6E18" w:rsidRDefault="000666A3" w:rsidP="00C773C0">
                            <w:pPr>
                              <w:rPr>
                                <w:b/>
                              </w:rPr>
                            </w:pPr>
                            <w:r w:rsidRPr="003A6E18">
                              <w:rPr>
                                <w:b/>
                              </w:rPr>
                              <w:t xml:space="preserve">* @description </w:t>
                            </w:r>
                            <w:r w:rsidRPr="003A6E18">
                              <w:rPr>
                                <w:b/>
                              </w:rPr>
                              <w:t>实</w:t>
                            </w:r>
                            <w:r w:rsidRPr="003A6E18">
                              <w:rPr>
                                <w:rFonts w:hint="eastAsia"/>
                                <w:b/>
                              </w:rPr>
                              <w:t>现学生业务逻辑</w:t>
                            </w:r>
                          </w:p>
                          <w:p w14:paraId="02FA3601" w14:textId="77777777" w:rsidR="000666A3" w:rsidRPr="003A6E18" w:rsidRDefault="000666A3" w:rsidP="00C773C0">
                            <w:pPr>
                              <w:rPr>
                                <w:b/>
                              </w:rPr>
                            </w:pPr>
                            <w:r w:rsidRPr="003A6E18">
                              <w:rPr>
                                <w:b/>
                              </w:rPr>
                              <w:t>*/</w:t>
                            </w:r>
                          </w:p>
                          <w:p w14:paraId="53F66F5F" w14:textId="77777777" w:rsidR="000666A3" w:rsidRPr="003A6E18" w:rsidRDefault="000666A3" w:rsidP="00C773C0">
                            <w:pPr>
                              <w:ind w:firstLine="42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public class </w:t>
                            </w:r>
                            <w:proofErr w:type="spellStart"/>
                            <w:r w:rsidRPr="003A6E18">
                              <w:rPr>
                                <w:b/>
                              </w:rPr>
                              <w:t>S</w:t>
                            </w:r>
                            <w:r w:rsidRPr="003A6E18">
                              <w:rPr>
                                <w:rFonts w:hint="eastAsia"/>
                                <w:b/>
                              </w:rPr>
                              <w:t>tudent</w:t>
                            </w:r>
                            <w:r w:rsidRPr="003A6E18">
                              <w:rPr>
                                <w:b/>
                              </w:rPr>
                              <w:t>Ser</w:t>
                            </w:r>
                            <w:r w:rsidRPr="003A6E18">
                              <w:rPr>
                                <w:rFonts w:hint="eastAsia"/>
                                <w:b/>
                              </w:rPr>
                              <w:t>vice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{</w:t>
                            </w:r>
                          </w:p>
                          <w:p w14:paraId="3651ECA8" w14:textId="2CFF6D3E" w:rsidR="000666A3" w:rsidRPr="003A6E18" w:rsidRDefault="000666A3" w:rsidP="003A6E18">
                            <w:pPr>
                              <w:ind w:firstLine="420"/>
                              <w:rPr>
                                <w:b/>
                              </w:rPr>
                            </w:pPr>
                            <w:proofErr w:type="spellStart"/>
                            <w:r w:rsidRPr="003A6E18">
                              <w:rPr>
                                <w:b/>
                              </w:rPr>
                              <w:t>MarkDaoInter</w:t>
                            </w:r>
                            <w:proofErr w:type="spellEnd"/>
                            <w:r w:rsidRPr="003A6E18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3A6E18">
                              <w:rPr>
                                <w:b/>
                              </w:rPr>
                              <w:t>markDao</w:t>
                            </w:r>
                            <w:proofErr w:type="spellEnd"/>
                            <w:r w:rsidRPr="003A6E18">
                              <w:rPr>
                                <w:b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3A6E18">
                              <w:rPr>
                                <w:b/>
                              </w:rPr>
                              <w:t>MarkDaoImpl</w:t>
                            </w:r>
                            <w:proofErr w:type="spellEnd"/>
                            <w:r w:rsidRPr="003A6E18">
                              <w:rPr>
                                <w:b/>
                              </w:rPr>
                              <w:t>(</w:t>
                            </w:r>
                            <w:proofErr w:type="gramEnd"/>
                            <w:r w:rsidRPr="003A6E18">
                              <w:rPr>
                                <w:b/>
                              </w:rPr>
                              <w:t>);</w:t>
                            </w:r>
                          </w:p>
                          <w:p w14:paraId="0131FD70" w14:textId="77777777" w:rsidR="000666A3" w:rsidRPr="003A6E18" w:rsidRDefault="000666A3" w:rsidP="00767DF0">
                            <w:pPr>
                              <w:ind w:firstLineChars="200" w:firstLine="442"/>
                              <w:rPr>
                                <w:b/>
                              </w:rPr>
                            </w:pPr>
                            <w:r w:rsidRPr="004F7D53">
                              <w:rPr>
                                <w:b/>
                              </w:rPr>
                              <w:t xml:space="preserve">public String </w:t>
                            </w:r>
                            <w:proofErr w:type="spellStart"/>
                            <w:r w:rsidRPr="004F7D53">
                              <w:rPr>
                                <w:b/>
                              </w:rPr>
                              <w:t>getStuScoreList</w:t>
                            </w:r>
                            <w:proofErr w:type="spellEnd"/>
                            <w:r w:rsidRPr="004F7D53">
                              <w:rPr>
                                <w:b/>
                              </w:rPr>
                              <w:t xml:space="preserve">(String </w:t>
                            </w:r>
                            <w:proofErr w:type="spellStart"/>
                            <w:r w:rsidRPr="004F7D53">
                              <w:rPr>
                                <w:b/>
                              </w:rPr>
                              <w:t>sid</w:t>
                            </w:r>
                            <w:proofErr w:type="spellEnd"/>
                            <w:r w:rsidRPr="004F7D53">
                              <w:rPr>
                                <w:b/>
                              </w:rPr>
                              <w:t xml:space="preserve">){} </w:t>
                            </w:r>
                            <w:r w:rsidRPr="003A6E18">
                              <w:rPr>
                                <w:b/>
                              </w:rPr>
                              <w:t xml:space="preserve"> </w:t>
                            </w:r>
                            <w:r w:rsidRPr="003A6E18">
                              <w:rPr>
                                <w:rFonts w:hint="eastAsia"/>
                                <w:b/>
                              </w:rPr>
                              <w:t>/</w:t>
                            </w:r>
                            <w:r w:rsidRPr="003A6E18">
                              <w:rPr>
                                <w:b/>
                              </w:rPr>
                              <w:t>/</w:t>
                            </w:r>
                            <w:r w:rsidRPr="003A6E18">
                              <w:rPr>
                                <w:rFonts w:hint="eastAsia"/>
                                <w:b/>
                              </w:rPr>
                              <w:t>获取当前学生的全部作业成绩</w:t>
                            </w:r>
                          </w:p>
                          <w:p w14:paraId="52248ED6" w14:textId="713C824A" w:rsidR="000666A3" w:rsidRPr="003A6E18" w:rsidRDefault="000666A3" w:rsidP="00767DF0">
                            <w:pPr>
                              <w:rPr>
                                <w:b/>
                              </w:rPr>
                            </w:pPr>
                            <w:r w:rsidRPr="003A6E18">
                              <w:rPr>
                                <w:b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DCEA8BC" id="文本框 24" o:spid="_x0000_s1035" type="#_x0000_t202" style="width:454.8pt;height:23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" fillcolor="#a5a5a5">
                <v:textbox>
                  <w:txbxContent>
                    <w:p w14:paraId="5820B08B" w14:textId="77777777" w:rsidR="000666A3" w:rsidRPr="003A6E18" w:rsidRDefault="000666A3" w:rsidP="00C773C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package </w:t>
                      </w:r>
                      <w:proofErr w:type="spellStart"/>
                      <w:proofErr w:type="gramStart"/>
                      <w:r w:rsidRPr="003A6E18">
                        <w:rPr>
                          <w:b/>
                        </w:rPr>
                        <w:t>com.gxun</w:t>
                      </w:r>
                      <w:proofErr w:type="gramEnd"/>
                      <w:r w:rsidRPr="003A6E18">
                        <w:rPr>
                          <w:b/>
                        </w:rPr>
                        <w:t>.service</w:t>
                      </w:r>
                      <w:proofErr w:type="spellEnd"/>
                      <w:r w:rsidRPr="003A6E18">
                        <w:rPr>
                          <w:b/>
                        </w:rPr>
                        <w:t>;</w:t>
                      </w:r>
                    </w:p>
                    <w:p w14:paraId="7921B496" w14:textId="77777777" w:rsidR="000666A3" w:rsidRPr="003A6E18" w:rsidRDefault="000666A3" w:rsidP="00C773C0">
                      <w:pPr>
                        <w:rPr>
                          <w:b/>
                        </w:rPr>
                      </w:pPr>
                      <w:r w:rsidRPr="003A6E18">
                        <w:rPr>
                          <w:b/>
                        </w:rPr>
                        <w:t>/**</w:t>
                      </w:r>
                    </w:p>
                    <w:p w14:paraId="1D19D482" w14:textId="77777777" w:rsidR="000666A3" w:rsidRPr="003A6E18" w:rsidRDefault="000666A3" w:rsidP="00C773C0">
                      <w:pPr>
                        <w:rPr>
                          <w:b/>
                        </w:rPr>
                      </w:pPr>
                      <w:r w:rsidRPr="003A6E18">
                        <w:rPr>
                          <w:b/>
                        </w:rPr>
                        <w:t xml:space="preserve">* @description </w:t>
                      </w:r>
                      <w:r w:rsidRPr="003A6E18">
                        <w:rPr>
                          <w:b/>
                        </w:rPr>
                        <w:t>实</w:t>
                      </w:r>
                      <w:r w:rsidRPr="003A6E18">
                        <w:rPr>
                          <w:rFonts w:hint="eastAsia"/>
                          <w:b/>
                        </w:rPr>
                        <w:t>现学生业务逻辑</w:t>
                      </w:r>
                    </w:p>
                    <w:p w14:paraId="02FA3601" w14:textId="77777777" w:rsidR="000666A3" w:rsidRPr="003A6E18" w:rsidRDefault="000666A3" w:rsidP="00C773C0">
                      <w:pPr>
                        <w:rPr>
                          <w:b/>
                        </w:rPr>
                      </w:pPr>
                      <w:r w:rsidRPr="003A6E18">
                        <w:rPr>
                          <w:b/>
                        </w:rPr>
                        <w:t>*/</w:t>
                      </w:r>
                    </w:p>
                    <w:p w14:paraId="53F66F5F" w14:textId="77777777" w:rsidR="000666A3" w:rsidRPr="003A6E18" w:rsidRDefault="000666A3" w:rsidP="00C773C0">
                      <w:pPr>
                        <w:ind w:firstLine="42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public class </w:t>
                      </w:r>
                      <w:proofErr w:type="spellStart"/>
                      <w:r w:rsidRPr="003A6E18">
                        <w:rPr>
                          <w:b/>
                        </w:rPr>
                        <w:t>S</w:t>
                      </w:r>
                      <w:r w:rsidRPr="003A6E18">
                        <w:rPr>
                          <w:rFonts w:hint="eastAsia"/>
                          <w:b/>
                        </w:rPr>
                        <w:t>tudent</w:t>
                      </w:r>
                      <w:r w:rsidRPr="003A6E18">
                        <w:rPr>
                          <w:b/>
                        </w:rPr>
                        <w:t>Ser</w:t>
                      </w:r>
                      <w:r w:rsidRPr="003A6E18">
                        <w:rPr>
                          <w:rFonts w:hint="eastAsia"/>
                          <w:b/>
                        </w:rPr>
                        <w:t>vice</w:t>
                      </w:r>
                      <w:proofErr w:type="spellEnd"/>
                      <w:r>
                        <w:rPr>
                          <w:b/>
                        </w:rPr>
                        <w:t xml:space="preserve"> {</w:t>
                      </w:r>
                    </w:p>
                    <w:p w14:paraId="3651ECA8" w14:textId="2CFF6D3E" w:rsidR="000666A3" w:rsidRPr="003A6E18" w:rsidRDefault="000666A3" w:rsidP="003A6E18">
                      <w:pPr>
                        <w:ind w:firstLine="420"/>
                        <w:rPr>
                          <w:b/>
                        </w:rPr>
                      </w:pPr>
                      <w:proofErr w:type="spellStart"/>
                      <w:r w:rsidRPr="003A6E18">
                        <w:rPr>
                          <w:b/>
                        </w:rPr>
                        <w:t>MarkDaoInter</w:t>
                      </w:r>
                      <w:proofErr w:type="spellEnd"/>
                      <w:r w:rsidRPr="003A6E18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3A6E18">
                        <w:rPr>
                          <w:b/>
                        </w:rPr>
                        <w:t>markDao</w:t>
                      </w:r>
                      <w:proofErr w:type="spellEnd"/>
                      <w:r w:rsidRPr="003A6E18">
                        <w:rPr>
                          <w:b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3A6E18">
                        <w:rPr>
                          <w:b/>
                        </w:rPr>
                        <w:t>MarkDaoImpl</w:t>
                      </w:r>
                      <w:proofErr w:type="spellEnd"/>
                      <w:r w:rsidRPr="003A6E18">
                        <w:rPr>
                          <w:b/>
                        </w:rPr>
                        <w:t>(</w:t>
                      </w:r>
                      <w:proofErr w:type="gramEnd"/>
                      <w:r w:rsidRPr="003A6E18">
                        <w:rPr>
                          <w:b/>
                        </w:rPr>
                        <w:t>);</w:t>
                      </w:r>
                    </w:p>
                    <w:p w14:paraId="0131FD70" w14:textId="77777777" w:rsidR="000666A3" w:rsidRPr="003A6E18" w:rsidRDefault="000666A3" w:rsidP="00767DF0">
                      <w:pPr>
                        <w:ind w:firstLineChars="200" w:firstLine="442"/>
                        <w:rPr>
                          <w:b/>
                        </w:rPr>
                      </w:pPr>
                      <w:r w:rsidRPr="004F7D53">
                        <w:rPr>
                          <w:b/>
                        </w:rPr>
                        <w:t xml:space="preserve">public String </w:t>
                      </w:r>
                      <w:proofErr w:type="spellStart"/>
                      <w:r w:rsidRPr="004F7D53">
                        <w:rPr>
                          <w:b/>
                        </w:rPr>
                        <w:t>getStuScoreList</w:t>
                      </w:r>
                      <w:proofErr w:type="spellEnd"/>
                      <w:r w:rsidRPr="004F7D53">
                        <w:rPr>
                          <w:b/>
                        </w:rPr>
                        <w:t xml:space="preserve">(String </w:t>
                      </w:r>
                      <w:proofErr w:type="spellStart"/>
                      <w:r w:rsidRPr="004F7D53">
                        <w:rPr>
                          <w:b/>
                        </w:rPr>
                        <w:t>sid</w:t>
                      </w:r>
                      <w:proofErr w:type="spellEnd"/>
                      <w:r w:rsidRPr="004F7D53">
                        <w:rPr>
                          <w:b/>
                        </w:rPr>
                        <w:t xml:space="preserve">){} </w:t>
                      </w:r>
                      <w:r w:rsidRPr="003A6E18">
                        <w:rPr>
                          <w:b/>
                        </w:rPr>
                        <w:t xml:space="preserve"> </w:t>
                      </w:r>
                      <w:r w:rsidRPr="003A6E18">
                        <w:rPr>
                          <w:rFonts w:hint="eastAsia"/>
                          <w:b/>
                        </w:rPr>
                        <w:t>/</w:t>
                      </w:r>
                      <w:r w:rsidRPr="003A6E18">
                        <w:rPr>
                          <w:b/>
                        </w:rPr>
                        <w:t>/</w:t>
                      </w:r>
                      <w:r w:rsidRPr="003A6E18">
                        <w:rPr>
                          <w:rFonts w:hint="eastAsia"/>
                          <w:b/>
                        </w:rPr>
                        <w:t>获取当前学生的全部作业成绩</w:t>
                      </w:r>
                    </w:p>
                    <w:p w14:paraId="52248ED6" w14:textId="713C824A" w:rsidR="000666A3" w:rsidRPr="003A6E18" w:rsidRDefault="000666A3" w:rsidP="00767DF0">
                      <w:pPr>
                        <w:rPr>
                          <w:b/>
                        </w:rPr>
                      </w:pPr>
                      <w:r w:rsidRPr="003A6E18">
                        <w:rPr>
                          <w:b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ECB064" w14:textId="77777777" w:rsidR="00C773C0" w:rsidRDefault="00C773C0" w:rsidP="00C773C0">
      <w:pPr>
        <w:pStyle w:val="30"/>
        <w:rPr>
          <w:color w:val="auto"/>
        </w:rPr>
      </w:pPr>
      <w:bookmarkStart w:id="69" w:name="_Toc12546218"/>
      <w:r>
        <w:rPr>
          <w:rFonts w:hint="eastAsia"/>
          <w:color w:val="auto"/>
        </w:rPr>
        <w:t>4.</w:t>
      </w:r>
      <w:r w:rsidR="00E06A1E">
        <w:rPr>
          <w:color w:val="auto"/>
        </w:rPr>
        <w:t>2</w:t>
      </w:r>
      <w:r>
        <w:rPr>
          <w:rFonts w:hint="eastAsia"/>
          <w:color w:val="auto"/>
        </w:rPr>
        <w:t xml:space="preserve">.4 </w:t>
      </w:r>
      <w:r>
        <w:rPr>
          <w:rFonts w:hint="eastAsia"/>
          <w:color w:val="auto"/>
        </w:rPr>
        <w:t>数据持久层</w:t>
      </w:r>
      <w:bookmarkEnd w:id="69"/>
    </w:p>
    <w:p w14:paraId="0137BD1B" w14:textId="3209B115" w:rsidR="00C773C0" w:rsidRDefault="00FC7840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学生作业查询</w:t>
      </w:r>
      <w:r w:rsidRPr="00207973">
        <w:rPr>
          <w:rFonts w:ascii="Times New Roman" w:hAnsi="Times New Roman" w:cs="Times New Roman" w:hint="eastAsia"/>
          <w:sz w:val="24"/>
          <w:szCs w:val="24"/>
        </w:rPr>
        <w:t>模块的数据持久层能对数据库中的</w:t>
      </w:r>
      <w:r>
        <w:rPr>
          <w:rFonts w:ascii="Times New Roman" w:hAnsi="Times New Roman" w:cs="Times New Roman"/>
          <w:sz w:val="24"/>
          <w:szCs w:val="24"/>
        </w:rPr>
        <w:t>mark</w:t>
      </w:r>
      <w:r w:rsidRPr="00207973">
        <w:rPr>
          <w:rFonts w:ascii="Times New Roman" w:hAnsi="Times New Roman" w:cs="Times New Roman" w:hint="eastAsia"/>
          <w:sz w:val="24"/>
          <w:szCs w:val="24"/>
        </w:rPr>
        <w:t>表进行查询操作</w:t>
      </w:r>
      <w:r>
        <w:rPr>
          <w:rFonts w:ascii="Times New Roman" w:hAnsi="Times New Roman" w:cs="Times New Roman" w:hint="eastAsia"/>
          <w:sz w:val="24"/>
          <w:szCs w:val="24"/>
        </w:rPr>
        <w:t>。教</w:t>
      </w:r>
      <w:r w:rsidR="00C773C0">
        <w:rPr>
          <w:rFonts w:ascii="Times New Roman" w:hAnsi="Times New Roman" w:cs="Times New Roman" w:hint="eastAsia"/>
          <w:sz w:val="24"/>
          <w:szCs w:val="24"/>
        </w:rPr>
        <w:t>学生作业查询模块数据持久</w:t>
      </w:r>
      <w:r w:rsidR="00C773C0">
        <w:rPr>
          <w:rFonts w:ascii="Times New Roman" w:hAnsi="Times New Roman" w:cs="Times New Roman"/>
          <w:sz w:val="24"/>
          <w:szCs w:val="24"/>
        </w:rPr>
        <w:t>层</w:t>
      </w:r>
      <w:r w:rsidR="00C773C0">
        <w:rPr>
          <w:rFonts w:ascii="Times New Roman" w:hAnsi="Times New Roman" w:cs="Times New Roman" w:hint="eastAsia"/>
          <w:sz w:val="24"/>
          <w:szCs w:val="24"/>
        </w:rPr>
        <w:t>列表见</w:t>
      </w:r>
      <w:r w:rsidR="00C773C0">
        <w:rPr>
          <w:rFonts w:ascii="Times New Roman" w:hAnsi="Times New Roman" w:cs="Times New Roman"/>
          <w:sz w:val="24"/>
          <w:szCs w:val="24"/>
        </w:rPr>
        <w:t>表</w:t>
      </w:r>
      <w:r w:rsidR="00C773C0">
        <w:rPr>
          <w:rFonts w:ascii="Times New Roman" w:hAnsi="Times New Roman" w:cs="Times New Roman" w:hint="eastAsia"/>
          <w:sz w:val="24"/>
          <w:szCs w:val="24"/>
        </w:rPr>
        <w:t>4</w:t>
      </w:r>
      <w:r w:rsidR="00C773C0">
        <w:rPr>
          <w:rFonts w:ascii="Times New Roman" w:hAnsi="Times New Roman" w:cs="Times New Roman"/>
          <w:sz w:val="24"/>
          <w:szCs w:val="24"/>
        </w:rPr>
        <w:t>-</w:t>
      </w:r>
      <w:r w:rsidR="00C773C0">
        <w:rPr>
          <w:rFonts w:ascii="Times New Roman" w:hAnsi="Times New Roman" w:cs="Times New Roman" w:hint="eastAsia"/>
          <w:sz w:val="24"/>
          <w:szCs w:val="24"/>
        </w:rPr>
        <w:t>13</w:t>
      </w:r>
      <w:r w:rsidR="00C773C0">
        <w:rPr>
          <w:rFonts w:ascii="Times New Roman" w:hAnsi="Times New Roman" w:cs="Times New Roman" w:hint="eastAsia"/>
          <w:sz w:val="24"/>
          <w:szCs w:val="24"/>
        </w:rPr>
        <w:t>所示</w:t>
      </w:r>
      <w:r w:rsidR="00C773C0"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352"/>
        <w:gridCol w:w="2321"/>
        <w:gridCol w:w="2343"/>
        <w:gridCol w:w="2489"/>
      </w:tblGrid>
      <w:tr w:rsidR="00C773C0" w14:paraId="3F7FA868" w14:textId="77777777" w:rsidTr="00825348">
        <w:trPr>
          <w:jc w:val="center"/>
        </w:trPr>
        <w:tc>
          <w:tcPr>
            <w:tcW w:w="1352" w:type="dxa"/>
            <w:shd w:val="solid" w:color="000080" w:fill="FFFFFF"/>
          </w:tcPr>
          <w:p w14:paraId="525E60F1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321" w:type="dxa"/>
            <w:shd w:val="solid" w:color="000080" w:fill="FFFFFF"/>
          </w:tcPr>
          <w:p w14:paraId="09B9D6DF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DAO</w:t>
            </w:r>
          </w:p>
        </w:tc>
        <w:tc>
          <w:tcPr>
            <w:tcW w:w="2343" w:type="dxa"/>
            <w:shd w:val="solid" w:color="000080" w:fill="FFFFFF"/>
          </w:tcPr>
          <w:p w14:paraId="3974D55F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调用数据模型</w:t>
            </w:r>
          </w:p>
        </w:tc>
        <w:tc>
          <w:tcPr>
            <w:tcW w:w="2489" w:type="dxa"/>
            <w:shd w:val="solid" w:color="000080" w:fill="FFFFFF"/>
          </w:tcPr>
          <w:p w14:paraId="522A655E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说明</w:t>
            </w:r>
          </w:p>
        </w:tc>
      </w:tr>
      <w:tr w:rsidR="00C773C0" w14:paraId="6A8EA03E" w14:textId="77777777" w:rsidTr="00825348">
        <w:trPr>
          <w:trHeight w:val="344"/>
          <w:jc w:val="center"/>
        </w:trPr>
        <w:tc>
          <w:tcPr>
            <w:tcW w:w="1352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1F6C6EC8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提交作业</w:t>
            </w: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DE2AFB2" w14:textId="3BF78C67" w:rsidR="00C773C0" w:rsidRDefault="003A6E1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Mark</w:t>
            </w:r>
            <w:r w:rsidR="00C773C0">
              <w:rPr>
                <w:rFonts w:ascii="Times New Roman" w:hAnsi="Times New Roman" w:cs="Times New Roman"/>
                <w:sz w:val="24"/>
                <w:szCs w:val="24"/>
              </w:rPr>
              <w:t>DaoInter</w:t>
            </w:r>
            <w:r w:rsidR="00C773C0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="00C773C0"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 w14:paraId="1C7B0C9E" w14:textId="7774633A" w:rsidR="00C773C0" w:rsidRDefault="003A6E18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Mark</w:t>
            </w:r>
            <w:r w:rsidR="00C773C0">
              <w:rPr>
                <w:rFonts w:ascii="Times New Roman" w:hAnsi="Times New Roman" w:cs="Times New Roman"/>
                <w:sz w:val="24"/>
                <w:szCs w:val="24"/>
              </w:rPr>
              <w:t>DaoIpml.java</w:t>
            </w:r>
          </w:p>
        </w:tc>
        <w:tc>
          <w:tcPr>
            <w:tcW w:w="2343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79FD1C8" w14:textId="24588471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 w:rsidR="003A6E18">
              <w:rPr>
                <w:rFonts w:ascii="Times New Roman" w:hAnsi="Times New Roman" w:cs="Times New Roman" w:hint="eastAsia"/>
                <w:sz w:val="24"/>
                <w:szCs w:val="24"/>
              </w:rPr>
              <w:t>mark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Bean.java</w:t>
            </w:r>
          </w:p>
        </w:tc>
        <w:tc>
          <w:tcPr>
            <w:tcW w:w="2489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93FAAF8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对学生成绩进行查询</w:t>
            </w:r>
          </w:p>
        </w:tc>
      </w:tr>
    </w:tbl>
    <w:p w14:paraId="0E949F4D" w14:textId="77777777" w:rsidR="00C773C0" w:rsidRDefault="00C773C0" w:rsidP="00C773C0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4-13</w:t>
      </w:r>
      <w:r>
        <w:rPr>
          <w:rFonts w:ascii="Times New Roman" w:hAnsi="Times New Roman" w:cs="Times New Roman" w:hint="eastAsia"/>
          <w:sz w:val="24"/>
          <w:szCs w:val="24"/>
        </w:rPr>
        <w:t>学生作业查询模块数据持久层列表</w:t>
      </w:r>
    </w:p>
    <w:p w14:paraId="76B0156D" w14:textId="010248CC" w:rsidR="00C773C0" w:rsidRDefault="00542BAE" w:rsidP="00542B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Mark</w:t>
      </w:r>
      <w:r>
        <w:rPr>
          <w:rFonts w:ascii="Times New Roman" w:hAnsi="Times New Roman" w:cs="Times New Roman"/>
          <w:sz w:val="24"/>
          <w:szCs w:val="24"/>
        </w:rPr>
        <w:t>DaoInter</w:t>
      </w:r>
      <w:r w:rsidR="00C773C0">
        <w:rPr>
          <w:rFonts w:ascii="Times New Roman" w:hAnsi="Times New Roman" w:cs="Times New Roman"/>
          <w:sz w:val="24"/>
          <w:szCs w:val="24"/>
        </w:rPr>
        <w:t>.java</w:t>
      </w:r>
      <w:r w:rsidR="00C773C0">
        <w:rPr>
          <w:rFonts w:ascii="Times New Roman" w:hAnsi="Times New Roman" w:cs="Times New Roman"/>
          <w:sz w:val="24"/>
          <w:szCs w:val="24"/>
        </w:rPr>
        <w:t>定义</w:t>
      </w:r>
      <w:r w:rsidR="00C773C0">
        <w:rPr>
          <w:rFonts w:ascii="Times New Roman" w:hAnsi="Times New Roman" w:cs="Times New Roman" w:hint="eastAsia"/>
          <w:sz w:val="24"/>
          <w:szCs w:val="24"/>
        </w:rPr>
        <w:t>了</w:t>
      </w:r>
      <w:r>
        <w:rPr>
          <w:rFonts w:ascii="Times New Roman" w:hAnsi="Times New Roman" w:cs="Times New Roman" w:hint="eastAsia"/>
          <w:sz w:val="24"/>
          <w:szCs w:val="24"/>
        </w:rPr>
        <w:t>查询成绩</w:t>
      </w:r>
      <w:r w:rsidR="00C773C0">
        <w:rPr>
          <w:rFonts w:ascii="Times New Roman" w:hAnsi="Times New Roman" w:cs="Times New Roman" w:hint="eastAsia"/>
          <w:sz w:val="24"/>
          <w:szCs w:val="24"/>
        </w:rPr>
        <w:t>的</w:t>
      </w:r>
      <w:r w:rsidR="00C773C0">
        <w:rPr>
          <w:rFonts w:ascii="Times New Roman" w:hAnsi="Times New Roman" w:cs="Times New Roman"/>
          <w:sz w:val="24"/>
          <w:szCs w:val="24"/>
        </w:rPr>
        <w:t>接口</w:t>
      </w:r>
    </w:p>
    <w:p w14:paraId="5C32E93D" w14:textId="77777777" w:rsidR="00C773C0" w:rsidRDefault="00C773C0" w:rsidP="00C773C0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5C503E20" wp14:editId="1A0F0965">
                <wp:extent cx="5261356" cy="1526875"/>
                <wp:effectExtent l="0" t="0" r="15875" b="16510"/>
                <wp:docPr id="25" name="文本框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152687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A8B739" w14:textId="77777777" w:rsidR="000666A3" w:rsidRDefault="000666A3" w:rsidP="00C773C0">
                            <w:r>
                              <w:rPr>
                                <w:b/>
                              </w:rPr>
                              <w:t xml:space="preserve">package </w:t>
                            </w:r>
                            <w:proofErr w:type="spellStart"/>
                            <w:r>
                              <w:t>com.gxun.dao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4C96B6B" w14:textId="347904C5" w:rsidR="000666A3" w:rsidRDefault="000666A3" w:rsidP="00A83596">
                            <w:pPr>
                              <w:ind w:firstLineChars="150" w:firstLine="331"/>
                            </w:pPr>
                            <w:r>
                              <w:rPr>
                                <w:b/>
                              </w:rPr>
                              <w:t>public interface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Mark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DaoInter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47426CB7" w14:textId="77D3ABC4" w:rsidR="000666A3" w:rsidRDefault="000666A3" w:rsidP="00542BAE">
                            <w:pPr>
                              <w:ind w:firstLineChars="150" w:firstLine="331"/>
                            </w:pPr>
                            <w:proofErr w:type="gramStart"/>
                            <w:r w:rsidRPr="00542BAE">
                              <w:rPr>
                                <w:b/>
                              </w:rPr>
                              <w:t>public</w:t>
                            </w:r>
                            <w:proofErr w:type="gramEnd"/>
                            <w:r w:rsidRPr="00542BAE">
                              <w:rPr>
                                <w:b/>
                              </w:rPr>
                              <w:t xml:space="preserve"> List&lt;</w:t>
                            </w:r>
                            <w:proofErr w:type="spellStart"/>
                            <w:r w:rsidRPr="00542BAE">
                              <w:rPr>
                                <w:b/>
                              </w:rPr>
                              <w:t>SubmitBean</w:t>
                            </w:r>
                            <w:proofErr w:type="spellEnd"/>
                            <w:r w:rsidRPr="00542BAE">
                              <w:rPr>
                                <w:b/>
                              </w:rPr>
                              <w:t xml:space="preserve">&gt; </w:t>
                            </w:r>
                            <w:proofErr w:type="spellStart"/>
                            <w:r w:rsidRPr="00542BAE">
                              <w:rPr>
                                <w:b/>
                              </w:rPr>
                              <w:t>queryStuScoreList</w:t>
                            </w:r>
                            <w:proofErr w:type="spellEnd"/>
                            <w:r w:rsidRPr="00542BAE">
                              <w:rPr>
                                <w:b/>
                              </w:rPr>
                              <w:t>(Class&lt;</w:t>
                            </w:r>
                            <w:proofErr w:type="spellStart"/>
                            <w:r w:rsidRPr="00542BAE">
                              <w:rPr>
                                <w:b/>
                              </w:rPr>
                              <w:t>SubmitBean</w:t>
                            </w:r>
                            <w:proofErr w:type="spellEnd"/>
                            <w:r w:rsidRPr="00542BAE">
                              <w:rPr>
                                <w:b/>
                              </w:rPr>
                              <w:t xml:space="preserve">&gt; class1, String </w:t>
                            </w:r>
                            <w:proofErr w:type="spellStart"/>
                            <w:r w:rsidRPr="00542BAE">
                              <w:rPr>
                                <w:b/>
                              </w:rPr>
                              <w:t>string</w:t>
                            </w:r>
                            <w:proofErr w:type="spellEnd"/>
                            <w:r w:rsidRPr="00542BAE">
                              <w:rPr>
                                <w:b/>
                              </w:rPr>
                              <w:t xml:space="preserve">, Object[] objects); </w:t>
                            </w: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C503E20" id="文本框 25" o:spid="_x0000_s1036" type="#_x0000_t202" style="width:414.3pt;height:1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" fillcolor="#a5a5a5">
                <v:textbox>
                  <w:txbxContent>
                    <w:p w14:paraId="16A8B739" w14:textId="77777777" w:rsidR="000666A3" w:rsidRDefault="000666A3" w:rsidP="00C773C0">
                      <w:r>
                        <w:rPr>
                          <w:b/>
                        </w:rPr>
                        <w:t xml:space="preserve">package </w:t>
                      </w:r>
                      <w:proofErr w:type="spellStart"/>
                      <w:r>
                        <w:t>com.gxun.dao</w:t>
                      </w:r>
                      <w:proofErr w:type="spellEnd"/>
                      <w:r>
                        <w:t>;</w:t>
                      </w:r>
                    </w:p>
                    <w:p w14:paraId="44C96B6B" w14:textId="347904C5" w:rsidR="000666A3" w:rsidRDefault="000666A3" w:rsidP="00A83596">
                      <w:pPr>
                        <w:ind w:firstLineChars="150" w:firstLine="331"/>
                      </w:pPr>
                      <w:r>
                        <w:rPr>
                          <w:b/>
                        </w:rPr>
                        <w:t>public interface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Mark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DaoInter</w:t>
                      </w:r>
                      <w:proofErr w:type="spellEnd"/>
                      <w:r>
                        <w:t xml:space="preserve"> {</w:t>
                      </w:r>
                    </w:p>
                    <w:p w14:paraId="47426CB7" w14:textId="77D3ABC4" w:rsidR="000666A3" w:rsidRDefault="000666A3" w:rsidP="00542BAE">
                      <w:pPr>
                        <w:ind w:firstLineChars="150" w:firstLine="331"/>
                      </w:pPr>
                      <w:r w:rsidRPr="00542BAE">
                        <w:rPr>
                          <w:b/>
                        </w:rPr>
                        <w:t>public List&lt;</w:t>
                      </w:r>
                      <w:proofErr w:type="spellStart"/>
                      <w:r w:rsidRPr="00542BAE">
                        <w:rPr>
                          <w:b/>
                        </w:rPr>
                        <w:t>SubmitBean</w:t>
                      </w:r>
                      <w:proofErr w:type="spellEnd"/>
                      <w:r w:rsidRPr="00542BAE">
                        <w:rPr>
                          <w:b/>
                        </w:rPr>
                        <w:t xml:space="preserve">&gt; </w:t>
                      </w:r>
                      <w:proofErr w:type="spellStart"/>
                      <w:proofErr w:type="gramStart"/>
                      <w:r w:rsidRPr="00542BAE">
                        <w:rPr>
                          <w:b/>
                        </w:rPr>
                        <w:t>queryStuScoreList</w:t>
                      </w:r>
                      <w:proofErr w:type="spellEnd"/>
                      <w:r w:rsidRPr="00542BAE">
                        <w:rPr>
                          <w:b/>
                        </w:rPr>
                        <w:t>(</w:t>
                      </w:r>
                      <w:proofErr w:type="gramEnd"/>
                      <w:r w:rsidRPr="00542BAE">
                        <w:rPr>
                          <w:b/>
                        </w:rPr>
                        <w:t>Class&lt;</w:t>
                      </w:r>
                      <w:proofErr w:type="spellStart"/>
                      <w:r w:rsidRPr="00542BAE">
                        <w:rPr>
                          <w:b/>
                        </w:rPr>
                        <w:t>SubmitBean</w:t>
                      </w:r>
                      <w:proofErr w:type="spellEnd"/>
                      <w:r w:rsidRPr="00542BAE">
                        <w:rPr>
                          <w:b/>
                        </w:rPr>
                        <w:t xml:space="preserve">&gt; class1, String </w:t>
                      </w:r>
                      <w:proofErr w:type="spellStart"/>
                      <w:r w:rsidRPr="00542BAE">
                        <w:rPr>
                          <w:b/>
                        </w:rPr>
                        <w:t>string</w:t>
                      </w:r>
                      <w:proofErr w:type="spellEnd"/>
                      <w:r w:rsidRPr="00542BAE">
                        <w:rPr>
                          <w:b/>
                        </w:rPr>
                        <w:t xml:space="preserve">, Object[] objects); </w:t>
                      </w: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2A9FB4" w14:textId="21E1049F" w:rsidR="00C773C0" w:rsidRDefault="00542BAE" w:rsidP="00542B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Mark</w:t>
      </w:r>
      <w:r>
        <w:rPr>
          <w:rFonts w:ascii="Times New Roman" w:hAnsi="Times New Roman" w:cs="Times New Roman"/>
          <w:sz w:val="24"/>
          <w:szCs w:val="24"/>
        </w:rPr>
        <w:t>DaoIpml</w:t>
      </w:r>
      <w:r w:rsidR="00C773C0">
        <w:rPr>
          <w:rFonts w:ascii="Times New Roman" w:hAnsi="Times New Roman" w:cs="Times New Roman" w:hint="eastAsia"/>
          <w:sz w:val="24"/>
          <w:szCs w:val="24"/>
        </w:rPr>
        <w:t>.java</w:t>
      </w:r>
      <w:r w:rsidR="00C773C0">
        <w:rPr>
          <w:rFonts w:ascii="Times New Roman" w:hAnsi="Times New Roman" w:cs="Times New Roman" w:hint="eastAsia"/>
          <w:sz w:val="24"/>
          <w:szCs w:val="24"/>
        </w:rPr>
        <w:t>是</w:t>
      </w:r>
      <w:r w:rsidR="00C773C0">
        <w:rPr>
          <w:rFonts w:hint="eastAsia"/>
        </w:rPr>
        <w:t>Submit</w:t>
      </w:r>
      <w:r w:rsidR="00C773C0">
        <w:rPr>
          <w:rFonts w:ascii="Times New Roman" w:hAnsi="Times New Roman" w:cs="Times New Roman"/>
          <w:sz w:val="24"/>
          <w:szCs w:val="24"/>
        </w:rPr>
        <w:t>DaoInter.java</w:t>
      </w:r>
      <w:r w:rsidR="00C773C0">
        <w:rPr>
          <w:rFonts w:ascii="Times New Roman" w:hAnsi="Times New Roman" w:cs="Times New Roman" w:hint="eastAsia"/>
          <w:sz w:val="24"/>
          <w:szCs w:val="24"/>
        </w:rPr>
        <w:t>接口</w:t>
      </w:r>
      <w:r w:rsidR="00C773C0">
        <w:rPr>
          <w:rFonts w:ascii="Times New Roman" w:hAnsi="Times New Roman" w:cs="Times New Roman"/>
          <w:sz w:val="24"/>
          <w:szCs w:val="24"/>
        </w:rPr>
        <w:t>的</w:t>
      </w:r>
      <w:r w:rsidR="00C773C0">
        <w:rPr>
          <w:rFonts w:ascii="Times New Roman" w:hAnsi="Times New Roman" w:cs="Times New Roman" w:hint="eastAsia"/>
          <w:sz w:val="24"/>
          <w:szCs w:val="24"/>
        </w:rPr>
        <w:t>实现：</w:t>
      </w:r>
    </w:p>
    <w:p w14:paraId="063D8E5E" w14:textId="77777777" w:rsidR="00C773C0" w:rsidRDefault="00C773C0" w:rsidP="00C773C0">
      <w:r>
        <w:rPr>
          <w:rFonts w:hint="eastAsia"/>
        </w:rPr>
        <w:lastRenderedPageBreak/>
        <w:t xml:space="preserve"> </w: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0B72D2E5" wp14:editId="798C4F4B">
                <wp:extent cx="5499100" cy="1440611"/>
                <wp:effectExtent l="0" t="0" r="25400" b="26670"/>
                <wp:docPr id="26" name="文本框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9100" cy="1440611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3381E85" w14:textId="77777777" w:rsidR="000666A3" w:rsidRDefault="000666A3" w:rsidP="00C773C0">
                            <w:r>
                              <w:rPr>
                                <w:b/>
                              </w:rPr>
                              <w:t xml:space="preserve">package </w:t>
                            </w:r>
                            <w:proofErr w:type="spellStart"/>
                            <w:r>
                              <w:t>com.gxun.dao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B09D3F3" w14:textId="60D5F5C4" w:rsidR="000666A3" w:rsidRDefault="000666A3" w:rsidP="00C773C0"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class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Mark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DaoIpml</w:t>
                            </w:r>
                            <w:proofErr w:type="spellEnd"/>
                            <w:r>
                              <w:t xml:space="preserve"> 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Mark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DaoInter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7589A430" w14:textId="00FBF016" w:rsidR="000666A3" w:rsidRDefault="000666A3" w:rsidP="00542BAE">
                            <w:proofErr w:type="gramStart"/>
                            <w:r w:rsidRPr="00542BAE">
                              <w:rPr>
                                <w:b/>
                              </w:rPr>
                              <w:t>public</w:t>
                            </w:r>
                            <w:proofErr w:type="gramEnd"/>
                            <w:r w:rsidRPr="00542BAE">
                              <w:rPr>
                                <w:b/>
                              </w:rPr>
                              <w:t xml:space="preserve"> List&lt;</w:t>
                            </w:r>
                            <w:proofErr w:type="spellStart"/>
                            <w:r w:rsidRPr="00542BAE">
                              <w:rPr>
                                <w:b/>
                              </w:rPr>
                              <w:t>SubmitBean</w:t>
                            </w:r>
                            <w:proofErr w:type="spellEnd"/>
                            <w:r w:rsidRPr="00542BAE">
                              <w:rPr>
                                <w:b/>
                              </w:rPr>
                              <w:t xml:space="preserve">&gt; </w:t>
                            </w:r>
                            <w:proofErr w:type="spellStart"/>
                            <w:r w:rsidRPr="00542BAE">
                              <w:rPr>
                                <w:b/>
                              </w:rPr>
                              <w:t>queryStuScoreList</w:t>
                            </w:r>
                            <w:proofErr w:type="spellEnd"/>
                            <w:r w:rsidRPr="00542BAE">
                              <w:rPr>
                                <w:b/>
                              </w:rPr>
                              <w:t xml:space="preserve">(Class type, String </w:t>
                            </w:r>
                            <w:proofErr w:type="spellStart"/>
                            <w:r w:rsidRPr="00542BAE">
                              <w:rPr>
                                <w:b/>
                              </w:rPr>
                              <w:t>sql,Object</w:t>
                            </w:r>
                            <w:proofErr w:type="spellEnd"/>
                            <w:r w:rsidRPr="00542BAE">
                              <w:rPr>
                                <w:b/>
                              </w:rPr>
                              <w:t xml:space="preserve">[] </w:t>
                            </w:r>
                            <w:proofErr w:type="spellStart"/>
                            <w:r w:rsidRPr="00542BAE">
                              <w:rPr>
                                <w:b/>
                              </w:rPr>
                              <w:t>param</w:t>
                            </w:r>
                            <w:proofErr w:type="spellEnd"/>
                            <w:r w:rsidRPr="00542BAE">
                              <w:rPr>
                                <w:b/>
                              </w:rPr>
                              <w:t>) {</w:t>
                            </w:r>
                            <w:r>
                              <w:tab/>
                              <w:t>}</w:t>
                            </w:r>
                          </w:p>
                          <w:p w14:paraId="5C3621D4" w14:textId="23BCB7CE" w:rsidR="000666A3" w:rsidRDefault="000666A3" w:rsidP="00542BAE"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72D2E5" id="文本框 26" o:spid="_x0000_s1037" type="#_x0000_t202" style="width:433pt;height:11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" fillcolor="#a5a5a5">
                <v:textbox>
                  <w:txbxContent>
                    <w:p w14:paraId="03381E85" w14:textId="77777777" w:rsidR="000666A3" w:rsidRDefault="000666A3" w:rsidP="00C773C0">
                      <w:r>
                        <w:rPr>
                          <w:b/>
                        </w:rPr>
                        <w:t xml:space="preserve">package </w:t>
                      </w:r>
                      <w:proofErr w:type="spellStart"/>
                      <w:r>
                        <w:t>com.gxun.dao</w:t>
                      </w:r>
                      <w:proofErr w:type="spellEnd"/>
                      <w:r>
                        <w:t>;</w:t>
                      </w:r>
                    </w:p>
                    <w:p w14:paraId="5B09D3F3" w14:textId="60D5F5C4" w:rsidR="000666A3" w:rsidRDefault="000666A3" w:rsidP="00C773C0">
                      <w:r>
                        <w:rPr>
                          <w:b/>
                        </w:rPr>
                        <w:t>public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class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Mark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DaoIpml</w:t>
                      </w:r>
                      <w:proofErr w:type="spellEnd"/>
                      <w:r>
                        <w:t xml:space="preserve"> implements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Mark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DaoInter</w:t>
                      </w:r>
                      <w:proofErr w:type="spellEnd"/>
                      <w:r>
                        <w:t xml:space="preserve"> {</w:t>
                      </w:r>
                    </w:p>
                    <w:p w14:paraId="7589A430" w14:textId="00FBF016" w:rsidR="000666A3" w:rsidRDefault="000666A3" w:rsidP="00542BAE">
                      <w:r w:rsidRPr="00542BAE">
                        <w:rPr>
                          <w:b/>
                        </w:rPr>
                        <w:t>public List&lt;</w:t>
                      </w:r>
                      <w:proofErr w:type="spellStart"/>
                      <w:r w:rsidRPr="00542BAE">
                        <w:rPr>
                          <w:b/>
                        </w:rPr>
                        <w:t>SubmitBean</w:t>
                      </w:r>
                      <w:proofErr w:type="spellEnd"/>
                      <w:r w:rsidRPr="00542BAE">
                        <w:rPr>
                          <w:b/>
                        </w:rPr>
                        <w:t xml:space="preserve">&gt; </w:t>
                      </w:r>
                      <w:proofErr w:type="spellStart"/>
                      <w:proofErr w:type="gramStart"/>
                      <w:r w:rsidRPr="00542BAE">
                        <w:rPr>
                          <w:b/>
                        </w:rPr>
                        <w:t>queryStuScoreList</w:t>
                      </w:r>
                      <w:proofErr w:type="spellEnd"/>
                      <w:r w:rsidRPr="00542BAE">
                        <w:rPr>
                          <w:b/>
                        </w:rPr>
                        <w:t>(</w:t>
                      </w:r>
                      <w:proofErr w:type="gramEnd"/>
                      <w:r w:rsidRPr="00542BAE">
                        <w:rPr>
                          <w:b/>
                        </w:rPr>
                        <w:t xml:space="preserve">Class type, String </w:t>
                      </w:r>
                      <w:proofErr w:type="spellStart"/>
                      <w:r w:rsidRPr="00542BAE">
                        <w:rPr>
                          <w:b/>
                        </w:rPr>
                        <w:t>sql,Object</w:t>
                      </w:r>
                      <w:proofErr w:type="spellEnd"/>
                      <w:r w:rsidRPr="00542BAE">
                        <w:rPr>
                          <w:b/>
                        </w:rPr>
                        <w:t>[] param) {</w:t>
                      </w:r>
                      <w:r>
                        <w:tab/>
                        <w:t>}</w:t>
                      </w:r>
                    </w:p>
                    <w:p w14:paraId="5C3621D4" w14:textId="23BCB7CE" w:rsidR="000666A3" w:rsidRDefault="000666A3" w:rsidP="00542BAE">
                      <w:r>
                        <w:rPr>
                          <w:rFonts w:hint="eastAsia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8B54B0" w14:textId="77777777" w:rsidR="00C773C0" w:rsidRDefault="00E06A1E" w:rsidP="00E06A1E">
      <w:pPr>
        <w:pStyle w:val="30"/>
        <w:tabs>
          <w:tab w:val="left" w:pos="312"/>
        </w:tabs>
        <w:rPr>
          <w:color w:val="auto"/>
        </w:rPr>
      </w:pPr>
      <w:bookmarkStart w:id="70" w:name="_Toc12546219"/>
      <w:r>
        <w:rPr>
          <w:color w:val="auto"/>
        </w:rPr>
        <w:t>4.2</w:t>
      </w:r>
      <w:r w:rsidR="00C773C0">
        <w:rPr>
          <w:rFonts w:hint="eastAsia"/>
          <w:color w:val="auto"/>
        </w:rPr>
        <w:t xml:space="preserve">.5 </w:t>
      </w:r>
      <w:r w:rsidR="00C773C0">
        <w:rPr>
          <w:rFonts w:hint="eastAsia"/>
          <w:color w:val="auto"/>
        </w:rPr>
        <w:t>域模型层</w:t>
      </w:r>
      <w:bookmarkEnd w:id="70"/>
    </w:p>
    <w:p w14:paraId="363CA1AE" w14:textId="677982C5" w:rsidR="00C773C0" w:rsidRDefault="00C773C0" w:rsidP="00C773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学生作业查询</w:t>
      </w:r>
      <w:r>
        <w:rPr>
          <w:rFonts w:ascii="Times New Roman" w:hAnsi="Times New Roman" w:cs="Times New Roman"/>
          <w:sz w:val="24"/>
          <w:szCs w:val="24"/>
        </w:rPr>
        <w:t>模块用到域模型层中</w:t>
      </w:r>
      <w:r w:rsidR="00FC7840">
        <w:rPr>
          <w:rFonts w:ascii="Times New Roman" w:hAnsi="Times New Roman" w:cs="Times New Roman" w:hint="eastAsia"/>
          <w:sz w:val="24"/>
          <w:szCs w:val="24"/>
        </w:rPr>
        <w:t>Mark</w:t>
      </w:r>
      <w:r w:rsidR="00FC7840">
        <w:rPr>
          <w:rFonts w:ascii="Times New Roman" w:hAnsi="Times New Roman" w:cs="Times New Roman"/>
          <w:sz w:val="24"/>
          <w:szCs w:val="24"/>
        </w:rPr>
        <w:t>Bean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，学生作业查询模块域模型层列表如表</w:t>
      </w:r>
      <w:r>
        <w:rPr>
          <w:rFonts w:ascii="Times New Roman" w:hAnsi="Times New Roman" w:cs="Times New Roman" w:hint="eastAsia"/>
          <w:sz w:val="24"/>
          <w:szCs w:val="24"/>
        </w:rPr>
        <w:t>4-14</w:t>
      </w:r>
      <w:r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4F135D77" w14:textId="34331899" w:rsidR="00C773C0" w:rsidRDefault="00C773C0" w:rsidP="00C773C0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7330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2655"/>
        <w:gridCol w:w="4675"/>
      </w:tblGrid>
      <w:tr w:rsidR="00C773C0" w14:paraId="257BD03A" w14:textId="77777777" w:rsidTr="00825348">
        <w:trPr>
          <w:jc w:val="center"/>
        </w:trPr>
        <w:tc>
          <w:tcPr>
            <w:tcW w:w="2655" w:type="dxa"/>
            <w:shd w:val="solid" w:color="000080" w:fill="FFFFFF"/>
          </w:tcPr>
          <w:p w14:paraId="34F57320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域模型</w:t>
            </w:r>
          </w:p>
        </w:tc>
        <w:tc>
          <w:tcPr>
            <w:tcW w:w="4675" w:type="dxa"/>
            <w:shd w:val="solid" w:color="000080" w:fill="FFFFFF"/>
          </w:tcPr>
          <w:p w14:paraId="474E64BF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描述</w:t>
            </w:r>
          </w:p>
        </w:tc>
      </w:tr>
      <w:tr w:rsidR="00C773C0" w14:paraId="2CA815D8" w14:textId="77777777" w:rsidTr="00825348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19EFF692" w14:textId="3A322480" w:rsidR="00C773C0" w:rsidRDefault="00542BAE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Mark</w:t>
            </w:r>
            <w:r w:rsidR="00C773C0">
              <w:rPr>
                <w:rFonts w:ascii="Times New Roman" w:hAnsi="Times New Roman" w:cs="Times New Roman"/>
                <w:sz w:val="24"/>
                <w:szCs w:val="24"/>
              </w:rPr>
              <w:t>Bean.java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25D30D0B" w14:textId="77777777" w:rsidR="00C773C0" w:rsidRDefault="00C773C0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提交实体</w:t>
            </w:r>
          </w:p>
        </w:tc>
      </w:tr>
    </w:tbl>
    <w:p w14:paraId="54614F7C" w14:textId="534534D1" w:rsidR="0002206E" w:rsidRDefault="0002206E" w:rsidP="000220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 w:hint="eastAsia"/>
          <w:sz w:val="24"/>
          <w:szCs w:val="24"/>
        </w:rPr>
        <w:t>学生作业查询模块域模型</w:t>
      </w:r>
      <w:r>
        <w:rPr>
          <w:rFonts w:ascii="Times New Roman" w:hAnsi="Times New Roman" w:cs="Times New Roman"/>
          <w:sz w:val="24"/>
          <w:szCs w:val="24"/>
        </w:rPr>
        <w:t>层列表</w:t>
      </w:r>
    </w:p>
    <w:p w14:paraId="79C9F8F9" w14:textId="77777777" w:rsidR="0002206E" w:rsidRPr="0002206E" w:rsidRDefault="0002206E" w:rsidP="00C773C0">
      <w:pPr>
        <w:rPr>
          <w:rFonts w:ascii="Times New Roman" w:hAnsi="Times New Roman" w:cs="Times New Roman"/>
          <w:sz w:val="24"/>
          <w:szCs w:val="24"/>
        </w:rPr>
      </w:pPr>
    </w:p>
    <w:p w14:paraId="475AD7CF" w14:textId="366994B6" w:rsidR="00C773C0" w:rsidRDefault="00542BAE" w:rsidP="00C773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Mark</w:t>
      </w:r>
      <w:r>
        <w:rPr>
          <w:rFonts w:ascii="Times New Roman" w:hAnsi="Times New Roman" w:cs="Times New Roman"/>
          <w:sz w:val="24"/>
          <w:szCs w:val="24"/>
        </w:rPr>
        <w:t>Bean</w:t>
      </w:r>
      <w:r w:rsidR="00C773C0">
        <w:rPr>
          <w:rFonts w:ascii="Times New Roman" w:hAnsi="Times New Roman" w:cs="Times New Roman"/>
          <w:sz w:val="24"/>
          <w:szCs w:val="24"/>
        </w:rPr>
        <w:t>.java</w:t>
      </w:r>
      <w:r w:rsidR="00C773C0">
        <w:rPr>
          <w:rFonts w:ascii="Times New Roman" w:hAnsi="Times New Roman" w:cs="Times New Roman" w:hint="eastAsia"/>
          <w:sz w:val="24"/>
          <w:szCs w:val="24"/>
        </w:rPr>
        <w:t>主要属性</w:t>
      </w:r>
      <w:r w:rsidR="00C773C0">
        <w:rPr>
          <w:rFonts w:ascii="Times New Roman" w:hAnsi="Times New Roman" w:cs="Times New Roman"/>
          <w:sz w:val="24"/>
          <w:szCs w:val="24"/>
        </w:rPr>
        <w:t>与方法：</w:t>
      </w:r>
    </w:p>
    <w:p w14:paraId="0315FFF6" w14:textId="77777777" w:rsidR="00C773C0" w:rsidRDefault="00C773C0" w:rsidP="00C773C0">
      <w:r>
        <w:rPr>
          <w:noProof/>
          <w:szCs w:val="21"/>
        </w:rPr>
        <mc:AlternateContent>
          <mc:Choice Requires="wps">
            <w:drawing>
              <wp:inline distT="0" distB="0" distL="0" distR="0" wp14:anchorId="67261ABB" wp14:editId="751E3E93">
                <wp:extent cx="5451475" cy="3493698"/>
                <wp:effectExtent l="0" t="0" r="15875" b="12065"/>
                <wp:docPr id="27" name="文本框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1475" cy="3493698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313AD51B" w14:textId="77777777" w:rsidR="000666A3" w:rsidRDefault="000666A3" w:rsidP="00C773C0">
                            <w:proofErr w:type="gramStart"/>
                            <w:r>
                              <w:rPr>
                                <w:b/>
                              </w:rPr>
                              <w:t>package</w:t>
                            </w:r>
                            <w:proofErr w:type="gramEnd"/>
                            <w:r>
                              <w:t xml:space="preserve"> com. </w:t>
                            </w:r>
                            <w:proofErr w:type="spellStart"/>
                            <w:r>
                              <w:t>gxun.bean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90E3C88" w14:textId="77777777" w:rsidR="000666A3" w:rsidRDefault="000666A3" w:rsidP="00C773C0">
                            <w:r>
                              <w:t>/**</w:t>
                            </w:r>
                          </w:p>
                          <w:p w14:paraId="7235116F" w14:textId="66937E0D" w:rsidR="000666A3" w:rsidRDefault="000666A3" w:rsidP="00C773C0">
                            <w:r>
                              <w:t xml:space="preserve">* </w:t>
                            </w:r>
                            <w:r>
                              <w:rPr>
                                <w:i/>
                              </w:rPr>
                              <w:t>@description</w:t>
                            </w:r>
                            <w:r>
                              <w:tab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Mark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Bean</w:t>
                            </w:r>
                            <w:proofErr w:type="spellEnd"/>
                            <w:r>
                              <w:t>的信息记录</w:t>
                            </w:r>
                          </w:p>
                          <w:p w14:paraId="78EABBF8" w14:textId="77777777" w:rsidR="000666A3" w:rsidRDefault="000666A3" w:rsidP="00C773C0">
                            <w:r>
                              <w:t>*/</w:t>
                            </w:r>
                          </w:p>
                          <w:p w14:paraId="242A52F3" w14:textId="77777777" w:rsidR="000666A3" w:rsidRPr="00542BAE" w:rsidRDefault="000666A3" w:rsidP="00542BAE">
                            <w:pPr>
                              <w:rPr>
                                <w:b/>
                              </w:rPr>
                            </w:pPr>
                            <w:r w:rsidRPr="00542BAE">
                              <w:rPr>
                                <w:b/>
                              </w:rPr>
                              <w:t xml:space="preserve">public class </w:t>
                            </w:r>
                            <w:proofErr w:type="spellStart"/>
                            <w:r w:rsidRPr="00542BAE">
                              <w:rPr>
                                <w:b/>
                              </w:rPr>
                              <w:t>MarkBean</w:t>
                            </w:r>
                            <w:proofErr w:type="spellEnd"/>
                            <w:r w:rsidRPr="00542BAE">
                              <w:rPr>
                                <w:b/>
                              </w:rPr>
                              <w:t xml:space="preserve"> {</w:t>
                            </w:r>
                          </w:p>
                          <w:p w14:paraId="06BCFF22" w14:textId="77777777" w:rsidR="000666A3" w:rsidRPr="00542BAE" w:rsidRDefault="000666A3" w:rsidP="00542BAE">
                            <w:pPr>
                              <w:rPr>
                                <w:b/>
                              </w:rPr>
                            </w:pPr>
                            <w:r w:rsidRPr="00542BAE">
                              <w:rPr>
                                <w:b/>
                              </w:rPr>
                              <w:tab/>
                              <w:t>private int num;</w:t>
                            </w:r>
                          </w:p>
                          <w:p w14:paraId="1B948070" w14:textId="77777777" w:rsidR="000666A3" w:rsidRPr="00542BAE" w:rsidRDefault="000666A3" w:rsidP="00542BAE">
                            <w:pPr>
                              <w:rPr>
                                <w:b/>
                              </w:rPr>
                            </w:pPr>
                            <w:r w:rsidRPr="00542BAE">
                              <w:rPr>
                                <w:b/>
                              </w:rPr>
                              <w:tab/>
                              <w:t xml:space="preserve">private String </w:t>
                            </w:r>
                            <w:proofErr w:type="spellStart"/>
                            <w:r w:rsidRPr="00542BAE">
                              <w:rPr>
                                <w:b/>
                              </w:rPr>
                              <w:t>sid</w:t>
                            </w:r>
                            <w:proofErr w:type="spellEnd"/>
                            <w:r w:rsidRPr="00542BAE">
                              <w:rPr>
                                <w:b/>
                              </w:rPr>
                              <w:t>;</w:t>
                            </w:r>
                          </w:p>
                          <w:p w14:paraId="2B100E4C" w14:textId="77777777" w:rsidR="000666A3" w:rsidRPr="00542BAE" w:rsidRDefault="000666A3" w:rsidP="00542BAE">
                            <w:pPr>
                              <w:rPr>
                                <w:b/>
                              </w:rPr>
                            </w:pPr>
                            <w:r w:rsidRPr="00542BAE">
                              <w:rPr>
                                <w:b/>
                              </w:rPr>
                              <w:tab/>
                              <w:t>private int grade;</w:t>
                            </w:r>
                          </w:p>
                          <w:p w14:paraId="7352E589" w14:textId="60DE22B8" w:rsidR="000666A3" w:rsidRPr="00542BAE" w:rsidRDefault="000666A3" w:rsidP="00542BAE">
                            <w:pPr>
                              <w:rPr>
                                <w:b/>
                              </w:rPr>
                            </w:pPr>
                            <w:r w:rsidRPr="00542BAE">
                              <w:rPr>
                                <w:b/>
                              </w:rPr>
                              <w:tab/>
                            </w:r>
                            <w:r w:rsidRPr="00542BAE">
                              <w:rPr>
                                <w:rFonts w:hint="eastAsia"/>
                                <w:b/>
                              </w:rPr>
                              <w:t>/*</w:t>
                            </w:r>
                            <w:r w:rsidRPr="00542BAE">
                              <w:rPr>
                                <w:rFonts w:hint="eastAsia"/>
                                <w:b/>
                              </w:rPr>
                              <w:t>编写对上述各个属性的</w:t>
                            </w:r>
                            <w:r w:rsidRPr="00542BAE">
                              <w:rPr>
                                <w:rFonts w:hint="eastAsia"/>
                                <w:b/>
                              </w:rPr>
                              <w:t>getter</w:t>
                            </w:r>
                            <w:r w:rsidRPr="00542BAE">
                              <w:rPr>
                                <w:rFonts w:hint="eastAsia"/>
                                <w:b/>
                              </w:rPr>
                              <w:t>与</w:t>
                            </w:r>
                            <w:r w:rsidRPr="00542BAE">
                              <w:rPr>
                                <w:rFonts w:hint="eastAsia"/>
                                <w:b/>
                              </w:rPr>
                              <w:t>setter</w:t>
                            </w:r>
                            <w:r w:rsidRPr="00542BAE">
                              <w:rPr>
                                <w:rFonts w:hint="eastAsia"/>
                                <w:b/>
                              </w:rPr>
                              <w:t>方法</w:t>
                            </w:r>
                            <w:r w:rsidRPr="00542BAE">
                              <w:rPr>
                                <w:rFonts w:hint="eastAsia"/>
                                <w:b/>
                              </w:rPr>
                              <w:t>*/</w:t>
                            </w:r>
                          </w:p>
                          <w:p w14:paraId="7E4E7773" w14:textId="74D12C9A" w:rsidR="000666A3" w:rsidRDefault="000666A3" w:rsidP="00542BAE">
                            <w:r w:rsidRPr="00542BAE">
                              <w:rPr>
                                <w:b/>
                              </w:rPr>
                              <w:t>}</w: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7261ABB" id="文本框 27" o:spid="_x0000_s1038" type="#_x0000_t202" style="width:429.25pt;height:275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" fillcolor="#a5a5a5">
                <v:textbox>
                  <w:txbxContent>
                    <w:p w14:paraId="313AD51B" w14:textId="77777777" w:rsidR="000666A3" w:rsidRDefault="000666A3" w:rsidP="00C773C0">
                      <w:r>
                        <w:rPr>
                          <w:b/>
                        </w:rPr>
                        <w:t>package</w:t>
                      </w:r>
                      <w:r>
                        <w:t xml:space="preserve"> com. </w:t>
                      </w:r>
                      <w:proofErr w:type="spellStart"/>
                      <w:proofErr w:type="gramStart"/>
                      <w:r>
                        <w:t>gxun.bean</w:t>
                      </w:r>
                      <w:proofErr w:type="spellEnd"/>
                      <w:proofErr w:type="gramEnd"/>
                      <w:r>
                        <w:t>;</w:t>
                      </w:r>
                    </w:p>
                    <w:p w14:paraId="390E3C88" w14:textId="77777777" w:rsidR="000666A3" w:rsidRDefault="000666A3" w:rsidP="00C773C0">
                      <w:r>
                        <w:t>/**</w:t>
                      </w:r>
                    </w:p>
                    <w:p w14:paraId="7235116F" w14:textId="66937E0D" w:rsidR="000666A3" w:rsidRDefault="000666A3" w:rsidP="00C773C0">
                      <w:r>
                        <w:t xml:space="preserve">* </w:t>
                      </w:r>
                      <w:r>
                        <w:rPr>
                          <w:i/>
                        </w:rPr>
                        <w:t>@description</w:t>
                      </w:r>
                      <w:r>
                        <w:tab/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Mark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Bean</w:t>
                      </w:r>
                      <w:proofErr w:type="spellEnd"/>
                      <w:r>
                        <w:t>的信息记录</w:t>
                      </w:r>
                    </w:p>
                    <w:p w14:paraId="78EABBF8" w14:textId="77777777" w:rsidR="000666A3" w:rsidRDefault="000666A3" w:rsidP="00C773C0">
                      <w:r>
                        <w:t>*/</w:t>
                      </w:r>
                    </w:p>
                    <w:p w14:paraId="242A52F3" w14:textId="77777777" w:rsidR="000666A3" w:rsidRPr="00542BAE" w:rsidRDefault="000666A3" w:rsidP="00542BAE">
                      <w:pPr>
                        <w:rPr>
                          <w:b/>
                        </w:rPr>
                      </w:pPr>
                      <w:r w:rsidRPr="00542BAE">
                        <w:rPr>
                          <w:b/>
                        </w:rPr>
                        <w:t xml:space="preserve">public class </w:t>
                      </w:r>
                      <w:proofErr w:type="spellStart"/>
                      <w:r w:rsidRPr="00542BAE">
                        <w:rPr>
                          <w:b/>
                        </w:rPr>
                        <w:t>MarkBean</w:t>
                      </w:r>
                      <w:proofErr w:type="spellEnd"/>
                      <w:r w:rsidRPr="00542BAE">
                        <w:rPr>
                          <w:b/>
                        </w:rPr>
                        <w:t xml:space="preserve"> {</w:t>
                      </w:r>
                    </w:p>
                    <w:p w14:paraId="06BCFF22" w14:textId="77777777" w:rsidR="000666A3" w:rsidRPr="00542BAE" w:rsidRDefault="000666A3" w:rsidP="00542BAE">
                      <w:pPr>
                        <w:rPr>
                          <w:b/>
                        </w:rPr>
                      </w:pPr>
                      <w:r w:rsidRPr="00542BAE">
                        <w:rPr>
                          <w:b/>
                        </w:rPr>
                        <w:tab/>
                        <w:t>private int num;</w:t>
                      </w:r>
                    </w:p>
                    <w:p w14:paraId="1B948070" w14:textId="77777777" w:rsidR="000666A3" w:rsidRPr="00542BAE" w:rsidRDefault="000666A3" w:rsidP="00542BAE">
                      <w:pPr>
                        <w:rPr>
                          <w:b/>
                        </w:rPr>
                      </w:pPr>
                      <w:r w:rsidRPr="00542BAE">
                        <w:rPr>
                          <w:b/>
                        </w:rPr>
                        <w:tab/>
                        <w:t xml:space="preserve">private String </w:t>
                      </w:r>
                      <w:proofErr w:type="spellStart"/>
                      <w:r w:rsidRPr="00542BAE">
                        <w:rPr>
                          <w:b/>
                        </w:rPr>
                        <w:t>sid</w:t>
                      </w:r>
                      <w:proofErr w:type="spellEnd"/>
                      <w:r w:rsidRPr="00542BAE">
                        <w:rPr>
                          <w:b/>
                        </w:rPr>
                        <w:t>;</w:t>
                      </w:r>
                    </w:p>
                    <w:p w14:paraId="2B100E4C" w14:textId="77777777" w:rsidR="000666A3" w:rsidRPr="00542BAE" w:rsidRDefault="000666A3" w:rsidP="00542BAE">
                      <w:pPr>
                        <w:rPr>
                          <w:b/>
                        </w:rPr>
                      </w:pPr>
                      <w:r w:rsidRPr="00542BAE">
                        <w:rPr>
                          <w:b/>
                        </w:rPr>
                        <w:tab/>
                        <w:t>private int grade;</w:t>
                      </w:r>
                    </w:p>
                    <w:p w14:paraId="7352E589" w14:textId="60DE22B8" w:rsidR="000666A3" w:rsidRPr="00542BAE" w:rsidRDefault="000666A3" w:rsidP="00542BAE">
                      <w:pPr>
                        <w:rPr>
                          <w:b/>
                        </w:rPr>
                      </w:pPr>
                      <w:r w:rsidRPr="00542BAE">
                        <w:rPr>
                          <w:b/>
                        </w:rPr>
                        <w:tab/>
                      </w:r>
                      <w:r w:rsidRPr="00542BAE">
                        <w:rPr>
                          <w:rFonts w:hint="eastAsia"/>
                          <w:b/>
                        </w:rPr>
                        <w:t>/*</w:t>
                      </w:r>
                      <w:r w:rsidRPr="00542BAE">
                        <w:rPr>
                          <w:rFonts w:hint="eastAsia"/>
                          <w:b/>
                        </w:rPr>
                        <w:t>编写对上述各个属性的</w:t>
                      </w:r>
                      <w:r w:rsidRPr="00542BAE">
                        <w:rPr>
                          <w:rFonts w:hint="eastAsia"/>
                          <w:b/>
                        </w:rPr>
                        <w:t>getter</w:t>
                      </w:r>
                      <w:r w:rsidRPr="00542BAE">
                        <w:rPr>
                          <w:rFonts w:hint="eastAsia"/>
                          <w:b/>
                        </w:rPr>
                        <w:t>与</w:t>
                      </w:r>
                      <w:r w:rsidRPr="00542BAE">
                        <w:rPr>
                          <w:rFonts w:hint="eastAsia"/>
                          <w:b/>
                        </w:rPr>
                        <w:t>setter</w:t>
                      </w:r>
                      <w:r w:rsidRPr="00542BAE">
                        <w:rPr>
                          <w:rFonts w:hint="eastAsia"/>
                          <w:b/>
                        </w:rPr>
                        <w:t>方法</w:t>
                      </w:r>
                      <w:r w:rsidRPr="00542BAE">
                        <w:rPr>
                          <w:rFonts w:hint="eastAsia"/>
                          <w:b/>
                        </w:rPr>
                        <w:t>*/</w:t>
                      </w:r>
                    </w:p>
                    <w:p w14:paraId="7E4E7773" w14:textId="74D12C9A" w:rsidR="000666A3" w:rsidRDefault="000666A3" w:rsidP="00542BAE">
                      <w:r w:rsidRPr="00542BAE">
                        <w:rPr>
                          <w:b/>
                        </w:rPr>
                        <w:t>}</w:t>
                      </w:r>
                      <w: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093916" w14:textId="77777777" w:rsidR="00284E33" w:rsidRDefault="00825348" w:rsidP="00284E33">
      <w:pPr>
        <w:pStyle w:val="12"/>
        <w:numPr>
          <w:ilvl w:val="0"/>
          <w:numId w:val="14"/>
        </w:numPr>
        <w:rPr>
          <w:rFonts w:ascii="Times New Roman" w:eastAsia="黑体" w:hAnsi="Times New Roman"/>
          <w:color w:val="auto"/>
          <w:sz w:val="44"/>
          <w:szCs w:val="44"/>
        </w:rPr>
      </w:pPr>
      <w:bookmarkStart w:id="71" w:name="_Toc12546220"/>
      <w:r>
        <w:rPr>
          <w:rFonts w:ascii="Times New Roman" w:eastAsia="黑体" w:hAnsi="Times New Roman" w:hint="eastAsia"/>
          <w:color w:val="auto"/>
          <w:sz w:val="44"/>
          <w:szCs w:val="44"/>
        </w:rPr>
        <w:lastRenderedPageBreak/>
        <w:t>教师端模块详细设计</w:t>
      </w:r>
      <w:bookmarkEnd w:id="53"/>
      <w:bookmarkEnd w:id="71"/>
    </w:p>
    <w:p w14:paraId="42DFEE17" w14:textId="77777777" w:rsidR="004E0C9C" w:rsidRDefault="004E0C9C" w:rsidP="004E0C9C">
      <w:pPr>
        <w:pStyle w:val="ab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ascii="Times New Roman" w:hAnsi="Times New Roman" w:cs="Times New Roman" w:hint="eastAsia"/>
          <w:sz w:val="24"/>
          <w:szCs w:val="24"/>
        </w:rPr>
        <w:t>教师端模块主要包括作业发布、作业批改、成绩查询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23BDC4E5" w14:textId="73CA60FD" w:rsidR="0080725E" w:rsidRDefault="0080725E" w:rsidP="0080725E">
      <w:pPr>
        <w:pStyle w:val="2"/>
        <w:rPr>
          <w:color w:val="auto"/>
        </w:rPr>
      </w:pPr>
      <w:bookmarkStart w:id="72" w:name="_Toc444248448"/>
      <w:bookmarkStart w:id="73" w:name="_Toc12546221"/>
      <w:r>
        <w:rPr>
          <w:rFonts w:hint="eastAsia"/>
          <w:color w:val="auto"/>
        </w:rPr>
        <w:t>5.</w:t>
      </w:r>
      <w:r w:rsidR="005136CC">
        <w:rPr>
          <w:color w:val="auto"/>
        </w:rPr>
        <w:t>1</w:t>
      </w:r>
      <w:r w:rsidRPr="007A3AFA">
        <w:rPr>
          <w:rFonts w:hint="eastAsia"/>
          <w:color w:val="auto"/>
        </w:rPr>
        <w:t>、</w:t>
      </w:r>
      <w:r>
        <w:rPr>
          <w:rFonts w:hint="eastAsia"/>
          <w:color w:val="auto"/>
        </w:rPr>
        <w:t>作业</w:t>
      </w:r>
      <w:r>
        <w:rPr>
          <w:color w:val="auto"/>
        </w:rPr>
        <w:t>发布</w:t>
      </w:r>
      <w:r w:rsidRPr="007A3AFA">
        <w:rPr>
          <w:rFonts w:hint="eastAsia"/>
          <w:color w:val="auto"/>
        </w:rPr>
        <w:t>模块详细设计</w:t>
      </w:r>
      <w:bookmarkEnd w:id="72"/>
      <w:bookmarkEnd w:id="73"/>
    </w:p>
    <w:p w14:paraId="4237452E" w14:textId="77777777" w:rsidR="0080725E" w:rsidRPr="007B780B" w:rsidRDefault="0080725E" w:rsidP="0080725E">
      <w:pPr>
        <w:rPr>
          <w:sz w:val="24"/>
          <w:szCs w:val="24"/>
        </w:rPr>
      </w:pPr>
    </w:p>
    <w:p w14:paraId="5D65D432" w14:textId="4EF93210" w:rsidR="0080725E" w:rsidRDefault="0080725E" w:rsidP="0080725E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E10555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F06016C" wp14:editId="74714D92">
            <wp:extent cx="5591175" cy="3234401"/>
            <wp:effectExtent l="0" t="0" r="0" b="4445"/>
            <wp:docPr id="54" name="图片 54" descr="C:\Users\Administrator\Documents\Tencent Files\2775899626\Image\Group\VGQ0`RR2DZ@1`K6]UX5C1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2775899626\Image\Group\VGQ0`RR2DZ@1`K6]UX5C1M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654" cy="323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80F5" w14:textId="28304D39" w:rsidR="005136CC" w:rsidRPr="00917A0D" w:rsidRDefault="005136CC" w:rsidP="005136CC">
      <w:pPr>
        <w:jc w:val="center"/>
        <w:rPr>
          <w:rFonts w:ascii="Times New Roman" w:hAnsi="Times New Roman" w:cs="Times New Roman"/>
          <w:sz w:val="24"/>
          <w:szCs w:val="24"/>
        </w:rPr>
      </w:pPr>
      <w:r w:rsidRPr="00A249FF">
        <w:rPr>
          <w:rFonts w:ascii="Times New Roman" w:hAnsi="Times New Roman" w:cs="Times New Roman" w:hint="eastAsia"/>
          <w:szCs w:val="24"/>
        </w:rPr>
        <w:t>图</w:t>
      </w:r>
      <w:r w:rsidRPr="00A249FF"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5</w:t>
      </w:r>
      <w:r w:rsidRPr="00A249FF">
        <w:rPr>
          <w:rFonts w:ascii="Times New Roman" w:hAnsi="Times New Roman" w:cs="Times New Roman"/>
          <w:szCs w:val="24"/>
        </w:rPr>
        <w:t>-</w:t>
      </w:r>
      <w:r>
        <w:rPr>
          <w:rFonts w:ascii="Times New Roman" w:hAnsi="Times New Roman" w:cs="Times New Roman"/>
          <w:szCs w:val="24"/>
        </w:rPr>
        <w:t>1</w:t>
      </w:r>
      <w:r w:rsidRPr="00A249FF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作业发布</w:t>
      </w:r>
      <w:r w:rsidRPr="00A249FF">
        <w:rPr>
          <w:rFonts w:ascii="Times New Roman" w:hAnsi="Times New Roman" w:cs="Times New Roman"/>
          <w:szCs w:val="24"/>
        </w:rPr>
        <w:t>响应示意图</w:t>
      </w:r>
    </w:p>
    <w:p w14:paraId="4902678E" w14:textId="77777777" w:rsidR="005136CC" w:rsidRPr="00E10555" w:rsidRDefault="005136CC" w:rsidP="0080725E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14:paraId="268A5DE1" w14:textId="77777777" w:rsidR="0080725E" w:rsidRPr="007B780B" w:rsidRDefault="0080725E" w:rsidP="0080725E"/>
    <w:p w14:paraId="254040CE" w14:textId="454308DC" w:rsidR="0080725E" w:rsidRPr="00851652" w:rsidRDefault="0080725E" w:rsidP="0080725E">
      <w:pPr>
        <w:pStyle w:val="30"/>
        <w:rPr>
          <w:color w:val="auto"/>
        </w:rPr>
      </w:pPr>
      <w:bookmarkStart w:id="74" w:name="_Toc444248449"/>
      <w:bookmarkStart w:id="75" w:name="_Toc12546222"/>
      <w:r>
        <w:rPr>
          <w:rFonts w:hint="eastAsia"/>
          <w:color w:val="auto"/>
        </w:rPr>
        <w:t>5.</w:t>
      </w:r>
      <w:r w:rsidR="005136CC">
        <w:rPr>
          <w:color w:val="auto"/>
        </w:rPr>
        <w:t>1</w:t>
      </w:r>
      <w:r w:rsidRPr="007A3AFA">
        <w:rPr>
          <w:rFonts w:hint="eastAsia"/>
          <w:color w:val="auto"/>
        </w:rPr>
        <w:t xml:space="preserve">.1 </w:t>
      </w:r>
      <w:r w:rsidRPr="007A3AFA">
        <w:rPr>
          <w:rFonts w:hint="eastAsia"/>
          <w:color w:val="auto"/>
        </w:rPr>
        <w:t>表现层</w:t>
      </w:r>
      <w:bookmarkEnd w:id="74"/>
      <w:bookmarkEnd w:id="75"/>
    </w:p>
    <w:p w14:paraId="2D02DDED" w14:textId="46A7D85D" w:rsidR="0080725E" w:rsidRPr="002F1B1A" w:rsidRDefault="002B0D7B" w:rsidP="0080725E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</w:t>
      </w:r>
      <w:r w:rsidR="0080725E">
        <w:rPr>
          <w:rFonts w:ascii="Times New Roman" w:hAnsi="Times New Roman" w:cs="Times New Roman" w:hint="eastAsia"/>
          <w:sz w:val="24"/>
          <w:szCs w:val="24"/>
        </w:rPr>
        <w:t>作业发布</w:t>
      </w:r>
      <w:r w:rsidR="0080725E" w:rsidRPr="002F1B1A">
        <w:rPr>
          <w:rFonts w:ascii="Times New Roman" w:hAnsi="Times New Roman" w:cs="Times New Roman"/>
          <w:sz w:val="24"/>
          <w:szCs w:val="24"/>
        </w:rPr>
        <w:t>模块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的表现层主要完成</w:t>
      </w:r>
      <w:r w:rsidR="0080725E">
        <w:rPr>
          <w:rFonts w:ascii="Times New Roman" w:hAnsi="Times New Roman" w:cs="Times New Roman" w:hint="eastAsia"/>
          <w:sz w:val="24"/>
          <w:szCs w:val="24"/>
        </w:rPr>
        <w:t>老师</w:t>
      </w:r>
      <w:r w:rsidR="0080725E">
        <w:rPr>
          <w:rFonts w:ascii="Times New Roman" w:hAnsi="Times New Roman" w:cs="Times New Roman"/>
          <w:sz w:val="24"/>
          <w:szCs w:val="24"/>
        </w:rPr>
        <w:t>发布作业功能，进入教师端界面时</w:t>
      </w:r>
      <w:r w:rsidR="0080725E">
        <w:rPr>
          <w:rFonts w:ascii="Times New Roman" w:hAnsi="Times New Roman" w:cs="Times New Roman" w:hint="eastAsia"/>
          <w:sz w:val="24"/>
          <w:szCs w:val="24"/>
        </w:rPr>
        <w:t>点击</w:t>
      </w:r>
      <w:r w:rsidR="0080725E">
        <w:rPr>
          <w:rFonts w:ascii="Times New Roman" w:hAnsi="Times New Roman" w:cs="Times New Roman"/>
          <w:sz w:val="24"/>
          <w:szCs w:val="24"/>
        </w:rPr>
        <w:t>作业发布，跳转到</w:t>
      </w:r>
      <w:r w:rsidR="0080725E">
        <w:rPr>
          <w:rFonts w:ascii="Times New Roman" w:hAnsi="Times New Roman" w:cs="Times New Roman" w:hint="eastAsia"/>
          <w:sz w:val="24"/>
          <w:szCs w:val="24"/>
        </w:rPr>
        <w:t>选择</w:t>
      </w:r>
      <w:r w:rsidR="0080725E">
        <w:rPr>
          <w:rFonts w:ascii="Times New Roman" w:hAnsi="Times New Roman" w:cs="Times New Roman"/>
          <w:sz w:val="24"/>
          <w:szCs w:val="24"/>
        </w:rPr>
        <w:t>题目界面，选择相应题目后点击发布按钮，若</w:t>
      </w:r>
      <w:r w:rsidR="0080725E">
        <w:rPr>
          <w:rFonts w:ascii="Times New Roman" w:hAnsi="Times New Roman" w:cs="Times New Roman" w:hint="eastAsia"/>
          <w:sz w:val="24"/>
          <w:szCs w:val="24"/>
        </w:rPr>
        <w:t>无异常</w:t>
      </w:r>
      <w:r w:rsidR="0080725E">
        <w:rPr>
          <w:rFonts w:ascii="Times New Roman" w:hAnsi="Times New Roman" w:cs="Times New Roman"/>
          <w:sz w:val="24"/>
          <w:szCs w:val="24"/>
        </w:rPr>
        <w:t>则提示发布成功，否则提示发布失败</w:t>
      </w:r>
      <w:r w:rsidR="0080725E">
        <w:rPr>
          <w:rFonts w:ascii="Times New Roman" w:hAnsi="Times New Roman" w:cs="Times New Roman" w:hint="eastAsia"/>
          <w:sz w:val="24"/>
          <w:szCs w:val="24"/>
        </w:rPr>
        <w:t>。</w:t>
      </w:r>
      <w:r w:rsidR="0080725E">
        <w:rPr>
          <w:rFonts w:ascii="Times New Roman" w:hAnsi="Times New Roman" w:cs="Times New Roman"/>
          <w:sz w:val="24"/>
          <w:szCs w:val="24"/>
        </w:rPr>
        <w:t>作业</w:t>
      </w:r>
      <w:r w:rsidR="0080725E">
        <w:rPr>
          <w:rFonts w:ascii="Times New Roman" w:hAnsi="Times New Roman" w:cs="Times New Roman" w:hint="eastAsia"/>
          <w:sz w:val="24"/>
          <w:szCs w:val="24"/>
        </w:rPr>
        <w:t>发布</w:t>
      </w:r>
      <w:r w:rsidR="0080725E">
        <w:rPr>
          <w:rFonts w:ascii="Times New Roman" w:hAnsi="Times New Roman" w:cs="Times New Roman"/>
          <w:sz w:val="24"/>
          <w:szCs w:val="24"/>
        </w:rPr>
        <w:t>模块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表现层</w:t>
      </w:r>
      <w:r w:rsidR="0080725E" w:rsidRPr="002F1B1A">
        <w:rPr>
          <w:rFonts w:ascii="Times New Roman" w:hAnsi="Times New Roman" w:cs="Times New Roman"/>
          <w:sz w:val="24"/>
          <w:szCs w:val="24"/>
        </w:rPr>
        <w:t>对应的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JSP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页面</w:t>
      </w:r>
      <w:r w:rsidR="0080725E" w:rsidRPr="002F1B1A">
        <w:rPr>
          <w:rFonts w:ascii="Times New Roman" w:hAnsi="Times New Roman" w:cs="Times New Roman"/>
          <w:sz w:val="24"/>
          <w:szCs w:val="24"/>
        </w:rPr>
        <w:t>列表见表</w:t>
      </w:r>
      <w:r w:rsidR="0080725E">
        <w:rPr>
          <w:rFonts w:ascii="Times New Roman" w:hAnsi="Times New Roman" w:cs="Times New Roman"/>
          <w:sz w:val="24"/>
          <w:szCs w:val="24"/>
        </w:rPr>
        <w:t>5</w:t>
      </w:r>
      <w:r w:rsidR="0080725E" w:rsidRPr="002F1B1A">
        <w:rPr>
          <w:rFonts w:ascii="Times New Roman" w:hAnsi="Times New Roman" w:cs="Times New Roman"/>
          <w:sz w:val="24"/>
          <w:szCs w:val="24"/>
        </w:rPr>
        <w:t>-</w:t>
      </w:r>
      <w:r w:rsidR="0080725E">
        <w:rPr>
          <w:rFonts w:ascii="Times New Roman" w:hAnsi="Times New Roman" w:cs="Times New Roman"/>
          <w:sz w:val="24"/>
          <w:szCs w:val="24"/>
        </w:rPr>
        <w:t>2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="0080725E"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6208A4B0" w14:textId="4568E891" w:rsidR="0080725E" w:rsidRPr="002F1B1A" w:rsidRDefault="0080725E" w:rsidP="0080725E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630"/>
        <w:gridCol w:w="2193"/>
        <w:gridCol w:w="3682"/>
      </w:tblGrid>
      <w:tr w:rsidR="0080725E" w:rsidRPr="002F1B1A" w14:paraId="33B5F711" w14:textId="77777777" w:rsidTr="005136CC">
        <w:trPr>
          <w:jc w:val="center"/>
        </w:trPr>
        <w:tc>
          <w:tcPr>
            <w:tcW w:w="2630" w:type="dxa"/>
            <w:shd w:val="solid" w:color="000080" w:fill="FFFFFF"/>
            <w:vAlign w:val="center"/>
          </w:tcPr>
          <w:p w14:paraId="00A2DABE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2193" w:type="dxa"/>
            <w:shd w:val="solid" w:color="000080" w:fill="FFFFFF"/>
            <w:vAlign w:val="center"/>
          </w:tcPr>
          <w:p w14:paraId="02AE6698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JSP</w:t>
            </w:r>
          </w:p>
        </w:tc>
        <w:tc>
          <w:tcPr>
            <w:tcW w:w="3682" w:type="dxa"/>
            <w:shd w:val="solid" w:color="000080" w:fill="FFFFFF"/>
            <w:vAlign w:val="center"/>
          </w:tcPr>
          <w:p w14:paraId="77A29834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80725E" w:rsidRPr="002F1B1A" w14:paraId="6776707E" w14:textId="77777777" w:rsidTr="005136CC">
        <w:trPr>
          <w:jc w:val="center"/>
        </w:trPr>
        <w:tc>
          <w:tcPr>
            <w:tcW w:w="2630" w:type="dxa"/>
            <w:vAlign w:val="center"/>
          </w:tcPr>
          <w:p w14:paraId="66D40F2E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教师界面</w:t>
            </w:r>
          </w:p>
        </w:tc>
        <w:tc>
          <w:tcPr>
            <w:tcW w:w="2193" w:type="dxa"/>
            <w:vAlign w:val="center"/>
          </w:tcPr>
          <w:p w14:paraId="705746E7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TeacherFace.jsp</w:t>
            </w:r>
            <w:proofErr w:type="spellEnd"/>
          </w:p>
        </w:tc>
        <w:tc>
          <w:tcPr>
            <w:tcW w:w="3682" w:type="dxa"/>
            <w:vAlign w:val="center"/>
          </w:tcPr>
          <w:p w14:paraId="5F47FB09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教师端界面</w:t>
            </w:r>
          </w:p>
        </w:tc>
      </w:tr>
      <w:tr w:rsidR="0080725E" w:rsidRPr="002F1B1A" w14:paraId="23953268" w14:textId="77777777" w:rsidTr="005136CC">
        <w:trPr>
          <w:jc w:val="center"/>
        </w:trPr>
        <w:tc>
          <w:tcPr>
            <w:tcW w:w="2630" w:type="dxa"/>
            <w:vAlign w:val="center"/>
          </w:tcPr>
          <w:p w14:paraId="45C68503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作业发布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页面</w:t>
            </w:r>
          </w:p>
        </w:tc>
        <w:tc>
          <w:tcPr>
            <w:tcW w:w="2193" w:type="dxa"/>
            <w:vAlign w:val="center"/>
          </w:tcPr>
          <w:p w14:paraId="6BE9ABDD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TeaWorkPub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proofErr w:type="spellEnd"/>
          </w:p>
        </w:tc>
        <w:tc>
          <w:tcPr>
            <w:tcW w:w="3682" w:type="dxa"/>
            <w:vAlign w:val="center"/>
          </w:tcPr>
          <w:p w14:paraId="7E732D13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发布界面</w:t>
            </w:r>
          </w:p>
        </w:tc>
      </w:tr>
    </w:tbl>
    <w:p w14:paraId="1F41554C" w14:textId="7BF6C823" w:rsidR="005136CC" w:rsidRPr="002F1B1A" w:rsidRDefault="005136CC" w:rsidP="005136CC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2F1B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写作业</w:t>
      </w:r>
      <w:r w:rsidRPr="002F1B1A">
        <w:rPr>
          <w:rFonts w:ascii="Times New Roman" w:hAnsi="Times New Roman" w:cs="Times New Roman"/>
          <w:sz w:val="24"/>
          <w:szCs w:val="24"/>
        </w:rPr>
        <w:t>模块表现层</w:t>
      </w:r>
      <w:r w:rsidRPr="002F1B1A">
        <w:rPr>
          <w:rFonts w:ascii="Times New Roman" w:hAnsi="Times New Roman" w:cs="Times New Roman" w:hint="eastAsia"/>
          <w:sz w:val="24"/>
          <w:szCs w:val="24"/>
        </w:rPr>
        <w:t>JSP</w:t>
      </w:r>
      <w:r w:rsidRPr="002F1B1A">
        <w:rPr>
          <w:rFonts w:ascii="Times New Roman" w:hAnsi="Times New Roman" w:cs="Times New Roman" w:hint="eastAsia"/>
          <w:sz w:val="24"/>
          <w:szCs w:val="24"/>
        </w:rPr>
        <w:t>列表</w:t>
      </w:r>
    </w:p>
    <w:p w14:paraId="2DBB870A" w14:textId="6FE033DF" w:rsidR="0080725E" w:rsidRPr="002F1B1A" w:rsidRDefault="0080725E" w:rsidP="0080725E">
      <w:pPr>
        <w:ind w:left="220" w:firstLineChars="88" w:firstLine="194"/>
        <w:rPr>
          <w:rFonts w:ascii="Times New Roman" w:hAnsi="Times New Roman" w:cs="Times New Roman"/>
          <w:sz w:val="24"/>
          <w:szCs w:val="24"/>
        </w:rPr>
      </w:pPr>
      <w: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Face</w:t>
      </w:r>
      <w:r w:rsidRPr="002F1B1A">
        <w:rPr>
          <w:rFonts w:ascii="Times New Roman" w:hAnsi="Times New Roman" w:cs="Times New Roman"/>
          <w:sz w:val="24"/>
          <w:szCs w:val="24"/>
        </w:rPr>
        <w:t>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/>
          <w:sz w:val="24"/>
          <w:szCs w:val="24"/>
        </w:rPr>
        <w:t>TeaWorkPub</w:t>
      </w:r>
      <w:r w:rsidRPr="002F1B1A">
        <w:rPr>
          <w:rFonts w:ascii="Times New Roman" w:hAnsi="Times New Roman" w:cs="Times New Roman" w:hint="eastAsia"/>
          <w:sz w:val="24"/>
          <w:szCs w:val="24"/>
        </w:rPr>
        <w:t>.jsp</w:t>
      </w:r>
      <w:proofErr w:type="spellEnd"/>
      <w:r w:rsidRPr="002F1B1A">
        <w:rPr>
          <w:rFonts w:ascii="Times New Roman" w:hAnsi="Times New Roman" w:cs="Times New Roman"/>
          <w:sz w:val="24"/>
          <w:szCs w:val="24"/>
        </w:rPr>
        <w:t>的流程图</w:t>
      </w:r>
      <w:r w:rsidRPr="002F1B1A">
        <w:rPr>
          <w:rFonts w:ascii="Times New Roman" w:hAnsi="Times New Roman" w:cs="Times New Roman" w:hint="eastAsia"/>
          <w:sz w:val="24"/>
          <w:szCs w:val="24"/>
        </w:rPr>
        <w:t>如</w:t>
      </w:r>
      <w:r w:rsidRPr="002F1B1A">
        <w:rPr>
          <w:rFonts w:ascii="Times New Roman" w:hAnsi="Times New Roman" w:cs="Times New Roman"/>
          <w:sz w:val="24"/>
          <w:szCs w:val="24"/>
        </w:rPr>
        <w:t>图</w:t>
      </w:r>
      <w:r w:rsidR="005136CC"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 w:rsidR="005136CC">
        <w:rPr>
          <w:rFonts w:ascii="Times New Roman" w:hAnsi="Times New Roman" w:cs="Times New Roman"/>
          <w:sz w:val="24"/>
          <w:szCs w:val="24"/>
        </w:rPr>
        <w:t>3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0E385A82" w14:textId="46F64B93" w:rsidR="0080725E" w:rsidRDefault="0080725E" w:rsidP="0080725E">
      <w:pPr>
        <w:spacing w:after="0" w:line="240" w:lineRule="auto"/>
        <w:jc w:val="center"/>
        <w:rPr>
          <w:rFonts w:ascii="宋体" w:eastAsia="宋体" w:hAnsi="宋体" w:cs="宋体"/>
          <w:sz w:val="24"/>
          <w:szCs w:val="24"/>
        </w:rPr>
      </w:pPr>
      <w:r w:rsidRPr="00BB2531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9B9C2DD" wp14:editId="2675769F">
            <wp:extent cx="3429000" cy="5000625"/>
            <wp:effectExtent l="0" t="0" r="0" b="9525"/>
            <wp:docPr id="55" name="图片 55" descr="C:\Users\Administrator\AppData\Roaming\Tencent\Users\2775899626\QQ\WinTemp\RichOle\245PEE_M]6L]HYP1NB8CZI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775899626\QQ\WinTemp\RichOle\245PEE_M]6L]HYP1NB8CZI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1C96" w14:textId="0BF5B95C" w:rsidR="005136CC" w:rsidRDefault="005136CC" w:rsidP="005136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5-3 </w:t>
      </w:r>
      <w:r>
        <w:rPr>
          <w:rFonts w:ascii="Times New Roman" w:hAnsi="Times New Roman" w:cs="Times New Roman" w:hint="eastAsia"/>
          <w:sz w:val="24"/>
          <w:szCs w:val="24"/>
        </w:rPr>
        <w:t>作业发布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Cs w:val="24"/>
        </w:rPr>
        <w:t>系统流程</w:t>
      </w:r>
      <w:r>
        <w:rPr>
          <w:rFonts w:ascii="Times New Roman" w:hAnsi="Times New Roman" w:cs="Times New Roman"/>
          <w:szCs w:val="24"/>
        </w:rPr>
        <w:t>图</w:t>
      </w:r>
    </w:p>
    <w:p w14:paraId="71BE2004" w14:textId="77777777" w:rsidR="005136CC" w:rsidRPr="005136CC" w:rsidRDefault="005136CC" w:rsidP="0080725E">
      <w:pPr>
        <w:spacing w:after="0" w:line="240" w:lineRule="auto"/>
        <w:jc w:val="center"/>
        <w:rPr>
          <w:rFonts w:ascii="宋体" w:eastAsia="宋体" w:hAnsi="宋体" w:cs="宋体"/>
          <w:sz w:val="24"/>
          <w:szCs w:val="24"/>
        </w:rPr>
      </w:pPr>
    </w:p>
    <w:p w14:paraId="22F4F8D5" w14:textId="77777777" w:rsidR="0080725E" w:rsidRDefault="0080725E" w:rsidP="0080725E"/>
    <w:p w14:paraId="2AFAC16C" w14:textId="0DB88386" w:rsidR="0080725E" w:rsidRPr="007A3AFA" w:rsidRDefault="0068499F" w:rsidP="0080725E">
      <w:pPr>
        <w:pStyle w:val="30"/>
        <w:rPr>
          <w:color w:val="auto"/>
        </w:rPr>
      </w:pPr>
      <w:bookmarkStart w:id="76" w:name="_Toc444248450"/>
      <w:bookmarkStart w:id="77" w:name="_Toc12546223"/>
      <w:r>
        <w:rPr>
          <w:rFonts w:hint="eastAsia"/>
          <w:color w:val="auto"/>
        </w:rPr>
        <w:t>5.</w:t>
      </w:r>
      <w:r>
        <w:rPr>
          <w:color w:val="auto"/>
        </w:rPr>
        <w:t>1</w:t>
      </w:r>
      <w:r w:rsidR="0080725E" w:rsidRPr="007A3AFA">
        <w:rPr>
          <w:rFonts w:hint="eastAsia"/>
          <w:color w:val="auto"/>
        </w:rPr>
        <w:t xml:space="preserve">.2 </w:t>
      </w:r>
      <w:r w:rsidR="0080725E" w:rsidRPr="007A3AFA">
        <w:rPr>
          <w:rFonts w:hint="eastAsia"/>
          <w:color w:val="auto"/>
        </w:rPr>
        <w:t>控制层</w:t>
      </w:r>
      <w:bookmarkEnd w:id="76"/>
      <w:bookmarkEnd w:id="77"/>
    </w:p>
    <w:p w14:paraId="70DB0EFE" w14:textId="783BC82D" w:rsidR="0080725E" w:rsidRPr="002F1B1A" w:rsidRDefault="000666A3" w:rsidP="0080725E">
      <w:pPr>
        <w:ind w:firstLine="420"/>
        <w:rPr>
          <w:rFonts w:ascii="Times New Roman" w:hAnsi="Times New Roman" w:cs="Times New Roman"/>
          <w:sz w:val="24"/>
          <w:szCs w:val="24"/>
        </w:rPr>
      </w:pPr>
      <w:bookmarkStart w:id="78" w:name="_Toc444248451"/>
      <w:r>
        <w:rPr>
          <w:rFonts w:ascii="Times New Roman" w:hAnsi="Times New Roman" w:cs="Times New Roman" w:hint="eastAsia"/>
          <w:sz w:val="24"/>
          <w:szCs w:val="24"/>
        </w:rPr>
        <w:t>教师发布作业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Pr="002F1B1A">
        <w:rPr>
          <w:rFonts w:ascii="Times New Roman" w:hAnsi="Times New Roman" w:cs="Times New Roman"/>
          <w:sz w:val="24"/>
          <w:szCs w:val="24"/>
        </w:rPr>
        <w:t>的控制</w:t>
      </w:r>
      <w:proofErr w:type="gramStart"/>
      <w:r w:rsidRPr="002F1B1A">
        <w:rPr>
          <w:rFonts w:ascii="Times New Roman" w:hAnsi="Times New Roman" w:cs="Times New Roman"/>
          <w:sz w:val="24"/>
          <w:szCs w:val="24"/>
        </w:rPr>
        <w:t>层</w:t>
      </w:r>
      <w:r w:rsidRPr="002F1B1A">
        <w:rPr>
          <w:rFonts w:ascii="Times New Roman" w:hAnsi="Times New Roman" w:cs="Times New Roman" w:hint="eastAsia"/>
          <w:sz w:val="24"/>
          <w:szCs w:val="24"/>
        </w:rPr>
        <w:t>负责</w:t>
      </w:r>
      <w:proofErr w:type="gramEnd"/>
      <w:r w:rsidRPr="002F1B1A">
        <w:rPr>
          <w:rFonts w:ascii="Times New Roman" w:hAnsi="Times New Roman" w:cs="Times New Roman"/>
          <w:sz w:val="24"/>
          <w:szCs w:val="24"/>
        </w:rPr>
        <w:t>接受</w:t>
      </w:r>
      <w:r w:rsidRPr="002F1B1A">
        <w:rPr>
          <w:rFonts w:ascii="Times New Roman" w:hAnsi="Times New Roman" w:cs="Times New Roman" w:hint="eastAsia"/>
          <w:sz w:val="24"/>
          <w:szCs w:val="24"/>
        </w:rPr>
        <w:t>来自</w:t>
      </w:r>
      <w:proofErr w:type="spellStart"/>
      <w:r>
        <w:rPr>
          <w:rFonts w:ascii="Times New Roman" w:hAnsi="Times New Roman" w:cs="Times New Roman"/>
          <w:sz w:val="24"/>
          <w:szCs w:val="24"/>
        </w:rPr>
        <w:t>TeacherFace.jsp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hAnsi="Times New Roman" w:cs="Times New Roman"/>
          <w:sz w:val="24"/>
          <w:szCs w:val="24"/>
        </w:rPr>
        <w:t>TeaWorkPub</w:t>
      </w:r>
      <w:r w:rsidRPr="002F1B1A">
        <w:rPr>
          <w:rFonts w:ascii="Times New Roman" w:hAnsi="Times New Roman" w:cs="Times New Roman"/>
          <w:sz w:val="24"/>
          <w:szCs w:val="24"/>
        </w:rPr>
        <w:t>.jsp</w:t>
      </w:r>
      <w:proofErr w:type="spellEnd"/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教师操作</w:t>
      </w:r>
      <w:r w:rsidRPr="002F1B1A">
        <w:rPr>
          <w:rFonts w:ascii="Times New Roman" w:hAnsi="Times New Roman" w:cs="Times New Roman"/>
          <w:sz w:val="24"/>
          <w:szCs w:val="24"/>
        </w:rPr>
        <w:t>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 w:rsidRPr="002F1B1A"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教师发布作业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Pr="002F1B1A">
        <w:rPr>
          <w:rFonts w:ascii="Times New Roman" w:hAnsi="Times New Roman" w:cs="Times New Roman"/>
          <w:sz w:val="24"/>
          <w:szCs w:val="24"/>
        </w:rPr>
        <w:t>的业务逻辑接口。</w:t>
      </w:r>
      <w:r w:rsidRPr="002F1B1A">
        <w:rPr>
          <w:rFonts w:ascii="Times New Roman" w:hAnsi="Times New Roman" w:cs="Times New Roman" w:hint="eastAsia"/>
          <w:sz w:val="24"/>
          <w:szCs w:val="24"/>
        </w:rPr>
        <w:t>等到</w:t>
      </w:r>
      <w:r w:rsidRPr="002F1B1A">
        <w:rPr>
          <w:rFonts w:ascii="Times New Roman" w:hAnsi="Times New Roman" w:cs="Times New Roman"/>
          <w:sz w:val="24"/>
          <w:szCs w:val="24"/>
        </w:rPr>
        <w:t>业务逻辑处理</w:t>
      </w:r>
      <w:r w:rsidRPr="002F1B1A">
        <w:rPr>
          <w:rFonts w:ascii="Times New Roman" w:hAnsi="Times New Roman" w:cs="Times New Roman" w:hint="eastAsia"/>
          <w:sz w:val="24"/>
          <w:szCs w:val="24"/>
        </w:rPr>
        <w:t>完</w:t>
      </w:r>
      <w:r w:rsidRPr="002F1B1A">
        <w:rPr>
          <w:rFonts w:ascii="Times New Roman" w:hAnsi="Times New Roman" w:cs="Times New Roman" w:hint="eastAsia"/>
          <w:sz w:val="24"/>
          <w:szCs w:val="24"/>
        </w:rPr>
        <w:lastRenderedPageBreak/>
        <w:t>成之后</w:t>
      </w:r>
      <w:r w:rsidRPr="002F1B1A">
        <w:rPr>
          <w:rFonts w:ascii="Times New Roman" w:hAnsi="Times New Roman" w:cs="Times New Roman"/>
          <w:sz w:val="24"/>
          <w:szCs w:val="24"/>
        </w:rPr>
        <w:t>，将来自业务逻辑层的相应信息</w:t>
      </w:r>
      <w:r>
        <w:rPr>
          <w:rFonts w:ascii="Times New Roman" w:hAnsi="Times New Roman" w:cs="Times New Roman" w:hint="eastAsia"/>
          <w:sz w:val="24"/>
          <w:szCs w:val="24"/>
        </w:rPr>
        <w:t>返回到控制层再</w:t>
      </w:r>
      <w:r w:rsidRPr="002F1B1A">
        <w:rPr>
          <w:rFonts w:ascii="Times New Roman" w:hAnsi="Times New Roman" w:cs="Times New Roman" w:hint="eastAsia"/>
          <w:sz w:val="24"/>
          <w:szCs w:val="24"/>
        </w:rPr>
        <w:t>传到表现层</w:t>
      </w:r>
      <w:r w:rsidRPr="002F1B1A">
        <w:rPr>
          <w:rFonts w:ascii="Times New Roman" w:hAnsi="Times New Roman" w:cs="Times New Roman"/>
          <w:sz w:val="24"/>
          <w:szCs w:val="24"/>
        </w:rPr>
        <w:t>，并决定</w:t>
      </w:r>
      <w:r w:rsidRPr="002F1B1A">
        <w:rPr>
          <w:rFonts w:ascii="Times New Roman" w:hAnsi="Times New Roman" w:cs="Times New Roman" w:hint="eastAsia"/>
          <w:sz w:val="24"/>
          <w:szCs w:val="24"/>
        </w:rPr>
        <w:t>显示</w:t>
      </w:r>
      <w:r w:rsidRPr="002F1B1A">
        <w:rPr>
          <w:rFonts w:ascii="Times New Roman" w:hAnsi="Times New Roman" w:cs="Times New Roman"/>
          <w:sz w:val="24"/>
          <w:szCs w:val="24"/>
        </w:rPr>
        <w:t>页面。</w:t>
      </w:r>
      <w:r w:rsidR="005136CC">
        <w:rPr>
          <w:rFonts w:ascii="Times New Roman" w:hAnsi="Times New Roman" w:cs="Times New Roman" w:hint="eastAsia"/>
          <w:sz w:val="24"/>
          <w:szCs w:val="24"/>
        </w:rPr>
        <w:t>教</w:t>
      </w:r>
      <w:r w:rsidR="0080725E">
        <w:rPr>
          <w:rFonts w:ascii="Times New Roman" w:hAnsi="Times New Roman" w:cs="Times New Roman" w:hint="eastAsia"/>
          <w:sz w:val="24"/>
          <w:szCs w:val="24"/>
        </w:rPr>
        <w:t>师发布作业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="0080725E" w:rsidRPr="002F1B1A">
        <w:rPr>
          <w:rFonts w:ascii="Times New Roman" w:hAnsi="Times New Roman" w:cs="Times New Roman"/>
          <w:sz w:val="24"/>
          <w:szCs w:val="24"/>
        </w:rPr>
        <w:t>控制层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列表见</w:t>
      </w:r>
      <w:r w:rsidR="0080725E" w:rsidRPr="002F1B1A">
        <w:rPr>
          <w:rFonts w:ascii="Times New Roman" w:hAnsi="Times New Roman" w:cs="Times New Roman"/>
          <w:sz w:val="24"/>
          <w:szCs w:val="24"/>
        </w:rPr>
        <w:t>表</w:t>
      </w:r>
      <w:r w:rsidR="005136CC">
        <w:rPr>
          <w:rFonts w:ascii="Times New Roman" w:hAnsi="Times New Roman" w:cs="Times New Roman"/>
          <w:sz w:val="24"/>
          <w:szCs w:val="24"/>
        </w:rPr>
        <w:t>5</w:t>
      </w:r>
      <w:r w:rsidR="0080725E" w:rsidRPr="002F1B1A">
        <w:rPr>
          <w:rFonts w:ascii="Times New Roman" w:hAnsi="Times New Roman" w:cs="Times New Roman"/>
          <w:sz w:val="24"/>
          <w:szCs w:val="24"/>
        </w:rPr>
        <w:t>-4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="0080725E"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1EDB2069" w14:textId="529D5D4C" w:rsidR="0080725E" w:rsidRPr="002F1B1A" w:rsidRDefault="0080725E" w:rsidP="0080725E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192"/>
        <w:gridCol w:w="258"/>
        <w:gridCol w:w="2129"/>
        <w:gridCol w:w="2104"/>
        <w:gridCol w:w="2822"/>
      </w:tblGrid>
      <w:tr w:rsidR="0080725E" w:rsidRPr="002F1B1A" w14:paraId="2452AF45" w14:textId="77777777" w:rsidTr="005C07BA">
        <w:trPr>
          <w:jc w:val="center"/>
        </w:trPr>
        <w:tc>
          <w:tcPr>
            <w:tcW w:w="1192" w:type="dxa"/>
            <w:shd w:val="solid" w:color="000080" w:fill="FFFFFF"/>
          </w:tcPr>
          <w:p w14:paraId="5777129E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逻辑</w:t>
            </w:r>
          </w:p>
        </w:tc>
        <w:tc>
          <w:tcPr>
            <w:tcW w:w="2387" w:type="dxa"/>
            <w:gridSpan w:val="2"/>
            <w:shd w:val="solid" w:color="000080" w:fill="FFFFFF"/>
          </w:tcPr>
          <w:p w14:paraId="0E121344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</w:p>
        </w:tc>
        <w:tc>
          <w:tcPr>
            <w:tcW w:w="2104" w:type="dxa"/>
            <w:shd w:val="solid" w:color="000080" w:fill="FFFFFF"/>
          </w:tcPr>
          <w:p w14:paraId="6679BF57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转移说明</w:t>
            </w:r>
          </w:p>
        </w:tc>
        <w:tc>
          <w:tcPr>
            <w:tcW w:w="2822" w:type="dxa"/>
            <w:shd w:val="solid" w:color="000080" w:fill="FFFFFF"/>
          </w:tcPr>
          <w:p w14:paraId="67AE49D0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80725E" w:rsidRPr="002F1B1A" w14:paraId="78F45053" w14:textId="77777777" w:rsidTr="005C07BA">
        <w:trPr>
          <w:jc w:val="center"/>
        </w:trPr>
        <w:tc>
          <w:tcPr>
            <w:tcW w:w="1450" w:type="dxa"/>
            <w:gridSpan w:val="2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131AA377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老师控制层</w:t>
            </w:r>
          </w:p>
        </w:tc>
        <w:tc>
          <w:tcPr>
            <w:tcW w:w="2129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7FFDC4F3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Teacher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Servlet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java</w:t>
            </w: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5798B5F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2E4A755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StuWrite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.js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  <w:proofErr w:type="spellEnd"/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作业提交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成功，显示提示窗口。</w:t>
            </w:r>
          </w:p>
        </w:tc>
      </w:tr>
      <w:tr w:rsidR="0080725E" w:rsidRPr="002F1B1A" w14:paraId="4401334F" w14:textId="77777777" w:rsidTr="005C07BA">
        <w:trPr>
          <w:jc w:val="center"/>
        </w:trPr>
        <w:tc>
          <w:tcPr>
            <w:tcW w:w="1450" w:type="dxa"/>
            <w:gridSpan w:val="2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4FBA884C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9" w:type="dxa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420BA719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4163B9A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3F974C2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Error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proofErr w:type="spellEnd"/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---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作业提交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失败，显示提示窗口。</w:t>
            </w:r>
          </w:p>
        </w:tc>
      </w:tr>
    </w:tbl>
    <w:p w14:paraId="743ABC05" w14:textId="11E905BE" w:rsidR="005136CC" w:rsidRPr="002F1B1A" w:rsidRDefault="005136CC" w:rsidP="005136CC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 xml:space="preserve">-4 </w:t>
      </w:r>
      <w:r w:rsidR="005C1F0F">
        <w:rPr>
          <w:rFonts w:ascii="Times New Roman" w:hAnsi="Times New Roman" w:cs="Times New Roman" w:hint="eastAsia"/>
          <w:sz w:val="24"/>
          <w:szCs w:val="24"/>
        </w:rPr>
        <w:t>作业</w:t>
      </w:r>
      <w:r>
        <w:rPr>
          <w:rFonts w:ascii="Times New Roman" w:hAnsi="Times New Roman" w:cs="Times New Roman" w:hint="eastAsia"/>
          <w:sz w:val="24"/>
          <w:szCs w:val="24"/>
        </w:rPr>
        <w:t>发布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控制层列表</w:t>
      </w:r>
    </w:p>
    <w:p w14:paraId="7D1A28D9" w14:textId="77777777" w:rsidR="0080725E" w:rsidRPr="005136CC" w:rsidRDefault="0080725E" w:rsidP="0080725E">
      <w:pPr>
        <w:rPr>
          <w:rFonts w:ascii="Times New Roman" w:hAnsi="Times New Roman" w:cs="Times New Roman"/>
          <w:sz w:val="24"/>
          <w:szCs w:val="24"/>
        </w:rPr>
      </w:pPr>
    </w:p>
    <w:p w14:paraId="6F9E1426" w14:textId="77777777" w:rsidR="0080725E" w:rsidRPr="002F1B1A" w:rsidRDefault="0080725E" w:rsidP="0080725E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在控制层</w:t>
      </w:r>
      <w:r w:rsidRPr="002F1B1A"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 w:hint="eastAsia"/>
          <w:sz w:val="24"/>
          <w:szCs w:val="24"/>
        </w:rPr>
        <w:t>Teacher</w:t>
      </w:r>
      <w:r>
        <w:rPr>
          <w:rFonts w:ascii="Times New Roman" w:hAnsi="Times New Roman" w:cs="Times New Roman"/>
          <w:sz w:val="24"/>
          <w:szCs w:val="24"/>
        </w:rPr>
        <w:t>Servlet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描述</w:t>
      </w:r>
      <w:r w:rsidRPr="002F1B1A">
        <w:rPr>
          <w:rFonts w:ascii="Times New Roman" w:hAnsi="Times New Roman" w:cs="Times New Roman"/>
          <w:sz w:val="24"/>
          <w:szCs w:val="24"/>
        </w:rPr>
        <w:t>如下所示：</w:t>
      </w:r>
    </w:p>
    <w:p w14:paraId="1E77F7CF" w14:textId="77777777" w:rsidR="0080725E" w:rsidRPr="00F44F0C" w:rsidRDefault="0080725E" w:rsidP="0080725E">
      <w:pPr>
        <w:rPr>
          <w:noProof/>
          <w:szCs w:val="21"/>
        </w:rPr>
      </w:pPr>
      <w:r w:rsidRPr="00BB7B6B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03547F8B" wp14:editId="5BAD9970">
                <wp:extent cx="5225143" cy="1878965"/>
                <wp:effectExtent l="0" t="0" r="13970" b="18415"/>
                <wp:docPr id="46" name="文本框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187896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9BDB7" w14:textId="77777777" w:rsidR="000666A3" w:rsidRPr="00F44F0C" w:rsidRDefault="000666A3" w:rsidP="0080725E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com.gxun.servlet</w:t>
                            </w:r>
                            <w:r w:rsidRPr="00F44F0C">
                              <w:rPr>
                                <w:noProof/>
                              </w:rPr>
                              <w:t>;</w:t>
                            </w:r>
                          </w:p>
                          <w:p w14:paraId="60A00712" w14:textId="77777777" w:rsidR="000666A3" w:rsidRPr="00F44F0C" w:rsidRDefault="000666A3" w:rsidP="0080725E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763C2576" w14:textId="77777777" w:rsidR="000666A3" w:rsidRPr="00F44F0C" w:rsidRDefault="000666A3" w:rsidP="0080725E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 xml:space="preserve">* </w:t>
                            </w:r>
                            <w:r w:rsidRPr="00D219CE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实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现老师控制</w:t>
                            </w:r>
                          </w:p>
                          <w:p w14:paraId="7C761D98" w14:textId="77777777" w:rsidR="000666A3" w:rsidRPr="00F44F0C" w:rsidRDefault="000666A3" w:rsidP="0080725E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5A5A48A1" w14:textId="77777777" w:rsidR="000666A3" w:rsidRPr="00F44F0C" w:rsidRDefault="000666A3" w:rsidP="0080725E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 w:rsidRPr="00F44F0C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Teacher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Servlet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44F0C">
                              <w:rPr>
                                <w:b/>
                                <w:noProof/>
                              </w:rPr>
                              <w:t>extends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 w:rsidRPr="00856E44">
                              <w:rPr>
                                <w:noProof/>
                              </w:rPr>
                              <w:t>HttpServlet</w:t>
                            </w:r>
                          </w:p>
                          <w:p w14:paraId="54A11E6E" w14:textId="77777777" w:rsidR="000666A3" w:rsidRPr="00856E44" w:rsidRDefault="000666A3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{</w:t>
                            </w: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D219CE">
                              <w:rPr>
                                <w:i/>
                                <w:noProof/>
                              </w:rPr>
                              <w:t>@Resource</w:t>
                            </w:r>
                          </w:p>
                          <w:p w14:paraId="441948EA" w14:textId="66E744F8" w:rsidR="000666A3" w:rsidRPr="002B6F2F" w:rsidRDefault="000666A3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 xml:space="preserve">private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Teacher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Service </w:t>
                            </w:r>
                            <w:r w:rsidRPr="00292118">
                              <w:rPr>
                                <w:b/>
                                <w:noProof/>
                              </w:rPr>
                              <w:t>service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= new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Teacher</w:t>
                            </w:r>
                            <w:r>
                              <w:rPr>
                                <w:b/>
                                <w:noProof/>
                              </w:rPr>
                              <w:t>Service ()</w:t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;</w:t>
                            </w:r>
                          </w:p>
                          <w:p w14:paraId="190F0284" w14:textId="77777777" w:rsidR="000666A3" w:rsidRDefault="000666A3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protected void doGet(HttpServletRequest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6FE03CB2" w14:textId="77777777" w:rsidR="000666A3" w:rsidRDefault="000666A3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protected void doPost(HttpServletRequest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08856218" w14:textId="77777777" w:rsidR="000666A3" w:rsidRDefault="000666A3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void getQuestionList(</w:t>
                            </w:r>
                            <w:r w:rsidRPr="002B6F2F">
                              <w:rPr>
                                <w:b/>
                                <w:noProof/>
                              </w:rPr>
                              <w:t>HttpServletRequest request, HttpServletResponse response</w:t>
                            </w:r>
                            <w:r>
                              <w:rPr>
                                <w:b/>
                                <w:noProof/>
                              </w:rPr>
                              <w:t>){}</w:t>
                            </w:r>
                            <w:r>
                              <w:rPr>
                                <w:b/>
                                <w:noProof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/</w:t>
                            </w:r>
                            <w:r>
                              <w:rPr>
                                <w:b/>
                                <w:noProof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获取所有题目列表</w:t>
                            </w:r>
                          </w:p>
                          <w:p w14:paraId="0010D5B7" w14:textId="4D350E09" w:rsidR="000666A3" w:rsidRDefault="000666A3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  <w:t>private void addWork(</w:t>
                            </w:r>
                            <w:r w:rsidRPr="002B6F2F">
                              <w:rPr>
                                <w:b/>
                                <w:noProof/>
                              </w:rPr>
                              <w:t>HttpServletRequest request, HttpServletResponse response</w:t>
                            </w:r>
                            <w:r>
                              <w:rPr>
                                <w:b/>
                                <w:noProof/>
                              </w:rPr>
                              <w:t>){}  //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发布作业</w:t>
                            </w:r>
                          </w:p>
                          <w:p w14:paraId="07683F12" w14:textId="0B35C2F4" w:rsidR="000666A3" w:rsidRDefault="000666A3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 </w:t>
                            </w:r>
                            <w:r w:rsidRPr="00025C61">
                              <w:rPr>
                                <w:b/>
                                <w:noProof/>
                              </w:rPr>
                              <w:t>private void addQuestion(HttpServletRequest request, HttpServletResponse response) throws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20E37A4A" w14:textId="08F945C4" w:rsidR="000666A3" w:rsidRPr="008F52E6" w:rsidRDefault="000666A3" w:rsidP="008F52E6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 xml:space="preserve">   </w:t>
                            </w:r>
                            <w:r w:rsidRPr="00025C61">
                              <w:rPr>
                                <w:b/>
                                <w:noProof/>
                              </w:rPr>
                              <w:t>private void deleteQuestion(HttpServletRequest request, HttpServletResponse response)throws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51D73430" w14:textId="77777777" w:rsidR="000666A3" w:rsidRPr="00D7243B" w:rsidRDefault="000666A3" w:rsidP="0080725E">
                            <w:pPr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3547F8B" id="文本框 46" o:spid="_x0000_s1039" type="#_x0000_t202" style="width:411.45pt;height:14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" fillcolor="#a5a5a5">
                <v:textbox style="mso-fit-shape-to-text:t">
                  <w:txbxContent>
                    <w:p w14:paraId="5169BDB7" w14:textId="77777777" w:rsidR="000666A3" w:rsidRPr="00F44F0C" w:rsidRDefault="000666A3" w:rsidP="0080725E">
                      <w:pPr>
                        <w:rPr>
                          <w:noProof/>
                        </w:rPr>
                      </w:pPr>
                      <w:r w:rsidRPr="00F44F0C">
                        <w:rPr>
                          <w:b/>
                          <w:noProof/>
                        </w:rPr>
                        <w:t>package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com.gxun.servlet</w:t>
                      </w:r>
                      <w:r w:rsidRPr="00F44F0C">
                        <w:rPr>
                          <w:noProof/>
                        </w:rPr>
                        <w:t>;</w:t>
                      </w:r>
                    </w:p>
                    <w:p w14:paraId="60A00712" w14:textId="77777777" w:rsidR="000666A3" w:rsidRPr="00F44F0C" w:rsidRDefault="000666A3" w:rsidP="0080725E">
                      <w:pPr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>/**</w:t>
                      </w:r>
                    </w:p>
                    <w:p w14:paraId="763C2576" w14:textId="77777777" w:rsidR="000666A3" w:rsidRPr="00F44F0C" w:rsidRDefault="000666A3" w:rsidP="0080725E">
                      <w:pPr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 xml:space="preserve">* </w:t>
                      </w:r>
                      <w:r w:rsidRPr="00D219CE">
                        <w:rPr>
                          <w:i/>
                          <w:noProof/>
                        </w:rPr>
                        <w:t>@description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实</w:t>
                      </w:r>
                      <w:r>
                        <w:rPr>
                          <w:rFonts w:hint="eastAsia"/>
                          <w:noProof/>
                        </w:rPr>
                        <w:t>现老师控制</w:t>
                      </w:r>
                    </w:p>
                    <w:p w14:paraId="7C761D98" w14:textId="77777777" w:rsidR="000666A3" w:rsidRPr="00F44F0C" w:rsidRDefault="000666A3" w:rsidP="0080725E">
                      <w:pPr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>*/</w:t>
                      </w:r>
                    </w:p>
                    <w:p w14:paraId="5A5A48A1" w14:textId="77777777" w:rsidR="000666A3" w:rsidRPr="00F44F0C" w:rsidRDefault="000666A3" w:rsidP="0080725E">
                      <w:pPr>
                        <w:rPr>
                          <w:noProof/>
                        </w:rPr>
                      </w:pPr>
                      <w:r w:rsidRPr="00F44F0C">
                        <w:rPr>
                          <w:b/>
                          <w:noProof/>
                        </w:rPr>
                        <w:t>public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 w:rsidRPr="00F44F0C">
                        <w:rPr>
                          <w:b/>
                          <w:noProof/>
                        </w:rPr>
                        <w:t>class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Teacher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Servlet</w:t>
                      </w:r>
                      <w:proofErr w:type="spellEnd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 xml:space="preserve"> </w:t>
                      </w:r>
                      <w:r w:rsidRPr="00F44F0C">
                        <w:rPr>
                          <w:b/>
                          <w:noProof/>
                        </w:rPr>
                        <w:t>extends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 w:rsidRPr="00856E44">
                        <w:rPr>
                          <w:noProof/>
                        </w:rPr>
                        <w:t>HttpServlet</w:t>
                      </w:r>
                    </w:p>
                    <w:p w14:paraId="54A11E6E" w14:textId="77777777" w:rsidR="000666A3" w:rsidRPr="00856E44" w:rsidRDefault="000666A3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{</w:t>
                      </w:r>
                      <w:r w:rsidRPr="00F44F0C">
                        <w:rPr>
                          <w:noProof/>
                        </w:rPr>
                        <w:tab/>
                      </w:r>
                      <w:r w:rsidRPr="00D219CE">
                        <w:rPr>
                          <w:i/>
                          <w:noProof/>
                        </w:rPr>
                        <w:t>@Resource</w:t>
                      </w:r>
                    </w:p>
                    <w:p w14:paraId="441948EA" w14:textId="66E744F8" w:rsidR="000666A3" w:rsidRPr="002B6F2F" w:rsidRDefault="000666A3" w:rsidP="0080725E">
                      <w:pPr>
                        <w:rPr>
                          <w:b/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 xml:space="preserve">private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Teacher</w:t>
                      </w:r>
                      <w:r>
                        <w:rPr>
                          <w:b/>
                          <w:noProof/>
                        </w:rPr>
                        <w:t xml:space="preserve">Service </w:t>
                      </w:r>
                      <w:r w:rsidRPr="00292118">
                        <w:rPr>
                          <w:b/>
                          <w:noProof/>
                        </w:rPr>
                        <w:t>service</w:t>
                      </w:r>
                      <w:r>
                        <w:rPr>
                          <w:b/>
                          <w:noProof/>
                        </w:rPr>
                        <w:t xml:space="preserve">= new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Teacher</w:t>
                      </w:r>
                      <w:r>
                        <w:rPr>
                          <w:b/>
                          <w:noProof/>
                        </w:rPr>
                        <w:t>Service ()</w:t>
                      </w:r>
                      <w:r w:rsidRPr="00856E44">
                        <w:rPr>
                          <w:b/>
                          <w:noProof/>
                        </w:rPr>
                        <w:t>;</w:t>
                      </w:r>
                    </w:p>
                    <w:p w14:paraId="190F0284" w14:textId="77777777" w:rsidR="000666A3" w:rsidRDefault="000666A3" w:rsidP="0080725E">
                      <w:pPr>
                        <w:rPr>
                          <w:b/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protected void doGet(HttpServletRequest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6FE03CB2" w14:textId="77777777" w:rsidR="000666A3" w:rsidRDefault="000666A3" w:rsidP="0080725E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protected void doPost(HttpServletRequest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08856218" w14:textId="77777777" w:rsidR="000666A3" w:rsidRDefault="000666A3" w:rsidP="0080725E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private</w:t>
                      </w:r>
                      <w:r>
                        <w:rPr>
                          <w:b/>
                          <w:noProof/>
                        </w:rPr>
                        <w:t xml:space="preserve"> void getQuestionList(</w:t>
                      </w:r>
                      <w:r w:rsidRPr="002B6F2F">
                        <w:rPr>
                          <w:b/>
                          <w:noProof/>
                        </w:rPr>
                        <w:t>HttpServletRequest request, HttpServletResponse response</w:t>
                      </w:r>
                      <w:r>
                        <w:rPr>
                          <w:b/>
                          <w:noProof/>
                        </w:rPr>
                        <w:t>){}</w:t>
                      </w:r>
                      <w:r>
                        <w:rPr>
                          <w:b/>
                          <w:noProof/>
                        </w:rPr>
                        <w:tab/>
                        <w:t xml:space="preserve">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/</w:t>
                      </w:r>
                      <w:r>
                        <w:rPr>
                          <w:b/>
                          <w:noProof/>
                        </w:rPr>
                        <w:t>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获取所有题目列表</w:t>
                      </w:r>
                    </w:p>
                    <w:p w14:paraId="0010D5B7" w14:textId="4D350E09" w:rsidR="000666A3" w:rsidRDefault="000666A3" w:rsidP="0080725E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  <w:t>private void addWork(</w:t>
                      </w:r>
                      <w:r w:rsidRPr="002B6F2F">
                        <w:rPr>
                          <w:b/>
                          <w:noProof/>
                        </w:rPr>
                        <w:t>HttpServletRequest request, HttpServletResponse response</w:t>
                      </w:r>
                      <w:r>
                        <w:rPr>
                          <w:b/>
                          <w:noProof/>
                        </w:rPr>
                        <w:t>){}  //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发布作业</w:t>
                      </w:r>
                    </w:p>
                    <w:p w14:paraId="07683F12" w14:textId="0B35C2F4" w:rsidR="000666A3" w:rsidRDefault="000666A3" w:rsidP="0080725E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rFonts w:hint="eastAsia"/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 xml:space="preserve">  </w:t>
                      </w:r>
                      <w:r w:rsidRPr="00025C61">
                        <w:rPr>
                          <w:b/>
                          <w:noProof/>
                        </w:rPr>
                        <w:t>private void addQuestion(HttpServletRequest request, HttpServletResponse response) throws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20E37A4A" w14:textId="08F945C4" w:rsidR="000666A3" w:rsidRPr="008F52E6" w:rsidRDefault="000666A3" w:rsidP="008F52E6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 xml:space="preserve">   </w:t>
                      </w:r>
                      <w:r w:rsidRPr="00025C61">
                        <w:rPr>
                          <w:b/>
                          <w:noProof/>
                        </w:rPr>
                        <w:t>private void deleteQuestion(HttpServletRequest request, HttpServletResponse response)throws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51D73430" w14:textId="77777777" w:rsidR="000666A3" w:rsidRPr="00D7243B" w:rsidRDefault="000666A3" w:rsidP="0080725E">
                      <w:pPr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B6A795E" w14:textId="6161F8FC" w:rsidR="0080725E" w:rsidRPr="00F44F0C" w:rsidRDefault="005C1F0F" w:rsidP="0080725E">
      <w:pPr>
        <w:pStyle w:val="30"/>
        <w:rPr>
          <w:color w:val="auto"/>
        </w:rPr>
      </w:pPr>
      <w:bookmarkStart w:id="79" w:name="_Toc12546224"/>
      <w:r>
        <w:rPr>
          <w:color w:val="auto"/>
        </w:rPr>
        <w:t>5</w:t>
      </w:r>
      <w:r w:rsidR="0080725E" w:rsidRPr="007A3AFA">
        <w:rPr>
          <w:rFonts w:hint="eastAsia"/>
          <w:color w:val="auto"/>
        </w:rPr>
        <w:t>.</w:t>
      </w:r>
      <w:r w:rsidR="00303BD2">
        <w:rPr>
          <w:color w:val="auto"/>
        </w:rPr>
        <w:t>1</w:t>
      </w:r>
      <w:r w:rsidR="0080725E" w:rsidRPr="007A3AFA">
        <w:rPr>
          <w:rFonts w:hint="eastAsia"/>
          <w:color w:val="auto"/>
        </w:rPr>
        <w:t xml:space="preserve">.3 </w:t>
      </w:r>
      <w:r w:rsidR="0080725E" w:rsidRPr="007A3AFA">
        <w:rPr>
          <w:rFonts w:hint="eastAsia"/>
          <w:color w:val="auto"/>
        </w:rPr>
        <w:t>业务逻辑层</w:t>
      </w:r>
      <w:bookmarkEnd w:id="79"/>
    </w:p>
    <w:p w14:paraId="3FCA888C" w14:textId="06AAD506" w:rsidR="0080725E" w:rsidRPr="002F1B1A" w:rsidRDefault="002B0D7B" w:rsidP="002B0D7B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</w:t>
      </w:r>
      <w:r w:rsidR="000666A3">
        <w:rPr>
          <w:rFonts w:ascii="Times New Roman" w:hAnsi="Times New Roman" w:cs="Times New Roman" w:hint="eastAsia"/>
          <w:sz w:val="24"/>
          <w:szCs w:val="24"/>
        </w:rPr>
        <w:t>作业发布</w:t>
      </w:r>
      <w:r w:rsidR="000666A3"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="000666A3" w:rsidRPr="002F1B1A">
        <w:rPr>
          <w:rFonts w:ascii="Times New Roman" w:hAnsi="Times New Roman" w:cs="Times New Roman"/>
          <w:sz w:val="24"/>
          <w:szCs w:val="24"/>
        </w:rPr>
        <w:t>的业务</w:t>
      </w:r>
      <w:r w:rsidR="000666A3">
        <w:rPr>
          <w:rFonts w:ascii="Times New Roman" w:hAnsi="Times New Roman" w:cs="Times New Roman" w:hint="eastAsia"/>
          <w:sz w:val="24"/>
          <w:szCs w:val="24"/>
        </w:rPr>
        <w:t>逻辑层主要是</w:t>
      </w:r>
      <w:r w:rsidR="000666A3" w:rsidRPr="002F1B1A"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教师</w:t>
      </w:r>
      <w:r w:rsidR="000666A3">
        <w:rPr>
          <w:rFonts w:ascii="Times New Roman" w:hAnsi="Times New Roman" w:cs="Times New Roman" w:hint="eastAsia"/>
          <w:sz w:val="24"/>
          <w:szCs w:val="24"/>
        </w:rPr>
        <w:t>作业发布</w:t>
      </w:r>
      <w:r w:rsidR="000666A3">
        <w:rPr>
          <w:rFonts w:ascii="Times New Roman" w:hAnsi="Times New Roman" w:cs="Times New Roman"/>
          <w:sz w:val="24"/>
          <w:szCs w:val="24"/>
        </w:rPr>
        <w:t>模块的</w:t>
      </w:r>
      <w:r w:rsidR="000666A3">
        <w:rPr>
          <w:rFonts w:ascii="Times New Roman" w:hAnsi="Times New Roman" w:cs="Times New Roman" w:hint="eastAsia"/>
          <w:sz w:val="24"/>
          <w:szCs w:val="24"/>
        </w:rPr>
        <w:t>数据持久层</w:t>
      </w:r>
      <w:r w:rsidR="000666A3" w:rsidRPr="002F1B1A">
        <w:rPr>
          <w:rFonts w:ascii="Times New Roman" w:hAnsi="Times New Roman" w:cs="Times New Roman"/>
          <w:sz w:val="24"/>
          <w:szCs w:val="24"/>
        </w:rPr>
        <w:t>接口</w:t>
      </w:r>
      <w:r w:rsidR="000666A3">
        <w:rPr>
          <w:rFonts w:ascii="Times New Roman" w:hAnsi="Times New Roman" w:cs="Times New Roman" w:hint="eastAsia"/>
          <w:sz w:val="24"/>
          <w:szCs w:val="24"/>
        </w:rPr>
        <w:t>对题目信息进行查询，并将结果返回给控制层，同时执行作业发布和题目添加的操作。</w:t>
      </w:r>
      <w:r>
        <w:rPr>
          <w:rFonts w:ascii="Times New Roman" w:hAnsi="Times New Roman" w:cs="Times New Roman" w:hint="eastAsia"/>
          <w:sz w:val="24"/>
          <w:szCs w:val="24"/>
        </w:rPr>
        <w:t>教师</w:t>
      </w:r>
      <w:r w:rsidR="0080725E">
        <w:rPr>
          <w:rFonts w:ascii="Times New Roman" w:hAnsi="Times New Roman" w:cs="Times New Roman" w:hint="eastAsia"/>
          <w:sz w:val="24"/>
          <w:szCs w:val="24"/>
        </w:rPr>
        <w:t>作业发布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模块业务逻辑层列表如图</w:t>
      </w:r>
      <w:r w:rsidR="005136CC">
        <w:rPr>
          <w:rFonts w:ascii="Times New Roman" w:hAnsi="Times New Roman" w:cs="Times New Roman"/>
          <w:sz w:val="24"/>
          <w:szCs w:val="24"/>
        </w:rPr>
        <w:t>5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-5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="0080725E" w:rsidRPr="002F1B1A"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342"/>
        <w:gridCol w:w="2364"/>
        <w:gridCol w:w="2490"/>
        <w:gridCol w:w="2309"/>
      </w:tblGrid>
      <w:tr w:rsidR="0080725E" w:rsidRPr="002F1B1A" w14:paraId="3851E991" w14:textId="77777777" w:rsidTr="005C07BA">
        <w:trPr>
          <w:jc w:val="center"/>
        </w:trPr>
        <w:tc>
          <w:tcPr>
            <w:tcW w:w="1342" w:type="dxa"/>
            <w:shd w:val="solid" w:color="000080" w:fill="FFFFFF"/>
          </w:tcPr>
          <w:p w14:paraId="57E53521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shd w:val="solid" w:color="000080" w:fill="FFFFFF"/>
          </w:tcPr>
          <w:p w14:paraId="0F341DC4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 </w:t>
            </w:r>
          </w:p>
        </w:tc>
        <w:tc>
          <w:tcPr>
            <w:tcW w:w="2490" w:type="dxa"/>
            <w:shd w:val="solid" w:color="000080" w:fill="FFFFFF"/>
          </w:tcPr>
          <w:p w14:paraId="5D669575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调用说明</w:t>
            </w:r>
          </w:p>
        </w:tc>
        <w:tc>
          <w:tcPr>
            <w:tcW w:w="2309" w:type="dxa"/>
            <w:shd w:val="solid" w:color="000080" w:fill="FFFFFF"/>
          </w:tcPr>
          <w:p w14:paraId="43809E9E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80725E" w:rsidRPr="002F1B1A" w14:paraId="465E5D2D" w14:textId="77777777" w:rsidTr="005C07BA">
        <w:trPr>
          <w:jc w:val="center"/>
        </w:trPr>
        <w:tc>
          <w:tcPr>
            <w:tcW w:w="134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97A352B" w14:textId="1A1A8886" w:rsidR="0080725E" w:rsidRDefault="002B0D7B" w:rsidP="005C07BA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</w:t>
            </w:r>
            <w:r w:rsidR="0080725E">
              <w:rPr>
                <w:rFonts w:ascii="Times New Roman" w:hAnsi="Times New Roman" w:cs="Times New Roman" w:hint="eastAsia"/>
                <w:sz w:val="24"/>
                <w:szCs w:val="24"/>
              </w:rPr>
              <w:t>师</w:t>
            </w:r>
          </w:p>
          <w:p w14:paraId="20569621" w14:textId="77777777" w:rsidR="0080725E" w:rsidRPr="002F1B1A" w:rsidRDefault="0080725E" w:rsidP="005C07BA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业务逻辑</w:t>
            </w:r>
          </w:p>
        </w:tc>
        <w:tc>
          <w:tcPr>
            <w:tcW w:w="236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4CA2BDB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Teacher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vice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49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B014F6B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QuestDao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Impl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C509411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调用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30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A4CFBA3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返回给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TeaWorkPub.jsp</w:t>
            </w:r>
            <w:proofErr w:type="spellEnd"/>
          </w:p>
        </w:tc>
      </w:tr>
    </w:tbl>
    <w:p w14:paraId="78386800" w14:textId="143888CA" w:rsidR="005136CC" w:rsidRDefault="005136CC" w:rsidP="008110C2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lastRenderedPageBreak/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-5</w:t>
      </w:r>
      <w:r w:rsidR="005C1F0F">
        <w:rPr>
          <w:rFonts w:ascii="Times New Roman" w:hAnsi="Times New Roman" w:cs="Times New Roman" w:hint="eastAsia"/>
          <w:sz w:val="24"/>
          <w:szCs w:val="24"/>
        </w:rPr>
        <w:t>作业发布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业务逻辑层列表</w:t>
      </w:r>
    </w:p>
    <w:p w14:paraId="2A48402B" w14:textId="0E34A99A" w:rsidR="0080725E" w:rsidRPr="00A60FE9" w:rsidRDefault="0080725E" w:rsidP="0080725E">
      <w:pPr>
        <w:rPr>
          <w:rFonts w:ascii="宋体" w:hAnsi="宋体"/>
        </w:rPr>
      </w:pPr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2DE44265" wp14:editId="28D3EBF8">
                <wp:extent cx="5225143" cy="1878965"/>
                <wp:effectExtent l="0" t="0" r="13970" b="18415"/>
                <wp:docPr id="47" name="文本框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187896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06ECD" w14:textId="77777777" w:rsidR="000666A3" w:rsidRPr="00DB7188" w:rsidRDefault="000666A3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 w:rsidRPr="00DB7188">
                              <w:rPr>
                                <w:b/>
                                <w:noProof/>
                              </w:rPr>
                              <w:t>com.gxun.service;</w:t>
                            </w:r>
                          </w:p>
                          <w:p w14:paraId="2C3791FB" w14:textId="77777777" w:rsidR="000666A3" w:rsidRPr="00DB7188" w:rsidRDefault="000666A3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DB7188">
                              <w:rPr>
                                <w:b/>
                                <w:noProof/>
                              </w:rPr>
                              <w:t>/**</w:t>
                            </w:r>
                          </w:p>
                          <w:p w14:paraId="6AE8060D" w14:textId="488EA29F" w:rsidR="000666A3" w:rsidRPr="00DB7188" w:rsidRDefault="000666A3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DB7188">
                              <w:rPr>
                                <w:b/>
                                <w:noProof/>
                              </w:rPr>
                              <w:t xml:space="preserve">* @description </w:t>
                            </w:r>
                            <w:r w:rsidRPr="00DB7188">
                              <w:rPr>
                                <w:b/>
                                <w:noProof/>
                              </w:rPr>
                              <w:t>实</w:t>
                            </w:r>
                            <w:r w:rsidRPr="00DB7188">
                              <w:rPr>
                                <w:rFonts w:hint="eastAsia"/>
                                <w:b/>
                                <w:noProof/>
                              </w:rPr>
                              <w:t>现</w:t>
                            </w:r>
                            <w:r w:rsidR="002B0D7B">
                              <w:rPr>
                                <w:rFonts w:hint="eastAsia"/>
                                <w:b/>
                                <w:noProof/>
                              </w:rPr>
                              <w:t>教</w:t>
                            </w:r>
                            <w:r w:rsidRPr="00DB7188">
                              <w:rPr>
                                <w:rFonts w:hint="eastAsia"/>
                                <w:b/>
                                <w:noProof/>
                              </w:rPr>
                              <w:t>师业务逻辑</w:t>
                            </w:r>
                          </w:p>
                          <w:p w14:paraId="623CFF95" w14:textId="77777777" w:rsidR="000666A3" w:rsidRPr="00DB7188" w:rsidRDefault="000666A3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DB7188">
                              <w:rPr>
                                <w:b/>
                                <w:noProof/>
                              </w:rPr>
                              <w:t>*/</w:t>
                            </w:r>
                          </w:p>
                          <w:p w14:paraId="5925CF78" w14:textId="77777777" w:rsidR="000666A3" w:rsidRPr="00DB7188" w:rsidRDefault="000666A3" w:rsidP="00DB7188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>public class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</w:t>
                            </w:r>
                            <w:r w:rsidRPr="00DB7188">
                              <w:rPr>
                                <w:rFonts w:hint="eastAsia"/>
                                <w:b/>
                                <w:noProof/>
                              </w:rPr>
                              <w:t>Teacher</w:t>
                            </w:r>
                            <w:r w:rsidRPr="00DB7188">
                              <w:rPr>
                                <w:b/>
                                <w:noProof/>
                              </w:rPr>
                              <w:t>Ser</w:t>
                            </w:r>
                            <w:r w:rsidRPr="00DB7188">
                              <w:rPr>
                                <w:rFonts w:hint="eastAsia"/>
                                <w:b/>
                                <w:noProof/>
                              </w:rPr>
                              <w:t>vice</w:t>
                            </w:r>
                            <w:r w:rsidRPr="0058714D">
                              <w:rPr>
                                <w:b/>
                                <w:noProof/>
                              </w:rPr>
                              <w:t xml:space="preserve"> {</w:t>
                            </w:r>
                          </w:p>
                          <w:p w14:paraId="5FE6D438" w14:textId="77777777" w:rsidR="000666A3" w:rsidRPr="00DB7188" w:rsidRDefault="000666A3" w:rsidP="00DB7188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DB7188">
                              <w:rPr>
                                <w:b/>
                                <w:noProof/>
                              </w:rPr>
                              <w:t>QuestionDaoInter questionDao = new QuestionDaoImpl();</w:t>
                            </w:r>
                          </w:p>
                          <w:p w14:paraId="35684688" w14:textId="1FDF50FC" w:rsidR="000666A3" w:rsidRPr="00DB7188" w:rsidRDefault="000666A3" w:rsidP="00DB7188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DB7188">
                              <w:rPr>
                                <w:b/>
                                <w:noProof/>
                              </w:rPr>
                              <w:t>WorkDaoInter workDao = new WorkDaoImpl();</w:t>
                            </w:r>
                          </w:p>
                          <w:p w14:paraId="7C668F3E" w14:textId="0E9B010B" w:rsidR="000666A3" w:rsidRPr="00DB7188" w:rsidRDefault="000666A3" w:rsidP="00DB7188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DB7188">
                              <w:rPr>
                                <w:b/>
                                <w:noProof/>
                              </w:rPr>
                              <w:t>WQInter wqDao = new WQImpl();</w:t>
                            </w:r>
                          </w:p>
                          <w:p w14:paraId="3AF59C56" w14:textId="55560D8D" w:rsidR="000666A3" w:rsidRPr="00DB7188" w:rsidRDefault="000666A3" w:rsidP="00DB7188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257716">
                              <w:rPr>
                                <w:b/>
                                <w:noProof/>
                              </w:rPr>
                              <w:t>public String getQuestionList</w:t>
                            </w:r>
                            <w:r w:rsidRPr="00DB7188">
                              <w:rPr>
                                <w:b/>
                                <w:noProof/>
                              </w:rPr>
                              <w:t xml:space="preserve">() {} </w:t>
                            </w:r>
                            <w:r w:rsidRPr="00DB7188">
                              <w:rPr>
                                <w:rFonts w:hint="eastAsia"/>
                                <w:b/>
                                <w:noProof/>
                              </w:rPr>
                              <w:t>/</w:t>
                            </w:r>
                            <w:r w:rsidRPr="00DB7188">
                              <w:rPr>
                                <w:b/>
                                <w:noProof/>
                              </w:rPr>
                              <w:t>/</w:t>
                            </w:r>
                            <w:r w:rsidRPr="00DB7188">
                              <w:rPr>
                                <w:rFonts w:hint="eastAsia"/>
                                <w:b/>
                                <w:noProof/>
                              </w:rPr>
                              <w:t>获取题目信息</w:t>
                            </w:r>
                          </w:p>
                          <w:p w14:paraId="3E54A505" w14:textId="76CB9A38" w:rsidR="000666A3" w:rsidRPr="00DB7188" w:rsidRDefault="000666A3" w:rsidP="00DB7188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7630BA">
                              <w:rPr>
                                <w:b/>
                                <w:noProof/>
                              </w:rPr>
                              <w:t>public void deleteQuestion</w:t>
                            </w:r>
                            <w:r w:rsidRPr="00DB7188">
                              <w:rPr>
                                <w:b/>
                                <w:noProof/>
                              </w:rPr>
                              <w:t>(String[] ids) throws Exception{}  //</w:t>
                            </w:r>
                            <w:r w:rsidRPr="00DB7188">
                              <w:rPr>
                                <w:rFonts w:hint="eastAsia"/>
                                <w:b/>
                                <w:noProof/>
                              </w:rPr>
                              <w:t>删除题目</w:t>
                            </w:r>
                          </w:p>
                          <w:p w14:paraId="7BE83E31" w14:textId="3FF8D029" w:rsidR="000666A3" w:rsidRPr="00DB7188" w:rsidRDefault="000666A3" w:rsidP="00DB7188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7630BA">
                              <w:rPr>
                                <w:b/>
                                <w:noProof/>
                              </w:rPr>
                              <w:t xml:space="preserve">public void addWork </w:t>
                            </w:r>
                            <w:r w:rsidRPr="00DB7188">
                              <w:rPr>
                                <w:b/>
                                <w:noProof/>
                              </w:rPr>
                              <w:t>(WorkBean work,String[] ids) {}  //</w:t>
                            </w:r>
                            <w:r w:rsidRPr="00DB7188">
                              <w:rPr>
                                <w:rFonts w:hint="eastAsia"/>
                                <w:b/>
                                <w:noProof/>
                              </w:rPr>
                              <w:t>作业发布</w:t>
                            </w:r>
                          </w:p>
                          <w:p w14:paraId="47568571" w14:textId="3892BFC8" w:rsidR="000666A3" w:rsidRPr="00DB7188" w:rsidRDefault="000666A3" w:rsidP="00DB7188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E2433C">
                              <w:rPr>
                                <w:b/>
                                <w:noProof/>
                              </w:rPr>
                              <w:t xml:space="preserve">public void addQuestion </w:t>
                            </w:r>
                            <w:r w:rsidRPr="00DB7188">
                              <w:rPr>
                                <w:b/>
                                <w:noProof/>
                              </w:rPr>
                              <w:t>(QuestionBean question) {}  //</w:t>
                            </w:r>
                            <w:r w:rsidRPr="00DB7188">
                              <w:rPr>
                                <w:rFonts w:hint="eastAsia"/>
                                <w:b/>
                                <w:noProof/>
                              </w:rPr>
                              <w:t>题目添加</w:t>
                            </w:r>
                          </w:p>
                          <w:p w14:paraId="3F521AAA" w14:textId="77777777" w:rsidR="000666A3" w:rsidRPr="00DB7188" w:rsidRDefault="000666A3" w:rsidP="0080725E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DB7188"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DE44265" id="文本框 47" o:spid="_x0000_s1040" type="#_x0000_t202" style="width:411.45pt;height:14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" fillcolor="#a5a5a5">
                <v:textbox style="mso-fit-shape-to-text:t">
                  <w:txbxContent>
                    <w:p w14:paraId="59D06ECD" w14:textId="77777777" w:rsidR="000666A3" w:rsidRPr="00DB7188" w:rsidRDefault="000666A3" w:rsidP="0080725E">
                      <w:pPr>
                        <w:rPr>
                          <w:b/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 w:rsidRPr="00DB7188">
                        <w:rPr>
                          <w:b/>
                          <w:noProof/>
                        </w:rPr>
                        <w:t>com.gxun.service;</w:t>
                      </w:r>
                    </w:p>
                    <w:p w14:paraId="2C3791FB" w14:textId="77777777" w:rsidR="000666A3" w:rsidRPr="00DB7188" w:rsidRDefault="000666A3" w:rsidP="0080725E">
                      <w:pPr>
                        <w:rPr>
                          <w:b/>
                          <w:noProof/>
                        </w:rPr>
                      </w:pPr>
                      <w:r w:rsidRPr="00DB7188">
                        <w:rPr>
                          <w:b/>
                          <w:noProof/>
                        </w:rPr>
                        <w:t>/**</w:t>
                      </w:r>
                    </w:p>
                    <w:p w14:paraId="6AE8060D" w14:textId="488EA29F" w:rsidR="000666A3" w:rsidRPr="00DB7188" w:rsidRDefault="000666A3" w:rsidP="0080725E">
                      <w:pPr>
                        <w:rPr>
                          <w:b/>
                          <w:noProof/>
                        </w:rPr>
                      </w:pPr>
                      <w:r w:rsidRPr="00DB7188">
                        <w:rPr>
                          <w:b/>
                          <w:noProof/>
                        </w:rPr>
                        <w:t xml:space="preserve">* @description </w:t>
                      </w:r>
                      <w:r w:rsidRPr="00DB7188">
                        <w:rPr>
                          <w:b/>
                          <w:noProof/>
                        </w:rPr>
                        <w:t>实</w:t>
                      </w:r>
                      <w:r w:rsidRPr="00DB7188">
                        <w:rPr>
                          <w:rFonts w:hint="eastAsia"/>
                          <w:b/>
                          <w:noProof/>
                        </w:rPr>
                        <w:t>现</w:t>
                      </w:r>
                      <w:r w:rsidR="002B0D7B">
                        <w:rPr>
                          <w:rFonts w:hint="eastAsia"/>
                          <w:b/>
                          <w:noProof/>
                        </w:rPr>
                        <w:t>教</w:t>
                      </w:r>
                      <w:r w:rsidRPr="00DB7188">
                        <w:rPr>
                          <w:rFonts w:hint="eastAsia"/>
                          <w:b/>
                          <w:noProof/>
                        </w:rPr>
                        <w:t>师业务逻辑</w:t>
                      </w:r>
                    </w:p>
                    <w:p w14:paraId="623CFF95" w14:textId="77777777" w:rsidR="000666A3" w:rsidRPr="00DB7188" w:rsidRDefault="000666A3" w:rsidP="0080725E">
                      <w:pPr>
                        <w:rPr>
                          <w:b/>
                          <w:noProof/>
                        </w:rPr>
                      </w:pPr>
                      <w:r w:rsidRPr="00DB7188">
                        <w:rPr>
                          <w:b/>
                          <w:noProof/>
                        </w:rPr>
                        <w:t>*/</w:t>
                      </w:r>
                    </w:p>
                    <w:p w14:paraId="5925CF78" w14:textId="77777777" w:rsidR="000666A3" w:rsidRPr="00DB7188" w:rsidRDefault="000666A3" w:rsidP="00DB7188">
                      <w:pPr>
                        <w:rPr>
                          <w:b/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>public class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 xml:space="preserve"> </w:t>
                      </w:r>
                      <w:r w:rsidRPr="00DB7188">
                        <w:rPr>
                          <w:rFonts w:hint="eastAsia"/>
                          <w:b/>
                          <w:noProof/>
                        </w:rPr>
                        <w:t>Teacher</w:t>
                      </w:r>
                      <w:r w:rsidRPr="00DB7188">
                        <w:rPr>
                          <w:b/>
                          <w:noProof/>
                        </w:rPr>
                        <w:t>Ser</w:t>
                      </w:r>
                      <w:r w:rsidRPr="00DB7188">
                        <w:rPr>
                          <w:rFonts w:hint="eastAsia"/>
                          <w:b/>
                          <w:noProof/>
                        </w:rPr>
                        <w:t>vice</w:t>
                      </w:r>
                      <w:r w:rsidRPr="0058714D">
                        <w:rPr>
                          <w:b/>
                          <w:noProof/>
                        </w:rPr>
                        <w:t xml:space="preserve"> {</w:t>
                      </w:r>
                    </w:p>
                    <w:p w14:paraId="5FE6D438" w14:textId="77777777" w:rsidR="000666A3" w:rsidRPr="00DB7188" w:rsidRDefault="000666A3" w:rsidP="00DB7188">
                      <w:pPr>
                        <w:rPr>
                          <w:b/>
                          <w:noProof/>
                        </w:rPr>
                      </w:pPr>
                      <w:r w:rsidRPr="00DB7188">
                        <w:rPr>
                          <w:b/>
                          <w:noProof/>
                        </w:rPr>
                        <w:t>QuestionDaoInter questionDao = new QuestionDaoImpl();</w:t>
                      </w:r>
                    </w:p>
                    <w:p w14:paraId="35684688" w14:textId="1FDF50FC" w:rsidR="000666A3" w:rsidRPr="00DB7188" w:rsidRDefault="000666A3" w:rsidP="00DB7188">
                      <w:pPr>
                        <w:rPr>
                          <w:b/>
                          <w:noProof/>
                        </w:rPr>
                      </w:pPr>
                      <w:r w:rsidRPr="00DB7188">
                        <w:rPr>
                          <w:b/>
                          <w:noProof/>
                        </w:rPr>
                        <w:t>WorkDaoInter workDao = new WorkDaoImpl();</w:t>
                      </w:r>
                    </w:p>
                    <w:p w14:paraId="7C668F3E" w14:textId="0E9B010B" w:rsidR="000666A3" w:rsidRPr="00DB7188" w:rsidRDefault="000666A3" w:rsidP="00DB7188">
                      <w:pPr>
                        <w:rPr>
                          <w:b/>
                          <w:noProof/>
                        </w:rPr>
                      </w:pPr>
                      <w:r w:rsidRPr="00DB7188">
                        <w:rPr>
                          <w:b/>
                          <w:noProof/>
                        </w:rPr>
                        <w:t>WQInter wqDao = new WQImpl();</w:t>
                      </w:r>
                    </w:p>
                    <w:p w14:paraId="3AF59C56" w14:textId="55560D8D" w:rsidR="000666A3" w:rsidRPr="00DB7188" w:rsidRDefault="000666A3" w:rsidP="00DB7188">
                      <w:pPr>
                        <w:rPr>
                          <w:b/>
                          <w:noProof/>
                        </w:rPr>
                      </w:pPr>
                      <w:r w:rsidRPr="00257716">
                        <w:rPr>
                          <w:b/>
                          <w:noProof/>
                        </w:rPr>
                        <w:t>public String getQuestionList</w:t>
                      </w:r>
                      <w:r w:rsidRPr="00DB7188">
                        <w:rPr>
                          <w:b/>
                          <w:noProof/>
                        </w:rPr>
                        <w:t xml:space="preserve">() {} </w:t>
                      </w:r>
                      <w:r w:rsidRPr="00DB7188">
                        <w:rPr>
                          <w:rFonts w:hint="eastAsia"/>
                          <w:b/>
                          <w:noProof/>
                        </w:rPr>
                        <w:t>/</w:t>
                      </w:r>
                      <w:r w:rsidRPr="00DB7188">
                        <w:rPr>
                          <w:b/>
                          <w:noProof/>
                        </w:rPr>
                        <w:t>/</w:t>
                      </w:r>
                      <w:r w:rsidRPr="00DB7188">
                        <w:rPr>
                          <w:rFonts w:hint="eastAsia"/>
                          <w:b/>
                          <w:noProof/>
                        </w:rPr>
                        <w:t>获取题目信息</w:t>
                      </w:r>
                    </w:p>
                    <w:p w14:paraId="3E54A505" w14:textId="76CB9A38" w:rsidR="000666A3" w:rsidRPr="00DB7188" w:rsidRDefault="000666A3" w:rsidP="00DB7188">
                      <w:pPr>
                        <w:rPr>
                          <w:b/>
                          <w:noProof/>
                        </w:rPr>
                      </w:pPr>
                      <w:r w:rsidRPr="007630BA">
                        <w:rPr>
                          <w:b/>
                          <w:noProof/>
                        </w:rPr>
                        <w:t>public void deleteQuestion</w:t>
                      </w:r>
                      <w:r w:rsidRPr="00DB7188">
                        <w:rPr>
                          <w:b/>
                          <w:noProof/>
                        </w:rPr>
                        <w:t>(String[] ids) throws Exception{}  //</w:t>
                      </w:r>
                      <w:r w:rsidRPr="00DB7188">
                        <w:rPr>
                          <w:rFonts w:hint="eastAsia"/>
                          <w:b/>
                          <w:noProof/>
                        </w:rPr>
                        <w:t>删除题目</w:t>
                      </w:r>
                    </w:p>
                    <w:p w14:paraId="7BE83E31" w14:textId="3FF8D029" w:rsidR="000666A3" w:rsidRPr="00DB7188" w:rsidRDefault="000666A3" w:rsidP="00DB7188">
                      <w:pPr>
                        <w:rPr>
                          <w:b/>
                          <w:noProof/>
                        </w:rPr>
                      </w:pPr>
                      <w:r w:rsidRPr="007630BA">
                        <w:rPr>
                          <w:b/>
                          <w:noProof/>
                        </w:rPr>
                        <w:t xml:space="preserve">public void addWork </w:t>
                      </w:r>
                      <w:r w:rsidRPr="00DB7188">
                        <w:rPr>
                          <w:b/>
                          <w:noProof/>
                        </w:rPr>
                        <w:t>(WorkBean work,String[] ids) {}  //</w:t>
                      </w:r>
                      <w:r w:rsidRPr="00DB7188">
                        <w:rPr>
                          <w:rFonts w:hint="eastAsia"/>
                          <w:b/>
                          <w:noProof/>
                        </w:rPr>
                        <w:t>作业发布</w:t>
                      </w:r>
                    </w:p>
                    <w:p w14:paraId="47568571" w14:textId="3892BFC8" w:rsidR="000666A3" w:rsidRPr="00DB7188" w:rsidRDefault="000666A3" w:rsidP="00DB7188">
                      <w:pPr>
                        <w:rPr>
                          <w:b/>
                          <w:noProof/>
                        </w:rPr>
                      </w:pPr>
                      <w:r w:rsidRPr="00E2433C">
                        <w:rPr>
                          <w:b/>
                          <w:noProof/>
                        </w:rPr>
                        <w:t xml:space="preserve">public void addQuestion </w:t>
                      </w:r>
                      <w:r w:rsidRPr="00DB7188">
                        <w:rPr>
                          <w:b/>
                          <w:noProof/>
                        </w:rPr>
                        <w:t>(QuestionBean question) {}  //</w:t>
                      </w:r>
                      <w:r w:rsidRPr="00DB7188">
                        <w:rPr>
                          <w:rFonts w:hint="eastAsia"/>
                          <w:b/>
                          <w:noProof/>
                        </w:rPr>
                        <w:t>题目添加</w:t>
                      </w:r>
                    </w:p>
                    <w:p w14:paraId="3F521AAA" w14:textId="77777777" w:rsidR="000666A3" w:rsidRPr="00DB7188" w:rsidRDefault="000666A3" w:rsidP="0080725E">
                      <w:pPr>
                        <w:rPr>
                          <w:b/>
                          <w:noProof/>
                        </w:rPr>
                      </w:pPr>
                      <w:r w:rsidRPr="00DB7188">
                        <w:rPr>
                          <w:b/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宋体" w:hAnsi="宋体"/>
        </w:rPr>
        <w:t xml:space="preserve"> </w:t>
      </w:r>
    </w:p>
    <w:p w14:paraId="30D2768E" w14:textId="4D3C6514" w:rsidR="0080725E" w:rsidRPr="007A3AFA" w:rsidRDefault="005C1F0F" w:rsidP="0080725E">
      <w:pPr>
        <w:pStyle w:val="30"/>
        <w:rPr>
          <w:color w:val="auto"/>
        </w:rPr>
      </w:pPr>
      <w:bookmarkStart w:id="80" w:name="_Toc12546225"/>
      <w:r>
        <w:rPr>
          <w:color w:val="auto"/>
        </w:rPr>
        <w:t>5</w:t>
      </w:r>
      <w:r w:rsidR="0080725E" w:rsidRPr="007A3AFA">
        <w:rPr>
          <w:rFonts w:hint="eastAsia"/>
          <w:color w:val="auto"/>
        </w:rPr>
        <w:t>.</w:t>
      </w:r>
      <w:r w:rsidR="003F741C">
        <w:rPr>
          <w:color w:val="auto"/>
        </w:rPr>
        <w:t>1</w:t>
      </w:r>
      <w:r w:rsidR="0080725E" w:rsidRPr="007A3AFA">
        <w:rPr>
          <w:rFonts w:hint="eastAsia"/>
          <w:color w:val="auto"/>
        </w:rPr>
        <w:t xml:space="preserve">.4 </w:t>
      </w:r>
      <w:r w:rsidR="0080725E" w:rsidRPr="007A3AFA">
        <w:rPr>
          <w:rFonts w:hint="eastAsia"/>
          <w:color w:val="auto"/>
        </w:rPr>
        <w:t>数据持久层</w:t>
      </w:r>
      <w:bookmarkEnd w:id="80"/>
    </w:p>
    <w:p w14:paraId="4866C307" w14:textId="0B120E23" w:rsidR="0080725E" w:rsidRPr="00E571E5" w:rsidRDefault="00471121" w:rsidP="00E571E5">
      <w:pPr>
        <w:ind w:firstLineChars="200" w:firstLine="480"/>
        <w:rPr>
          <w:rFonts w:ascii="宋体" w:hAnsi="宋体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教师查询成绩</w:t>
      </w:r>
      <w:r w:rsidRPr="002F1B1A">
        <w:rPr>
          <w:rFonts w:ascii="Times New Roman" w:hAnsi="Times New Roman" w:cs="Times New Roman"/>
          <w:sz w:val="24"/>
          <w:szCs w:val="24"/>
        </w:rPr>
        <w:t>模块的</w:t>
      </w:r>
      <w:r w:rsidRPr="002F1B1A">
        <w:rPr>
          <w:rFonts w:ascii="Times New Roman" w:hAnsi="Times New Roman" w:cs="Times New Roman" w:hint="eastAsia"/>
          <w:sz w:val="24"/>
          <w:szCs w:val="24"/>
        </w:rPr>
        <w:t>业务逻辑层是</w:t>
      </w:r>
      <w:r w:rsidRPr="002F1B1A">
        <w:rPr>
          <w:rFonts w:ascii="Times New Roman" w:hAnsi="Times New Roman" w:cs="Times New Roman"/>
          <w:sz w:val="24"/>
          <w:szCs w:val="24"/>
        </w:rPr>
        <w:t>调用了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QuestDao</w:t>
      </w:r>
      <w:r>
        <w:rPr>
          <w:rFonts w:ascii="Times New Roman" w:hAnsi="Times New Roman" w:cs="Times New Roman"/>
          <w:sz w:val="24"/>
          <w:szCs w:val="24"/>
        </w:rPr>
        <w:t>Inter</w:t>
      </w:r>
      <w:proofErr w:type="spellEnd"/>
      <w:r w:rsidRPr="002F1B1A">
        <w:rPr>
          <w:rFonts w:ascii="Times New Roman" w:hAnsi="Times New Roman" w:cs="Times New Roman"/>
          <w:sz w:val="24"/>
          <w:szCs w:val="24"/>
        </w:rPr>
        <w:t>接口</w:t>
      </w:r>
      <w:r>
        <w:rPr>
          <w:rFonts w:ascii="Times New Roman" w:hAnsi="Times New Roman" w:cs="Times New Roman" w:hint="eastAsia"/>
          <w:sz w:val="24"/>
          <w:szCs w:val="24"/>
        </w:rPr>
        <w:t>查询出题目列表</w:t>
      </w:r>
      <w:r w:rsidRPr="002F1B1A">
        <w:rPr>
          <w:rFonts w:ascii="Times New Roman" w:hAnsi="Times New Roman" w:cs="Times New Roman"/>
          <w:sz w:val="24"/>
          <w:szCs w:val="24"/>
        </w:rPr>
        <w:t>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>
        <w:rPr>
          <w:rFonts w:ascii="Times New Roman" w:hAnsi="Times New Roman" w:cs="Times New Roman" w:hint="eastAsia"/>
          <w:sz w:val="24"/>
          <w:szCs w:val="24"/>
        </w:rPr>
        <w:t>调用</w:t>
      </w:r>
      <w:proofErr w:type="spellStart"/>
      <w:r>
        <w:rPr>
          <w:rFonts w:ascii="Times New Roman" w:hAnsi="Times New Roman" w:cs="Times New Roman"/>
          <w:sz w:val="24"/>
          <w:szCs w:val="24"/>
        </w:rPr>
        <w:t>WorkDaoInter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和</w:t>
      </w:r>
      <w:proofErr w:type="spellStart"/>
      <w:r w:rsidRPr="00DB7188">
        <w:rPr>
          <w:rFonts w:ascii="Times New Roman" w:hAnsi="Times New Roman" w:cs="Times New Roman"/>
          <w:sz w:val="24"/>
          <w:szCs w:val="24"/>
        </w:rPr>
        <w:t>WQInter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将相应的作业信息进行增加。</w:t>
      </w:r>
      <w:r w:rsidR="002B0D7B">
        <w:rPr>
          <w:rFonts w:ascii="Times New Roman" w:hAnsi="Times New Roman" w:cs="Times New Roman" w:hint="eastAsia"/>
          <w:sz w:val="24"/>
          <w:szCs w:val="24"/>
        </w:rPr>
        <w:t>教</w:t>
      </w:r>
      <w:r w:rsidR="0080725E">
        <w:rPr>
          <w:rFonts w:ascii="Times New Roman" w:hAnsi="Times New Roman" w:cs="Times New Roman" w:hint="eastAsia"/>
          <w:sz w:val="24"/>
          <w:szCs w:val="24"/>
        </w:rPr>
        <w:t>师作业发布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模块数据持久</w:t>
      </w:r>
      <w:r w:rsidR="0080725E" w:rsidRPr="002F1B1A">
        <w:rPr>
          <w:rFonts w:ascii="Times New Roman" w:hAnsi="Times New Roman" w:cs="Times New Roman"/>
          <w:sz w:val="24"/>
          <w:szCs w:val="24"/>
        </w:rPr>
        <w:t>层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列表见</w:t>
      </w:r>
      <w:r w:rsidR="0080725E" w:rsidRPr="002F1B1A">
        <w:rPr>
          <w:rFonts w:ascii="Times New Roman" w:hAnsi="Times New Roman" w:cs="Times New Roman"/>
          <w:sz w:val="24"/>
          <w:szCs w:val="24"/>
        </w:rPr>
        <w:t>表</w:t>
      </w:r>
      <w:r w:rsidR="005C1F0F">
        <w:rPr>
          <w:rFonts w:ascii="Times New Roman" w:hAnsi="Times New Roman" w:cs="Times New Roman"/>
          <w:sz w:val="24"/>
          <w:szCs w:val="24"/>
        </w:rPr>
        <w:t>5</w:t>
      </w:r>
      <w:r w:rsidR="0080725E" w:rsidRPr="002F1B1A">
        <w:rPr>
          <w:rFonts w:ascii="Times New Roman" w:hAnsi="Times New Roman" w:cs="Times New Roman"/>
          <w:sz w:val="24"/>
          <w:szCs w:val="24"/>
        </w:rPr>
        <w:t>-6</w:t>
      </w:r>
      <w:r w:rsidR="0080725E"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="0080725E" w:rsidRPr="002F1B1A"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352"/>
        <w:gridCol w:w="2321"/>
        <w:gridCol w:w="2343"/>
        <w:gridCol w:w="2489"/>
      </w:tblGrid>
      <w:tr w:rsidR="0080725E" w:rsidRPr="002F1B1A" w14:paraId="2729928B" w14:textId="77777777" w:rsidTr="005C07BA">
        <w:trPr>
          <w:jc w:val="center"/>
        </w:trPr>
        <w:tc>
          <w:tcPr>
            <w:tcW w:w="1352" w:type="dxa"/>
            <w:shd w:val="solid" w:color="000080" w:fill="FFFFFF"/>
          </w:tcPr>
          <w:p w14:paraId="2954BC56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321" w:type="dxa"/>
            <w:shd w:val="solid" w:color="000080" w:fill="FFFFFF"/>
          </w:tcPr>
          <w:p w14:paraId="32C9EC16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DAO</w:t>
            </w:r>
          </w:p>
        </w:tc>
        <w:tc>
          <w:tcPr>
            <w:tcW w:w="2343" w:type="dxa"/>
            <w:shd w:val="solid" w:color="000080" w:fill="FFFFFF"/>
          </w:tcPr>
          <w:p w14:paraId="0772CE5B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调用数据模型</w:t>
            </w:r>
          </w:p>
        </w:tc>
        <w:tc>
          <w:tcPr>
            <w:tcW w:w="2489" w:type="dxa"/>
            <w:shd w:val="solid" w:color="000080" w:fill="FFFFFF"/>
          </w:tcPr>
          <w:p w14:paraId="5A631BAD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说明</w:t>
            </w:r>
          </w:p>
        </w:tc>
      </w:tr>
      <w:tr w:rsidR="0080725E" w:rsidRPr="002F1B1A" w14:paraId="039F6939" w14:textId="77777777" w:rsidTr="005C07BA">
        <w:trPr>
          <w:trHeight w:val="344"/>
          <w:jc w:val="center"/>
        </w:trPr>
        <w:tc>
          <w:tcPr>
            <w:tcW w:w="1352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00E7980C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发布作业</w:t>
            </w: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FC0A4A7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WorkDaoInter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  <w:p w14:paraId="3BC051A3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WorkDaoImpl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  <w:p w14:paraId="50149A6A" w14:textId="77777777" w:rsidR="00DB7188" w:rsidRDefault="00DB7188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7188">
              <w:rPr>
                <w:rFonts w:ascii="Times New Roman" w:hAnsi="Times New Roman" w:cs="Times New Roman"/>
                <w:sz w:val="24"/>
                <w:szCs w:val="24"/>
              </w:rPr>
              <w:t>WQInter</w:t>
            </w:r>
            <w:r w:rsidRPr="00DB7188">
              <w:rPr>
                <w:rFonts w:ascii="Times New Roman" w:hAnsi="Times New Roman" w:cs="Times New Roman" w:hint="eastAsia"/>
                <w:sz w:val="24"/>
                <w:szCs w:val="24"/>
              </w:rPr>
              <w:t>.java</w:t>
            </w:r>
          </w:p>
          <w:p w14:paraId="2C797F86" w14:textId="4174C1E7" w:rsidR="008E20DF" w:rsidRPr="002F1B1A" w:rsidRDefault="008E20DF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7188">
              <w:rPr>
                <w:rFonts w:ascii="Times New Roman" w:hAnsi="Times New Roman" w:cs="Times New Roman"/>
                <w:sz w:val="24"/>
                <w:szCs w:val="24"/>
              </w:rPr>
              <w:t>WQ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Impl</w:t>
            </w:r>
            <w:r w:rsidRPr="00DB7188">
              <w:rPr>
                <w:rFonts w:ascii="Times New Roman" w:hAnsi="Times New Roman" w:cs="Times New Roman" w:hint="eastAsia"/>
                <w:sz w:val="24"/>
                <w:szCs w:val="24"/>
              </w:rPr>
              <w:t>.java</w:t>
            </w:r>
          </w:p>
        </w:tc>
        <w:tc>
          <w:tcPr>
            <w:tcW w:w="2343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32CCCDF6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  <w:proofErr w:type="spellEnd"/>
          </w:p>
          <w:p w14:paraId="4C1E095A" w14:textId="6F330C83" w:rsidR="00B420A7" w:rsidRPr="002F1B1A" w:rsidRDefault="00B420A7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WQ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  <w:proofErr w:type="spellEnd"/>
          </w:p>
        </w:tc>
        <w:tc>
          <w:tcPr>
            <w:tcW w:w="2489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37599B16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对提交数据进行增加</w:t>
            </w:r>
          </w:p>
        </w:tc>
      </w:tr>
      <w:tr w:rsidR="0080725E" w:rsidRPr="002F1B1A" w14:paraId="6CB192FE" w14:textId="77777777" w:rsidTr="005C07BA">
        <w:trPr>
          <w:trHeight w:val="344"/>
          <w:jc w:val="center"/>
        </w:trPr>
        <w:tc>
          <w:tcPr>
            <w:tcW w:w="1352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5945519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6916C0E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QuestDao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Inter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 w14:paraId="43EB5C55" w14:textId="2E7B6D15" w:rsidR="00DB7188" w:rsidRDefault="0080725E" w:rsidP="008E20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QuestDaoImpl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  <w:r w:rsidR="00DB7188" w:rsidRPr="00DB71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43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741FD79" w14:textId="03CC754E" w:rsidR="00B420A7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quest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Bean.java</w:t>
            </w:r>
          </w:p>
        </w:tc>
        <w:tc>
          <w:tcPr>
            <w:tcW w:w="2489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9A5E791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对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题目数据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查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询进行</w:t>
            </w:r>
          </w:p>
        </w:tc>
      </w:tr>
    </w:tbl>
    <w:p w14:paraId="16DEC43C" w14:textId="72A12D80" w:rsidR="005C1F0F" w:rsidRDefault="005C1F0F" w:rsidP="00CB505E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 xml:space="preserve">-6 </w:t>
      </w:r>
      <w:r>
        <w:rPr>
          <w:rFonts w:ascii="Times New Roman" w:hAnsi="Times New Roman" w:cs="Times New Roman" w:hint="eastAsia"/>
          <w:sz w:val="24"/>
          <w:szCs w:val="24"/>
        </w:rPr>
        <w:t>作业发布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Pr="002F1B1A">
        <w:rPr>
          <w:rFonts w:ascii="Times New Roman" w:hAnsi="Times New Roman" w:cs="Times New Roman"/>
          <w:sz w:val="24"/>
          <w:szCs w:val="24"/>
        </w:rPr>
        <w:t>数据持久层列表</w:t>
      </w:r>
    </w:p>
    <w:p w14:paraId="73611B13" w14:textId="6738244B" w:rsidR="0080725E" w:rsidRPr="00E05B18" w:rsidRDefault="0080725E" w:rsidP="008072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/>
          <w:sz w:val="24"/>
          <w:szCs w:val="24"/>
        </w:rPr>
        <w:t>定义</w:t>
      </w:r>
      <w:r>
        <w:rPr>
          <w:rFonts w:ascii="Times New Roman" w:hAnsi="Times New Roman" w:cs="Times New Roman" w:hint="eastAsia"/>
          <w:sz w:val="24"/>
          <w:szCs w:val="24"/>
        </w:rPr>
        <w:t>了</w:t>
      </w:r>
      <w:r w:rsidR="00CB505E">
        <w:rPr>
          <w:rFonts w:ascii="Times New Roman" w:hAnsi="Times New Roman" w:cs="Times New Roman" w:hint="eastAsia"/>
          <w:sz w:val="24"/>
          <w:szCs w:val="24"/>
        </w:rPr>
        <w:t>作业</w:t>
      </w:r>
      <w:r w:rsidRPr="002F1B1A">
        <w:rPr>
          <w:rFonts w:ascii="Times New Roman" w:hAnsi="Times New Roman" w:cs="Times New Roman"/>
          <w:sz w:val="24"/>
          <w:szCs w:val="24"/>
        </w:rPr>
        <w:t>信息进行增</w:t>
      </w:r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proofErr w:type="gramStart"/>
      <w:r w:rsidRPr="002F1B1A">
        <w:rPr>
          <w:rFonts w:ascii="Times New Roman" w:hAnsi="Times New Roman" w:cs="Times New Roman"/>
          <w:sz w:val="24"/>
          <w:szCs w:val="24"/>
        </w:rPr>
        <w:t>删</w:t>
      </w:r>
      <w:proofErr w:type="gramEnd"/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r w:rsidRPr="002F1B1A">
        <w:rPr>
          <w:rFonts w:ascii="Times New Roman" w:hAnsi="Times New Roman" w:cs="Times New Roman"/>
          <w:sz w:val="24"/>
          <w:szCs w:val="24"/>
        </w:rPr>
        <w:t>改</w:t>
      </w:r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r w:rsidRPr="002F1B1A">
        <w:rPr>
          <w:rFonts w:ascii="Times New Roman" w:hAnsi="Times New Roman" w:cs="Times New Roman"/>
          <w:sz w:val="24"/>
          <w:szCs w:val="24"/>
        </w:rPr>
        <w:t>查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 w:rsidRPr="002F1B1A">
        <w:rPr>
          <w:rFonts w:ascii="Times New Roman" w:hAnsi="Times New Roman" w:cs="Times New Roman"/>
          <w:sz w:val="24"/>
          <w:szCs w:val="24"/>
        </w:rPr>
        <w:t>接口：</w:t>
      </w:r>
    </w:p>
    <w:p w14:paraId="6F588B08" w14:textId="77777777" w:rsidR="0080725E" w:rsidRDefault="0080725E" w:rsidP="0080725E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65104350" wp14:editId="3BF33312">
                <wp:extent cx="5261356" cy="3989045"/>
                <wp:effectExtent l="0" t="0" r="15875" b="15875"/>
                <wp:docPr id="48" name="文本框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B3434" w14:textId="77777777" w:rsidR="000666A3" w:rsidRPr="003277A5" w:rsidRDefault="000666A3" w:rsidP="0080725E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175197A9" w14:textId="77777777" w:rsidR="000666A3" w:rsidRDefault="000666A3" w:rsidP="0080725E">
                            <w:pPr>
                              <w:rPr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 xml:space="preserve">public </w:t>
                            </w:r>
                            <w:r>
                              <w:rPr>
                                <w:b/>
                                <w:noProof/>
                              </w:rPr>
                              <w:t>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0E50DC8E" w14:textId="77777777" w:rsidR="000666A3" w:rsidRDefault="000666A3" w:rsidP="00912808">
                            <w:pPr>
                              <w:ind w:firstLineChars="100" w:firstLine="221"/>
                              <w:rPr>
                                <w:b/>
                                <w:noProof/>
                              </w:rPr>
                            </w:pPr>
                            <w:r w:rsidRPr="00C9046F">
                              <w:rPr>
                                <w:b/>
                                <w:noProof/>
                              </w:rPr>
                              <w:t>public void insertTransaction(Connection conn, String sql, Object[] param) throws SQLExce</w:t>
                            </w:r>
                            <w:r w:rsidRPr="00A735BF">
                              <w:rPr>
                                <w:b/>
                                <w:noProof/>
                              </w:rPr>
                              <w:t>public</w:t>
                            </w:r>
                          </w:p>
                          <w:p w14:paraId="51CF21E5" w14:textId="6B208A02" w:rsidR="000666A3" w:rsidRPr="00912808" w:rsidRDefault="000666A3" w:rsidP="00A735BF">
                            <w:pPr>
                              <w:ind w:firstLineChars="100" w:firstLine="221"/>
                              <w:rPr>
                                <w:b/>
                                <w:noProof/>
                              </w:rPr>
                            </w:pPr>
                            <w:r w:rsidRPr="00C9046F">
                              <w:rPr>
                                <w:b/>
                                <w:noProof/>
                              </w:rPr>
                              <w:t xml:space="preserve">public </w:t>
                            </w:r>
                            <w:r w:rsidRPr="00A735BF">
                              <w:rPr>
                                <w:b/>
                                <w:noProof/>
                              </w:rPr>
                              <w:t>Object getObject(Class type, String sql, Object[] param);</w:t>
                            </w:r>
                          </w:p>
                          <w:p w14:paraId="428495DA" w14:textId="5F5FE55C" w:rsidR="000666A3" w:rsidRPr="00D219CE" w:rsidRDefault="000666A3" w:rsidP="003E5C6B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104350" id="文本框 48" o:spid="_x0000_s1041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" fillcolor="#a5a5a5">
                <v:textbox style="mso-fit-shape-to-text:t">
                  <w:txbxContent>
                    <w:p w14:paraId="5FEB3434" w14:textId="77777777" w:rsidR="000666A3" w:rsidRPr="003277A5" w:rsidRDefault="000666A3" w:rsidP="0080725E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175197A9" w14:textId="77777777" w:rsidR="000666A3" w:rsidRDefault="000666A3" w:rsidP="0080725E">
                      <w:pPr>
                        <w:rPr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 xml:space="preserve">public </w:t>
                      </w:r>
                      <w:r>
                        <w:rPr>
                          <w:b/>
                          <w:noProof/>
                        </w:rPr>
                        <w:t>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0E50DC8E" w14:textId="77777777" w:rsidR="000666A3" w:rsidRDefault="000666A3" w:rsidP="00912808">
                      <w:pPr>
                        <w:ind w:firstLineChars="100" w:firstLine="221"/>
                        <w:rPr>
                          <w:b/>
                          <w:noProof/>
                        </w:rPr>
                      </w:pPr>
                      <w:r w:rsidRPr="00C9046F">
                        <w:rPr>
                          <w:b/>
                          <w:noProof/>
                        </w:rPr>
                        <w:t>public void insertTransaction(Connection conn, String sql, Object[] param) throws SQLExce</w:t>
                      </w:r>
                      <w:r w:rsidRPr="00A735BF">
                        <w:rPr>
                          <w:b/>
                          <w:noProof/>
                        </w:rPr>
                        <w:t>public</w:t>
                      </w:r>
                    </w:p>
                    <w:p w14:paraId="51CF21E5" w14:textId="6B208A02" w:rsidR="000666A3" w:rsidRPr="00912808" w:rsidRDefault="000666A3" w:rsidP="00A735BF">
                      <w:pPr>
                        <w:ind w:firstLineChars="100" w:firstLine="221"/>
                        <w:rPr>
                          <w:b/>
                          <w:noProof/>
                        </w:rPr>
                      </w:pPr>
                      <w:r w:rsidRPr="00C9046F">
                        <w:rPr>
                          <w:b/>
                          <w:noProof/>
                        </w:rPr>
                        <w:t xml:space="preserve">public </w:t>
                      </w:r>
                      <w:r w:rsidRPr="00A735BF">
                        <w:rPr>
                          <w:b/>
                          <w:noProof/>
                        </w:rPr>
                        <w:t>Object getObject(Class type, String sql, Object[] param);</w:t>
                      </w:r>
                    </w:p>
                    <w:p w14:paraId="428495DA" w14:textId="5F5FE55C" w:rsidR="000666A3" w:rsidRPr="00D219CE" w:rsidRDefault="000666A3" w:rsidP="003E5C6B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FD530DA" w14:textId="3BD5C632" w:rsidR="00CB505E" w:rsidRPr="00CB505E" w:rsidRDefault="00CB505E" w:rsidP="008072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/>
          <w:sz w:val="24"/>
          <w:szCs w:val="24"/>
        </w:rPr>
        <w:t>定义</w:t>
      </w:r>
      <w:r>
        <w:rPr>
          <w:rFonts w:ascii="Times New Roman" w:hAnsi="Times New Roman" w:cs="Times New Roman" w:hint="eastAsia"/>
          <w:sz w:val="24"/>
          <w:szCs w:val="24"/>
        </w:rPr>
        <w:t>了题目</w:t>
      </w:r>
      <w:r w:rsidRPr="002F1B1A">
        <w:rPr>
          <w:rFonts w:ascii="Times New Roman" w:hAnsi="Times New Roman" w:cs="Times New Roman"/>
          <w:sz w:val="24"/>
          <w:szCs w:val="24"/>
        </w:rPr>
        <w:t>信息进行增</w:t>
      </w:r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proofErr w:type="gramStart"/>
      <w:r w:rsidRPr="002F1B1A">
        <w:rPr>
          <w:rFonts w:ascii="Times New Roman" w:hAnsi="Times New Roman" w:cs="Times New Roman"/>
          <w:sz w:val="24"/>
          <w:szCs w:val="24"/>
        </w:rPr>
        <w:t>删</w:t>
      </w:r>
      <w:proofErr w:type="gramEnd"/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r w:rsidRPr="002F1B1A">
        <w:rPr>
          <w:rFonts w:ascii="Times New Roman" w:hAnsi="Times New Roman" w:cs="Times New Roman"/>
          <w:sz w:val="24"/>
          <w:szCs w:val="24"/>
        </w:rPr>
        <w:t>改</w:t>
      </w:r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r w:rsidRPr="002F1B1A">
        <w:rPr>
          <w:rFonts w:ascii="Times New Roman" w:hAnsi="Times New Roman" w:cs="Times New Roman"/>
          <w:sz w:val="24"/>
          <w:szCs w:val="24"/>
        </w:rPr>
        <w:t>查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 w:rsidRPr="002F1B1A">
        <w:rPr>
          <w:rFonts w:ascii="Times New Roman" w:hAnsi="Times New Roman" w:cs="Times New Roman"/>
          <w:sz w:val="24"/>
          <w:szCs w:val="24"/>
        </w:rPr>
        <w:t>接口：</w:t>
      </w:r>
    </w:p>
    <w:p w14:paraId="32DA97BC" w14:textId="77777777" w:rsidR="0080725E" w:rsidRDefault="0080725E" w:rsidP="0080725E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7BFB1FAA" wp14:editId="6BFAACB3">
                <wp:extent cx="5261356" cy="3989045"/>
                <wp:effectExtent l="0" t="0" r="15875" b="15875"/>
                <wp:docPr id="49" name="文本框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F6E9E3" w14:textId="77777777" w:rsidR="000666A3" w:rsidRPr="003277A5" w:rsidRDefault="000666A3" w:rsidP="0080725E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44C0B2F7" w14:textId="2FBBB6B4" w:rsidR="000666A3" w:rsidRDefault="000666A3" w:rsidP="0080725E">
                            <w:pPr>
                              <w:rPr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 xml:space="preserve">public </w:t>
                            </w:r>
                            <w:r>
                              <w:rPr>
                                <w:b/>
                                <w:noProof/>
                              </w:rPr>
                              <w:t>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Quest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ion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2F699304" w14:textId="77777777" w:rsidR="000666A3" w:rsidRPr="00EF055E" w:rsidRDefault="000666A3" w:rsidP="00EF055E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EF055E">
                              <w:rPr>
                                <w:b/>
                                <w:noProof/>
                              </w:rPr>
                              <w:t>public void insertTransaction(Connection conn, String sql, Object[] param) throws SQLException;</w:t>
                            </w:r>
                          </w:p>
                          <w:p w14:paraId="54EDB3FA" w14:textId="0447595E" w:rsidR="000666A3" w:rsidRPr="00EF055E" w:rsidRDefault="000666A3" w:rsidP="009A3D0E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EF055E">
                              <w:rPr>
                                <w:b/>
                                <w:noProof/>
                              </w:rPr>
                              <w:tab/>
                              <w:t>public List&lt;QuestionBean&gt; getQuestionList(String sql,Object[] param) ;</w:t>
                            </w:r>
                          </w:p>
                          <w:p w14:paraId="6D84D793" w14:textId="3E1E5410" w:rsidR="000666A3" w:rsidRPr="00D219CE" w:rsidRDefault="000666A3" w:rsidP="00EF055E">
                            <w:pPr>
                              <w:rPr>
                                <w:noProof/>
                              </w:rPr>
                            </w:pPr>
                            <w:r w:rsidRPr="00EF055E">
                              <w:rPr>
                                <w:b/>
                                <w:noProof/>
                              </w:rPr>
                              <w:tab/>
                              <w:t>public void deleteTransaction(Connection conn, String sql, Object[] param)throws SQLException;</w:t>
                            </w: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BFB1FAA" id="文本框 49" o:spid="_x0000_s1042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" fillcolor="#a5a5a5">
                <v:textbox style="mso-fit-shape-to-text:t">
                  <w:txbxContent>
                    <w:p w14:paraId="01F6E9E3" w14:textId="77777777" w:rsidR="000666A3" w:rsidRPr="003277A5" w:rsidRDefault="000666A3" w:rsidP="0080725E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44C0B2F7" w14:textId="2FBBB6B4" w:rsidR="000666A3" w:rsidRDefault="000666A3" w:rsidP="0080725E">
                      <w:pPr>
                        <w:rPr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 xml:space="preserve">public </w:t>
                      </w:r>
                      <w:r>
                        <w:rPr>
                          <w:b/>
                          <w:noProof/>
                        </w:rPr>
                        <w:t>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Quest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ion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2F699304" w14:textId="77777777" w:rsidR="000666A3" w:rsidRPr="00EF055E" w:rsidRDefault="000666A3" w:rsidP="00EF055E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EF055E">
                        <w:rPr>
                          <w:b/>
                          <w:noProof/>
                        </w:rPr>
                        <w:t>public void insertTransaction(Connection conn, String sql, Object[] param) throws SQLException;</w:t>
                      </w:r>
                    </w:p>
                    <w:p w14:paraId="54EDB3FA" w14:textId="0447595E" w:rsidR="000666A3" w:rsidRPr="00EF055E" w:rsidRDefault="000666A3" w:rsidP="009A3D0E">
                      <w:pPr>
                        <w:rPr>
                          <w:b/>
                          <w:noProof/>
                        </w:rPr>
                      </w:pPr>
                      <w:r w:rsidRPr="00EF055E">
                        <w:rPr>
                          <w:b/>
                          <w:noProof/>
                        </w:rPr>
                        <w:tab/>
                        <w:t>public List&lt;QuestionBean&gt; getQuestionList(String sql,Object[] param) ;</w:t>
                      </w:r>
                    </w:p>
                    <w:p w14:paraId="6D84D793" w14:textId="3E1E5410" w:rsidR="000666A3" w:rsidRPr="00D219CE" w:rsidRDefault="000666A3" w:rsidP="00EF055E">
                      <w:pPr>
                        <w:rPr>
                          <w:noProof/>
                        </w:rPr>
                      </w:pPr>
                      <w:r w:rsidRPr="00EF055E">
                        <w:rPr>
                          <w:b/>
                          <w:noProof/>
                        </w:rPr>
                        <w:tab/>
                        <w:t>public void deleteTransaction(Connection conn, String sql, Object[] param)throws SQLException;</w:t>
                      </w: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828ABF8" w14:textId="77777777" w:rsidR="002B5232" w:rsidRDefault="002B5232" w:rsidP="002B5232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4E370E39" wp14:editId="1FFE85C0">
                <wp:extent cx="5261356" cy="1759788"/>
                <wp:effectExtent l="0" t="0" r="15875" b="12065"/>
                <wp:docPr id="66" name="文本框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1759788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449A9" w14:textId="77777777" w:rsidR="000666A3" w:rsidRPr="003277A5" w:rsidRDefault="000666A3" w:rsidP="002B5232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2D6A8C2C" w14:textId="77777777" w:rsidR="000666A3" w:rsidRDefault="000666A3" w:rsidP="002B5232">
                            <w:pPr>
                              <w:rPr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 xml:space="preserve">public </w:t>
                            </w:r>
                            <w:r>
                              <w:rPr>
                                <w:b/>
                                <w:noProof/>
                              </w:rPr>
                              <w:t>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6B903B2A" w14:textId="77777777" w:rsidR="000666A3" w:rsidRDefault="000666A3" w:rsidP="002B5232">
                            <w:pPr>
                              <w:ind w:firstLineChars="100" w:firstLine="221"/>
                              <w:rPr>
                                <w:b/>
                                <w:noProof/>
                              </w:rPr>
                            </w:pPr>
                            <w:r w:rsidRPr="00C9046F">
                              <w:rPr>
                                <w:b/>
                                <w:noProof/>
                              </w:rPr>
                              <w:t>public void insertTransaction(Connection conn, String sql, Object[] param) throws SQLExce</w:t>
                            </w:r>
                            <w:r w:rsidRPr="00A735BF">
                              <w:rPr>
                                <w:b/>
                                <w:noProof/>
                              </w:rPr>
                              <w:t>public</w:t>
                            </w:r>
                          </w:p>
                          <w:p w14:paraId="173AA987" w14:textId="77777777" w:rsidR="000666A3" w:rsidRPr="00912808" w:rsidRDefault="000666A3" w:rsidP="002B5232">
                            <w:pPr>
                              <w:ind w:firstLineChars="100" w:firstLine="221"/>
                              <w:rPr>
                                <w:b/>
                                <w:noProof/>
                              </w:rPr>
                            </w:pPr>
                            <w:r w:rsidRPr="00C9046F">
                              <w:rPr>
                                <w:b/>
                                <w:noProof/>
                              </w:rPr>
                              <w:t xml:space="preserve">public </w:t>
                            </w:r>
                            <w:r w:rsidRPr="00A735BF">
                              <w:rPr>
                                <w:b/>
                                <w:noProof/>
                              </w:rPr>
                              <w:t>Object getObject(Class type, String sql, Object[] param);</w:t>
                            </w:r>
                          </w:p>
                          <w:p w14:paraId="40866FD8" w14:textId="77777777" w:rsidR="000666A3" w:rsidRPr="00D219CE" w:rsidRDefault="000666A3" w:rsidP="002B5232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E370E39" id="文本框 66" o:spid="_x0000_s1043" type="#_x0000_t202" style="width:414.3pt;height:138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" fillcolor="#a5a5a5">
                <v:textbox>
                  <w:txbxContent>
                    <w:p w14:paraId="076449A9" w14:textId="77777777" w:rsidR="000666A3" w:rsidRPr="003277A5" w:rsidRDefault="000666A3" w:rsidP="002B5232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2D6A8C2C" w14:textId="77777777" w:rsidR="000666A3" w:rsidRDefault="000666A3" w:rsidP="002B5232">
                      <w:pPr>
                        <w:rPr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 xml:space="preserve">public </w:t>
                      </w:r>
                      <w:r>
                        <w:rPr>
                          <w:b/>
                          <w:noProof/>
                        </w:rPr>
                        <w:t>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6B903B2A" w14:textId="77777777" w:rsidR="000666A3" w:rsidRDefault="000666A3" w:rsidP="002B5232">
                      <w:pPr>
                        <w:ind w:firstLineChars="100" w:firstLine="221"/>
                        <w:rPr>
                          <w:b/>
                          <w:noProof/>
                        </w:rPr>
                      </w:pPr>
                      <w:r w:rsidRPr="00C9046F">
                        <w:rPr>
                          <w:b/>
                          <w:noProof/>
                        </w:rPr>
                        <w:t>public void insertTransaction(Connection conn, String sql, Object[] param) throws SQLExce</w:t>
                      </w:r>
                      <w:r w:rsidRPr="00A735BF">
                        <w:rPr>
                          <w:b/>
                          <w:noProof/>
                        </w:rPr>
                        <w:t>public</w:t>
                      </w:r>
                    </w:p>
                    <w:p w14:paraId="173AA987" w14:textId="77777777" w:rsidR="000666A3" w:rsidRPr="00912808" w:rsidRDefault="000666A3" w:rsidP="002B5232">
                      <w:pPr>
                        <w:ind w:firstLineChars="100" w:firstLine="221"/>
                        <w:rPr>
                          <w:b/>
                          <w:noProof/>
                        </w:rPr>
                      </w:pPr>
                      <w:r w:rsidRPr="00C9046F">
                        <w:rPr>
                          <w:b/>
                          <w:noProof/>
                        </w:rPr>
                        <w:t xml:space="preserve">public </w:t>
                      </w:r>
                      <w:r w:rsidRPr="00A735BF">
                        <w:rPr>
                          <w:b/>
                          <w:noProof/>
                        </w:rPr>
                        <w:t>Object getObject(Class type, String sql, Object[] param);</w:t>
                      </w:r>
                    </w:p>
                    <w:p w14:paraId="40866FD8" w14:textId="77777777" w:rsidR="000666A3" w:rsidRPr="00D219CE" w:rsidRDefault="000666A3" w:rsidP="002B5232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559BE9" w14:textId="0D6B07D3" w:rsidR="002B5232" w:rsidRPr="002B5232" w:rsidRDefault="002B5232" w:rsidP="0080725E">
      <w:pPr>
        <w:rPr>
          <w:rFonts w:ascii="Times New Roman" w:hAnsi="Times New Roman" w:cs="Times New Roman"/>
          <w:sz w:val="24"/>
          <w:szCs w:val="24"/>
        </w:rPr>
      </w:pPr>
      <w:r w:rsidRPr="002B5232">
        <w:rPr>
          <w:rFonts w:ascii="Times New Roman" w:hAnsi="Times New Roman" w:cs="Times New Roman"/>
          <w:sz w:val="24"/>
          <w:szCs w:val="24"/>
        </w:rPr>
        <w:t>WQInter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/>
          <w:sz w:val="24"/>
          <w:szCs w:val="24"/>
        </w:rPr>
        <w:t>定义</w:t>
      </w:r>
      <w:r>
        <w:rPr>
          <w:rFonts w:ascii="Times New Roman" w:hAnsi="Times New Roman" w:cs="Times New Roman" w:hint="eastAsia"/>
          <w:sz w:val="24"/>
          <w:szCs w:val="24"/>
        </w:rPr>
        <w:t>了题目</w:t>
      </w:r>
      <w:r w:rsidRPr="002F1B1A">
        <w:rPr>
          <w:rFonts w:ascii="Times New Roman" w:hAnsi="Times New Roman" w:cs="Times New Roman"/>
          <w:sz w:val="24"/>
          <w:szCs w:val="24"/>
        </w:rPr>
        <w:t>信息进行增</w:t>
      </w:r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proofErr w:type="gramStart"/>
      <w:r w:rsidRPr="002F1B1A">
        <w:rPr>
          <w:rFonts w:ascii="Times New Roman" w:hAnsi="Times New Roman" w:cs="Times New Roman"/>
          <w:sz w:val="24"/>
          <w:szCs w:val="24"/>
        </w:rPr>
        <w:t>删</w:t>
      </w:r>
      <w:proofErr w:type="gramEnd"/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r w:rsidRPr="002F1B1A">
        <w:rPr>
          <w:rFonts w:ascii="Times New Roman" w:hAnsi="Times New Roman" w:cs="Times New Roman"/>
          <w:sz w:val="24"/>
          <w:szCs w:val="24"/>
        </w:rPr>
        <w:t>改</w:t>
      </w:r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r w:rsidRPr="002F1B1A">
        <w:rPr>
          <w:rFonts w:ascii="Times New Roman" w:hAnsi="Times New Roman" w:cs="Times New Roman"/>
          <w:sz w:val="24"/>
          <w:szCs w:val="24"/>
        </w:rPr>
        <w:t>查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 w:rsidRPr="002F1B1A">
        <w:rPr>
          <w:rFonts w:ascii="Times New Roman" w:hAnsi="Times New Roman" w:cs="Times New Roman"/>
          <w:sz w:val="24"/>
          <w:szCs w:val="24"/>
        </w:rPr>
        <w:t>接口：</w:t>
      </w:r>
    </w:p>
    <w:p w14:paraId="49DFF6F2" w14:textId="3FE7854F" w:rsidR="00A735BF" w:rsidRDefault="00A735BF" w:rsidP="0080725E">
      <w:r w:rsidRPr="00A735BF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FF1FA92" wp14:editId="712688D4">
                <wp:extent cx="5261356" cy="3989045"/>
                <wp:effectExtent l="0" t="0" r="15875" b="15875"/>
                <wp:docPr id="62" name="文本框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D109F2" w14:textId="77777777" w:rsidR="000666A3" w:rsidRPr="003277A5" w:rsidRDefault="000666A3" w:rsidP="00A735BF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5D776872" w14:textId="6499B1F3" w:rsidR="000666A3" w:rsidRDefault="000666A3" w:rsidP="00A735BF">
                            <w:pPr>
                              <w:rPr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 xml:space="preserve">public </w:t>
                            </w:r>
                            <w:r>
                              <w:rPr>
                                <w:b/>
                                <w:noProof/>
                              </w:rPr>
                              <w:t>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Q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0C60031A" w14:textId="6CA02CFF" w:rsidR="000666A3" w:rsidRPr="00D219CE" w:rsidRDefault="000666A3" w:rsidP="00A735BF">
                            <w:pPr>
                              <w:rPr>
                                <w:noProof/>
                              </w:rPr>
                            </w:pPr>
                            <w:r w:rsidRPr="00A735BF">
                              <w:rPr>
                                <w:b/>
                                <w:noProof/>
                              </w:rPr>
                              <w:t xml:space="preserve">public void insertTransaction(Connection conn, String sql, Object[] param) throws SQLException; </w:t>
                            </w: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FF1FA92" id="文本框 62" o:spid="_x0000_s1044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" fillcolor="#a5a5a5">
                <v:textbox style="mso-fit-shape-to-text:t">
                  <w:txbxContent>
                    <w:p w14:paraId="3BD109F2" w14:textId="77777777" w:rsidR="000666A3" w:rsidRPr="003277A5" w:rsidRDefault="000666A3" w:rsidP="00A735BF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5D776872" w14:textId="6499B1F3" w:rsidR="000666A3" w:rsidRDefault="000666A3" w:rsidP="00A735BF">
                      <w:pPr>
                        <w:rPr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 xml:space="preserve">public </w:t>
                      </w:r>
                      <w:r>
                        <w:rPr>
                          <w:b/>
                          <w:noProof/>
                        </w:rPr>
                        <w:t>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Q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0C60031A" w14:textId="6CA02CFF" w:rsidR="000666A3" w:rsidRPr="00D219CE" w:rsidRDefault="000666A3" w:rsidP="00A735BF">
                      <w:pPr>
                        <w:rPr>
                          <w:noProof/>
                        </w:rPr>
                      </w:pPr>
                      <w:r w:rsidRPr="00A735BF">
                        <w:rPr>
                          <w:b/>
                          <w:noProof/>
                        </w:rPr>
                        <w:t xml:space="preserve">public void insertTransaction(Connection conn, String sql, Object[] param) throws SQLException; </w:t>
                      </w: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FBDB72" w14:textId="77777777" w:rsidR="0080725E" w:rsidRPr="002F1B1A" w:rsidRDefault="0080725E" w:rsidP="008072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WorkDaoImpl</w:t>
      </w:r>
      <w:r w:rsidRPr="002F1B1A">
        <w:rPr>
          <w:rFonts w:ascii="Times New Roman" w:hAnsi="Times New Roman" w:cs="Times New Roman" w:hint="eastAsia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是</w:t>
      </w:r>
      <w:r>
        <w:rPr>
          <w:rFonts w:ascii="Times New Roman" w:hAnsi="Times New Roman" w:cs="Times New Roman"/>
          <w:sz w:val="24"/>
          <w:szCs w:val="24"/>
        </w:rPr>
        <w:t>WorkDaoInter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接口</w:t>
      </w:r>
      <w:r w:rsidRPr="002F1B1A">
        <w:rPr>
          <w:rFonts w:ascii="Times New Roman" w:hAnsi="Times New Roman" w:cs="Times New Roman"/>
          <w:sz w:val="24"/>
          <w:szCs w:val="24"/>
        </w:rPr>
        <w:t>的</w:t>
      </w:r>
      <w:r w:rsidRPr="002F1B1A">
        <w:rPr>
          <w:rFonts w:ascii="Times New Roman" w:hAnsi="Times New Roman" w:cs="Times New Roman" w:hint="eastAsia"/>
          <w:sz w:val="24"/>
          <w:szCs w:val="24"/>
        </w:rPr>
        <w:t>实现：</w:t>
      </w:r>
    </w:p>
    <w:p w14:paraId="071E5738" w14:textId="77777777" w:rsidR="0080725E" w:rsidRDefault="0080725E" w:rsidP="0080725E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0AC03742" wp14:editId="0B148591">
                <wp:extent cx="5261356" cy="3989045"/>
                <wp:effectExtent l="0" t="0" r="15875" b="15875"/>
                <wp:docPr id="50" name="文本框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748FA" w14:textId="77777777" w:rsidR="000666A3" w:rsidRPr="003277A5" w:rsidRDefault="000666A3" w:rsidP="0080725E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32BBB254" w14:textId="77777777" w:rsidR="000666A3" w:rsidRDefault="000666A3" w:rsidP="0080725E">
                            <w:pPr>
                              <w:rPr>
                                <w:noProof/>
                              </w:rPr>
                            </w:pP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3277A5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class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WorkDaoImpl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083B5B09" w14:textId="483724DF" w:rsidR="000666A3" w:rsidRPr="00A735BF" w:rsidRDefault="000666A3" w:rsidP="00A735BF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A735BF">
                              <w:rPr>
                                <w:b/>
                                <w:noProof/>
                              </w:rPr>
                              <w:t>public void insertTransaction(Connection conn, String sql, Object[] param) throws SQLExcepublic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{}</w:t>
                            </w:r>
                          </w:p>
                          <w:p w14:paraId="45042E89" w14:textId="40C45D2C" w:rsidR="000666A3" w:rsidRPr="00D219CE" w:rsidRDefault="000666A3" w:rsidP="00A735BF">
                            <w:pPr>
                              <w:rPr>
                                <w:noProof/>
                              </w:rPr>
                            </w:pPr>
                            <w:r w:rsidRPr="00A735BF">
                              <w:rPr>
                                <w:b/>
                                <w:noProof/>
                              </w:rPr>
                              <w:t>public Object getObject(Class ty</w:t>
                            </w:r>
                            <w:r>
                              <w:rPr>
                                <w:b/>
                                <w:noProof/>
                              </w:rPr>
                              <w:t>pe, String sql, Object[] param)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{}</w:t>
                            </w: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C03742" id="文本框 50" o:spid="_x0000_s1045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" fillcolor="#a5a5a5">
                <v:textbox style="mso-fit-shape-to-text:t">
                  <w:txbxContent>
                    <w:p w14:paraId="1FE748FA" w14:textId="77777777" w:rsidR="000666A3" w:rsidRPr="003277A5" w:rsidRDefault="000666A3" w:rsidP="0080725E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32BBB254" w14:textId="77777777" w:rsidR="000666A3" w:rsidRDefault="000666A3" w:rsidP="0080725E">
                      <w:pPr>
                        <w:rPr>
                          <w:noProof/>
                        </w:rPr>
                      </w:pP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 w:rsidRPr="003277A5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class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WorkDaoImpl</w:t>
                      </w:r>
                      <w:proofErr w:type="spellEnd"/>
                      <w:r>
                        <w:rPr>
                          <w:noProof/>
                        </w:rPr>
                        <w:t xml:space="preserve"> implements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083B5B09" w14:textId="483724DF" w:rsidR="000666A3" w:rsidRPr="00A735BF" w:rsidRDefault="000666A3" w:rsidP="00A735BF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A735BF">
                        <w:rPr>
                          <w:b/>
                          <w:noProof/>
                        </w:rPr>
                        <w:t>public void insertTransaction(Connection conn, String sql, Object[] param) throws SQLExcepublic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{}</w:t>
                      </w:r>
                    </w:p>
                    <w:p w14:paraId="45042E89" w14:textId="40C45D2C" w:rsidR="000666A3" w:rsidRPr="00D219CE" w:rsidRDefault="000666A3" w:rsidP="00A735BF">
                      <w:pPr>
                        <w:rPr>
                          <w:noProof/>
                        </w:rPr>
                      </w:pPr>
                      <w:r w:rsidRPr="00A735BF">
                        <w:rPr>
                          <w:b/>
                          <w:noProof/>
                        </w:rPr>
                        <w:t>public Object getObject(Class ty</w:t>
                      </w:r>
                      <w:r>
                        <w:rPr>
                          <w:b/>
                          <w:noProof/>
                        </w:rPr>
                        <w:t>pe, String sql, Object[] param)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{}</w:t>
                      </w: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04B8AA" w14:textId="43260245" w:rsidR="0080725E" w:rsidRDefault="00237A35" w:rsidP="0080725E">
      <w:r w:rsidRPr="00237A35">
        <w:t>QuestionDaoImpl</w:t>
      </w:r>
      <w:r w:rsidRPr="00237A35">
        <w:rPr>
          <w:rFonts w:hint="eastAsia"/>
        </w:rPr>
        <w:t>.java</w:t>
      </w:r>
      <w:r w:rsidRPr="00237A35">
        <w:rPr>
          <w:rFonts w:hint="eastAsia"/>
        </w:rPr>
        <w:t>是</w:t>
      </w:r>
      <w:r w:rsidRPr="00237A35">
        <w:rPr>
          <w:rFonts w:hint="eastAsia"/>
        </w:rPr>
        <w:t>WorkDaoInter.java</w:t>
      </w:r>
      <w:r w:rsidRPr="00237A35">
        <w:rPr>
          <w:rFonts w:hint="eastAsia"/>
        </w:rPr>
        <w:t>接口的实现：</w:t>
      </w:r>
    </w:p>
    <w:p w14:paraId="7A2D29DF" w14:textId="77777777" w:rsidR="0080725E" w:rsidRDefault="0080725E" w:rsidP="0080725E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2D54D40F" wp14:editId="2A5808C2">
                <wp:extent cx="5261356" cy="3989045"/>
                <wp:effectExtent l="0" t="0" r="15875" b="15875"/>
                <wp:docPr id="51" name="文本框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91A48" w14:textId="77777777" w:rsidR="000666A3" w:rsidRPr="003277A5" w:rsidRDefault="000666A3" w:rsidP="0080725E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1550038C" w14:textId="6B152A41" w:rsidR="000666A3" w:rsidRDefault="000666A3" w:rsidP="0080725E">
                            <w:pPr>
                              <w:rPr>
                                <w:noProof/>
                              </w:rPr>
                            </w:pP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3277A5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class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Quest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ion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DaoImpl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 xml:space="preserve">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QuestDao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40280FE6" w14:textId="3851AE6D" w:rsidR="000666A3" w:rsidRPr="00A735BF" w:rsidRDefault="000666A3" w:rsidP="00A735BF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A735BF">
                              <w:rPr>
                                <w:b/>
                                <w:noProof/>
                              </w:rPr>
                              <w:t>public void insertTransaction(Connection conn, String sql, Obje</w:t>
                            </w:r>
                            <w:r>
                              <w:rPr>
                                <w:b/>
                                <w:noProof/>
                              </w:rPr>
                              <w:t>ct[] param) throws SQLException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{}</w:t>
                            </w:r>
                          </w:p>
                          <w:p w14:paraId="5BF6D002" w14:textId="611377F9" w:rsidR="000666A3" w:rsidRPr="00A735BF" w:rsidRDefault="000666A3" w:rsidP="00A735BF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A735BF">
                              <w:rPr>
                                <w:b/>
                                <w:noProof/>
                              </w:rPr>
                              <w:tab/>
                              <w:t>public List&lt;QuestionBean&gt; getQuestionL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ist(String sql,Object[] param)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{}</w:t>
                            </w:r>
                          </w:p>
                          <w:p w14:paraId="00DA29ED" w14:textId="1A5BAE9F" w:rsidR="000666A3" w:rsidRPr="00D219CE" w:rsidRDefault="000666A3" w:rsidP="00A735BF">
                            <w:pPr>
                              <w:rPr>
                                <w:noProof/>
                              </w:rPr>
                            </w:pPr>
                            <w:r w:rsidRPr="00A735BF">
                              <w:rPr>
                                <w:b/>
                                <w:noProof/>
                              </w:rPr>
                              <w:tab/>
                              <w:t>public void deleteTransaction(Connection conn, String sql, Object[] param)thro</w:t>
                            </w:r>
                            <w:r>
                              <w:rPr>
                                <w:b/>
                                <w:noProof/>
                              </w:rPr>
                              <w:t>ws SQLException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{}}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D54D40F" id="文本框 51" o:spid="_x0000_s1046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" fillcolor="#a5a5a5">
                <v:textbox style="mso-fit-shape-to-text:t">
                  <w:txbxContent>
                    <w:p w14:paraId="01C91A48" w14:textId="77777777" w:rsidR="000666A3" w:rsidRPr="003277A5" w:rsidRDefault="000666A3" w:rsidP="0080725E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1550038C" w14:textId="6B152A41" w:rsidR="000666A3" w:rsidRDefault="000666A3" w:rsidP="0080725E">
                      <w:pPr>
                        <w:rPr>
                          <w:noProof/>
                        </w:rPr>
                      </w:pP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 w:rsidRPr="003277A5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class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Quest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ion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DaoImpl</w:t>
                      </w:r>
                      <w:proofErr w:type="spellEnd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 xml:space="preserve">implements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QuestDao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40280FE6" w14:textId="3851AE6D" w:rsidR="000666A3" w:rsidRPr="00A735BF" w:rsidRDefault="000666A3" w:rsidP="00A735BF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A735BF">
                        <w:rPr>
                          <w:b/>
                          <w:noProof/>
                        </w:rPr>
                        <w:t>public void insertTransaction(Connection conn, String sql, Obje</w:t>
                      </w:r>
                      <w:r>
                        <w:rPr>
                          <w:b/>
                          <w:noProof/>
                        </w:rPr>
                        <w:t>ct[] param) throws SQLException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{}</w:t>
                      </w:r>
                    </w:p>
                    <w:p w14:paraId="5BF6D002" w14:textId="611377F9" w:rsidR="000666A3" w:rsidRPr="00A735BF" w:rsidRDefault="000666A3" w:rsidP="00A735BF">
                      <w:pPr>
                        <w:rPr>
                          <w:b/>
                          <w:noProof/>
                        </w:rPr>
                      </w:pPr>
                      <w:r w:rsidRPr="00A735BF">
                        <w:rPr>
                          <w:b/>
                          <w:noProof/>
                        </w:rPr>
                        <w:tab/>
                        <w:t>public List&lt;QuestionBean&gt; getQuestionL</w:t>
                      </w:r>
                      <w:r>
                        <w:rPr>
                          <w:b/>
                          <w:noProof/>
                        </w:rPr>
                        <w:t xml:space="preserve">ist(String sql,Object[] param)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{}</w:t>
                      </w:r>
                    </w:p>
                    <w:p w14:paraId="00DA29ED" w14:textId="1A5BAE9F" w:rsidR="000666A3" w:rsidRPr="00D219CE" w:rsidRDefault="000666A3" w:rsidP="00A735BF">
                      <w:pPr>
                        <w:rPr>
                          <w:noProof/>
                        </w:rPr>
                      </w:pPr>
                      <w:r w:rsidRPr="00A735BF">
                        <w:rPr>
                          <w:b/>
                          <w:noProof/>
                        </w:rPr>
                        <w:tab/>
                        <w:t>public void deleteTransaction(Connection conn, String sql, Object[] param)thro</w:t>
                      </w:r>
                      <w:r>
                        <w:rPr>
                          <w:b/>
                          <w:noProof/>
                        </w:rPr>
                        <w:t>ws SQLException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{}}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AC413B" w14:textId="75A22F2F" w:rsidR="0080725E" w:rsidRDefault="00237A35" w:rsidP="0080725E">
      <w:r w:rsidRPr="00237A35">
        <w:rPr>
          <w:rFonts w:hint="eastAsia"/>
        </w:rPr>
        <w:t>QuestionDaoImpl.java</w:t>
      </w:r>
      <w:r w:rsidRPr="00237A35">
        <w:rPr>
          <w:rFonts w:hint="eastAsia"/>
        </w:rPr>
        <w:t>是</w:t>
      </w:r>
      <w:r w:rsidRPr="00237A35">
        <w:rPr>
          <w:rFonts w:hint="eastAsia"/>
        </w:rPr>
        <w:t>WorkDaoInter.java</w:t>
      </w:r>
      <w:r w:rsidRPr="00237A35">
        <w:rPr>
          <w:rFonts w:hint="eastAsia"/>
        </w:rPr>
        <w:t>接口的实现：</w:t>
      </w:r>
    </w:p>
    <w:p w14:paraId="69F9252B" w14:textId="6FC4AB1F" w:rsidR="00237A35" w:rsidRDefault="00237A35" w:rsidP="0080725E">
      <w:r w:rsidRPr="00237A35">
        <w:rPr>
          <w:noProof/>
          <w:szCs w:val="21"/>
        </w:rPr>
        <mc:AlternateContent>
          <mc:Choice Requires="wps">
            <w:drawing>
              <wp:inline distT="0" distB="0" distL="0" distR="0" wp14:anchorId="66E5AA2A" wp14:editId="1C3214AF">
                <wp:extent cx="5261356" cy="1038225"/>
                <wp:effectExtent l="0" t="0" r="15875" b="28575"/>
                <wp:docPr id="67" name="文本框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103822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B31A89" w14:textId="77777777" w:rsidR="000666A3" w:rsidRPr="003277A5" w:rsidRDefault="000666A3" w:rsidP="00A64371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3A0DF627" w14:textId="569A12C1" w:rsidR="000666A3" w:rsidRDefault="000666A3" w:rsidP="00A64371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 xml:space="preserve">public </w:t>
                            </w:r>
                            <w:r>
                              <w:rPr>
                                <w:b/>
                                <w:noProof/>
                              </w:rPr>
                              <w:t>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Qimpl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44A8FDB9" w14:textId="77777777" w:rsidR="000666A3" w:rsidRPr="00D219CE" w:rsidRDefault="000666A3" w:rsidP="00237A35">
                            <w:pPr>
                              <w:rPr>
                                <w:noProof/>
                              </w:rPr>
                            </w:pPr>
                            <w:r w:rsidRPr="00A735BF">
                              <w:rPr>
                                <w:b/>
                                <w:noProof/>
                              </w:rPr>
                              <w:t xml:space="preserve">public void insertTransaction(Connection conn, String sql, Object[] param) throws SQLException; </w:t>
                            </w: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6E5AA2A" id="文本框 67" o:spid="_x0000_s1047" type="#_x0000_t202" style="width:414.3pt;height:8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" fillcolor="#a5a5a5">
                <v:textbox>
                  <w:txbxContent>
                    <w:p w14:paraId="68B31A89" w14:textId="77777777" w:rsidR="000666A3" w:rsidRPr="003277A5" w:rsidRDefault="000666A3" w:rsidP="00A64371">
                      <w:pPr>
                        <w:spacing w:after="0"/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3A0DF627" w14:textId="569A12C1" w:rsidR="000666A3" w:rsidRDefault="000666A3" w:rsidP="00A64371">
                      <w:pPr>
                        <w:spacing w:after="0"/>
                        <w:rPr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 xml:space="preserve">public </w:t>
                      </w:r>
                      <w:r>
                        <w:rPr>
                          <w:b/>
                          <w:noProof/>
                        </w:rPr>
                        <w:t>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Qimpl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44A8FDB9" w14:textId="77777777" w:rsidR="000666A3" w:rsidRPr="00D219CE" w:rsidRDefault="000666A3" w:rsidP="00237A35">
                      <w:pPr>
                        <w:rPr>
                          <w:noProof/>
                        </w:rPr>
                      </w:pPr>
                      <w:r w:rsidRPr="00A735BF">
                        <w:rPr>
                          <w:b/>
                          <w:noProof/>
                        </w:rPr>
                        <w:t xml:space="preserve">public void insertTransaction(Connection conn, String sql, Object[] param) throws SQLException; </w:t>
                      </w: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4F3998" w14:textId="1024B0AC" w:rsidR="0080725E" w:rsidRPr="007A3AFA" w:rsidRDefault="00E75C1D" w:rsidP="0080725E">
      <w:pPr>
        <w:pStyle w:val="30"/>
        <w:rPr>
          <w:color w:val="auto"/>
        </w:rPr>
      </w:pPr>
      <w:bookmarkStart w:id="81" w:name="_Toc12546226"/>
      <w:r>
        <w:rPr>
          <w:rFonts w:hint="eastAsia"/>
          <w:color w:val="auto"/>
        </w:rPr>
        <w:lastRenderedPageBreak/>
        <w:t>5.</w:t>
      </w:r>
      <w:r>
        <w:rPr>
          <w:color w:val="auto"/>
        </w:rPr>
        <w:t>1</w:t>
      </w:r>
      <w:r w:rsidR="0080725E" w:rsidRPr="007A3AFA">
        <w:rPr>
          <w:rFonts w:hint="eastAsia"/>
          <w:color w:val="auto"/>
        </w:rPr>
        <w:t xml:space="preserve">.5 </w:t>
      </w:r>
      <w:r w:rsidR="0080725E">
        <w:rPr>
          <w:rFonts w:hint="eastAsia"/>
          <w:color w:val="auto"/>
        </w:rPr>
        <w:t>域模型</w:t>
      </w:r>
      <w:r w:rsidR="0080725E" w:rsidRPr="007A3AFA">
        <w:rPr>
          <w:rFonts w:hint="eastAsia"/>
          <w:color w:val="auto"/>
        </w:rPr>
        <w:t>层</w:t>
      </w:r>
      <w:bookmarkEnd w:id="81"/>
    </w:p>
    <w:p w14:paraId="526148CB" w14:textId="46F3D54E" w:rsidR="0080725E" w:rsidRPr="002F1B1A" w:rsidRDefault="0080725E" w:rsidP="0080725E">
      <w:pPr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 w:hint="eastAsia"/>
          <w:sz w:val="24"/>
          <w:szCs w:val="24"/>
        </w:rPr>
        <w:t>老师作业发布</w:t>
      </w:r>
      <w:r w:rsidRPr="002F1B1A">
        <w:rPr>
          <w:rFonts w:ascii="Times New Roman" w:hAnsi="Times New Roman" w:cs="Times New Roman"/>
          <w:sz w:val="24"/>
          <w:szCs w:val="24"/>
        </w:rPr>
        <w:t>模块用到域模型层中</w:t>
      </w:r>
      <w:r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 w:hint="eastAsia"/>
          <w:sz w:val="24"/>
          <w:szCs w:val="24"/>
        </w:rPr>
        <w:t>ork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，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QuestionBean.java,</w:t>
      </w:r>
      <w:r w:rsidR="00FC7840">
        <w:rPr>
          <w:rFonts w:ascii="Times New Roman" w:hAnsi="Times New Roman" w:cs="Times New Roman"/>
          <w:sz w:val="24"/>
          <w:szCs w:val="24"/>
        </w:rPr>
        <w:t>WQ</w:t>
      </w:r>
      <w:proofErr w:type="spellEnd"/>
      <w:r w:rsidR="00FC784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 w:hint="eastAsia"/>
          <w:sz w:val="24"/>
          <w:szCs w:val="24"/>
        </w:rPr>
        <w:t>老师发布作业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模块域模型层列表如表</w:t>
      </w:r>
      <w:r w:rsidR="005C1F0F"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 w:hint="eastAsia"/>
          <w:sz w:val="24"/>
          <w:szCs w:val="24"/>
        </w:rPr>
        <w:t>-</w:t>
      </w:r>
      <w:r w:rsidRPr="002F1B1A">
        <w:rPr>
          <w:rFonts w:ascii="Times New Roman" w:hAnsi="Times New Roman" w:cs="Times New Roman"/>
          <w:sz w:val="24"/>
          <w:szCs w:val="24"/>
        </w:rPr>
        <w:t>7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79328602" w14:textId="5C1D66FC" w:rsidR="0080725E" w:rsidRPr="002F1B1A" w:rsidRDefault="0080725E" w:rsidP="0080725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7330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655"/>
        <w:gridCol w:w="4675"/>
      </w:tblGrid>
      <w:tr w:rsidR="0080725E" w:rsidRPr="002F1B1A" w14:paraId="2796B1A2" w14:textId="77777777" w:rsidTr="005C07BA">
        <w:trPr>
          <w:jc w:val="center"/>
        </w:trPr>
        <w:tc>
          <w:tcPr>
            <w:tcW w:w="2655" w:type="dxa"/>
            <w:shd w:val="solid" w:color="000080" w:fill="FFFFFF"/>
          </w:tcPr>
          <w:p w14:paraId="224BFB02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域模型</w:t>
            </w:r>
          </w:p>
        </w:tc>
        <w:tc>
          <w:tcPr>
            <w:tcW w:w="4675" w:type="dxa"/>
            <w:shd w:val="solid" w:color="000080" w:fill="FFFFFF"/>
          </w:tcPr>
          <w:p w14:paraId="57E92E01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描述</w:t>
            </w:r>
          </w:p>
        </w:tc>
      </w:tr>
      <w:tr w:rsidR="0080725E" w:rsidRPr="002F1B1A" w14:paraId="2E244E40" w14:textId="77777777" w:rsidTr="005C07BA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5B296273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5DB2C45F" w14:textId="77777777" w:rsidR="0080725E" w:rsidRPr="002F1B1A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作业实体</w:t>
            </w:r>
          </w:p>
        </w:tc>
      </w:tr>
      <w:tr w:rsidR="0080725E" w:rsidRPr="002F1B1A" w14:paraId="42A749E7" w14:textId="77777777" w:rsidTr="005C07BA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41DAA9A4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QuestionBean</w:t>
            </w:r>
            <w:proofErr w:type="spellEnd"/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7CAAE1D9" w14:textId="77777777" w:rsidR="0080725E" w:rsidRDefault="0080725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题目实体</w:t>
            </w:r>
          </w:p>
        </w:tc>
      </w:tr>
      <w:tr w:rsidR="00C637AC" w:rsidRPr="002F1B1A" w14:paraId="66364B59" w14:textId="77777777" w:rsidTr="005C07BA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1FE8A255" w14:textId="4BF583B3" w:rsidR="00C637AC" w:rsidRDefault="00C637AC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WQ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3AA850F3" w14:textId="3FB97FD8" w:rsidR="00C637AC" w:rsidRDefault="00D16EAD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作业和题目关系实体</w:t>
            </w:r>
          </w:p>
        </w:tc>
      </w:tr>
    </w:tbl>
    <w:p w14:paraId="4AEF5F07" w14:textId="77777777" w:rsidR="005C1F0F" w:rsidRPr="002F1B1A" w:rsidRDefault="005C1F0F" w:rsidP="005C1F0F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-7</w:t>
      </w:r>
      <w:r>
        <w:rPr>
          <w:rFonts w:ascii="Times New Roman" w:hAnsi="Times New Roman" w:cs="Times New Roman" w:hint="eastAsia"/>
          <w:sz w:val="24"/>
          <w:szCs w:val="24"/>
        </w:rPr>
        <w:t>作业发布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模块域模型</w:t>
      </w:r>
      <w:r w:rsidRPr="002F1B1A">
        <w:rPr>
          <w:rFonts w:ascii="Times New Roman" w:hAnsi="Times New Roman" w:cs="Times New Roman"/>
          <w:sz w:val="24"/>
          <w:szCs w:val="24"/>
        </w:rPr>
        <w:t>层列表</w:t>
      </w:r>
    </w:p>
    <w:p w14:paraId="70676DE2" w14:textId="77777777" w:rsidR="005C1F0F" w:rsidRPr="005C1F0F" w:rsidRDefault="005C1F0F" w:rsidP="0080725E">
      <w:pPr>
        <w:rPr>
          <w:rFonts w:ascii="Times New Roman" w:hAnsi="Times New Roman" w:cs="Times New Roman"/>
          <w:sz w:val="24"/>
          <w:szCs w:val="24"/>
        </w:rPr>
      </w:pPr>
    </w:p>
    <w:p w14:paraId="26CAF75D" w14:textId="5BD0B2C7" w:rsidR="0080725E" w:rsidRPr="002F1B1A" w:rsidRDefault="0080725E" w:rsidP="008072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 w:hint="eastAsia"/>
          <w:sz w:val="24"/>
          <w:szCs w:val="24"/>
        </w:rPr>
        <w:t>ork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主要属性</w:t>
      </w:r>
      <w:r w:rsidRPr="002F1B1A">
        <w:rPr>
          <w:rFonts w:ascii="Times New Roman" w:hAnsi="Times New Roman" w:cs="Times New Roman"/>
          <w:sz w:val="24"/>
          <w:szCs w:val="24"/>
        </w:rPr>
        <w:t>与方法：</w:t>
      </w:r>
    </w:p>
    <w:p w14:paraId="53807976" w14:textId="77777777" w:rsidR="0080725E" w:rsidRDefault="0080725E" w:rsidP="0080725E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0E54D4FE" wp14:editId="677BD7EE">
                <wp:extent cx="5261356" cy="3989045"/>
                <wp:effectExtent l="0" t="0" r="15875" b="15875"/>
                <wp:docPr id="52" name="文本框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48FFE" w14:textId="77777777" w:rsidR="000666A3" w:rsidRPr="00283F24" w:rsidRDefault="000666A3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1384FAF0" w14:textId="77777777" w:rsidR="000666A3" w:rsidRPr="00283F24" w:rsidRDefault="000666A3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6F9B7FCF" w14:textId="26705D75" w:rsidR="000666A3" w:rsidRPr="00283F24" w:rsidRDefault="000666A3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 xml:space="preserve">* 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>Work</w:t>
                            </w:r>
                            <w:r w:rsidRPr="00283F24">
                              <w:rPr>
                                <w:noProof/>
                              </w:rPr>
                              <w:t>的信息记录</w:t>
                            </w:r>
                          </w:p>
                          <w:p w14:paraId="3B831200" w14:textId="77777777" w:rsidR="000666A3" w:rsidRPr="00283F24" w:rsidRDefault="000666A3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2E564FC2" w14:textId="6FBEF557" w:rsidR="000666A3" w:rsidRPr="00283F24" w:rsidRDefault="000666A3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WorkBean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403EA370" w14:textId="6B0634DE" w:rsidR="000666A3" w:rsidRPr="00283F24" w:rsidRDefault="000666A3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w</w:t>
                            </w:r>
                            <w:r w:rsidRPr="00283F24">
                              <w:rPr>
                                <w:noProof/>
                              </w:rPr>
                              <w:t>id;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*id</w:t>
                            </w:r>
                            <w:r>
                              <w:rPr>
                                <w:noProof/>
                              </w:rPr>
                              <w:t>识别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3E10D0FC" w14:textId="6E3D8098" w:rsidR="000666A3" w:rsidRPr="00283F24" w:rsidRDefault="000666A3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noProof/>
                              </w:rPr>
                              <w:t xml:space="preserve"> wn</w:t>
                            </w:r>
                            <w:r w:rsidRPr="00283F24">
                              <w:rPr>
                                <w:noProof/>
                              </w:rPr>
                              <w:t>ame;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用户名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711378F0" w14:textId="39062FA3" w:rsidR="000666A3" w:rsidRDefault="000666A3" w:rsidP="00141B51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id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老师工号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13138FD8" w14:textId="13EF4F9B" w:rsidR="000666A3" w:rsidRDefault="000666A3" w:rsidP="00141B51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A06D8D">
                              <w:rPr>
                                <w:b/>
                                <w:noProof/>
                              </w:rPr>
                              <w:t>private String</w:t>
                            </w:r>
                            <w:r>
                              <w:rPr>
                                <w:noProof/>
                              </w:rPr>
                              <w:t xml:space="preserve"> starttime;   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开始时间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*</w:t>
                            </w:r>
                            <w:r>
                              <w:rPr>
                                <w:noProof/>
                              </w:rPr>
                              <w:t>/</w:t>
                            </w:r>
                          </w:p>
                          <w:p w14:paraId="0900F436" w14:textId="5ECFF753" w:rsidR="000666A3" w:rsidRDefault="000666A3" w:rsidP="00141B51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A06D8D">
                              <w:rPr>
                                <w:b/>
                                <w:noProof/>
                              </w:rPr>
                              <w:t xml:space="preserve">private String </w:t>
                            </w:r>
                            <w:r>
                              <w:rPr>
                                <w:noProof/>
                              </w:rPr>
                              <w:t>endtime;   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结束时间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*</w:t>
                            </w:r>
                            <w:r>
                              <w:rPr>
                                <w:noProof/>
                              </w:rPr>
                              <w:t>/</w:t>
                            </w:r>
                          </w:p>
                          <w:p w14:paraId="5505DB55" w14:textId="77777777" w:rsidR="000666A3" w:rsidRPr="00283F24" w:rsidRDefault="000666A3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5CBC3C1F" w14:textId="77777777" w:rsidR="000666A3" w:rsidRPr="00283F24" w:rsidRDefault="000666A3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E54D4FE" id="文本框 52" o:spid="_x0000_s1048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" fillcolor="#a5a5a5">
                <v:textbox style="mso-fit-shape-to-text:t">
                  <w:txbxContent>
                    <w:p w14:paraId="78348FFE" w14:textId="77777777" w:rsidR="000666A3" w:rsidRPr="00283F24" w:rsidRDefault="000666A3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1384FAF0" w14:textId="77777777" w:rsidR="000666A3" w:rsidRPr="00283F24" w:rsidRDefault="000666A3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/**</w:t>
                      </w:r>
                    </w:p>
                    <w:p w14:paraId="6F9B7FCF" w14:textId="26705D75" w:rsidR="000666A3" w:rsidRPr="00283F24" w:rsidRDefault="000666A3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 xml:space="preserve">* </w:t>
                      </w:r>
                      <w:r w:rsidRPr="00283F24">
                        <w:rPr>
                          <w:i/>
                          <w:noProof/>
                        </w:rPr>
                        <w:t>@description</w:t>
                      </w:r>
                      <w:r w:rsidRPr="00283F24"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>Work</w:t>
                      </w:r>
                      <w:r w:rsidRPr="00283F24">
                        <w:rPr>
                          <w:noProof/>
                        </w:rPr>
                        <w:t>的信息记录</w:t>
                      </w:r>
                    </w:p>
                    <w:p w14:paraId="3B831200" w14:textId="77777777" w:rsidR="000666A3" w:rsidRPr="00283F24" w:rsidRDefault="000666A3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2E564FC2" w14:textId="6FBEF557" w:rsidR="000666A3" w:rsidRPr="00283F24" w:rsidRDefault="000666A3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WorkBean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403EA370" w14:textId="6B0634DE" w:rsidR="000666A3" w:rsidRPr="00283F24" w:rsidRDefault="000666A3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w</w:t>
                      </w:r>
                      <w:r w:rsidRPr="00283F24">
                        <w:rPr>
                          <w:noProof/>
                        </w:rPr>
                        <w:t>id;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*id</w:t>
                      </w:r>
                      <w:r>
                        <w:rPr>
                          <w:noProof/>
                        </w:rPr>
                        <w:t>识别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3E10D0FC" w14:textId="6E3D8098" w:rsidR="000666A3" w:rsidRPr="00283F24" w:rsidRDefault="000666A3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noProof/>
                        </w:rPr>
                        <w:t xml:space="preserve"> wn</w:t>
                      </w:r>
                      <w:r w:rsidRPr="00283F24">
                        <w:rPr>
                          <w:noProof/>
                        </w:rPr>
                        <w:t>ame;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用户名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711378F0" w14:textId="39062FA3" w:rsidR="000666A3" w:rsidRDefault="000666A3" w:rsidP="00141B51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t</w:t>
                      </w:r>
                      <w:r>
                        <w:rPr>
                          <w:rFonts w:hint="eastAsia"/>
                          <w:noProof/>
                        </w:rPr>
                        <w:t>id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老师工号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13138FD8" w14:textId="13EF4F9B" w:rsidR="000666A3" w:rsidRDefault="000666A3" w:rsidP="00141B51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A06D8D">
                        <w:rPr>
                          <w:b/>
                          <w:noProof/>
                        </w:rPr>
                        <w:t>private String</w:t>
                      </w:r>
                      <w:r>
                        <w:rPr>
                          <w:noProof/>
                        </w:rPr>
                        <w:t xml:space="preserve"> starttime;   /*</w:t>
                      </w:r>
                      <w:r>
                        <w:rPr>
                          <w:rFonts w:hint="eastAsia"/>
                          <w:noProof/>
                        </w:rPr>
                        <w:t>开始时间</w:t>
                      </w:r>
                      <w:r>
                        <w:rPr>
                          <w:rFonts w:hint="eastAsia"/>
                          <w:noProof/>
                        </w:rPr>
                        <w:t>*</w:t>
                      </w:r>
                      <w:r>
                        <w:rPr>
                          <w:noProof/>
                        </w:rPr>
                        <w:t>/</w:t>
                      </w:r>
                    </w:p>
                    <w:p w14:paraId="0900F436" w14:textId="5ECFF753" w:rsidR="000666A3" w:rsidRDefault="000666A3" w:rsidP="00141B51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A06D8D">
                        <w:rPr>
                          <w:b/>
                          <w:noProof/>
                        </w:rPr>
                        <w:t xml:space="preserve">private String </w:t>
                      </w:r>
                      <w:r>
                        <w:rPr>
                          <w:noProof/>
                        </w:rPr>
                        <w:t>endtime;   /*</w:t>
                      </w:r>
                      <w:r>
                        <w:rPr>
                          <w:rFonts w:hint="eastAsia"/>
                          <w:noProof/>
                        </w:rPr>
                        <w:t>结束时间</w:t>
                      </w:r>
                      <w:r>
                        <w:rPr>
                          <w:rFonts w:hint="eastAsia"/>
                          <w:noProof/>
                        </w:rPr>
                        <w:t>*</w:t>
                      </w:r>
                      <w:r>
                        <w:rPr>
                          <w:noProof/>
                        </w:rPr>
                        <w:t>/</w:t>
                      </w:r>
                    </w:p>
                    <w:p w14:paraId="5505DB55" w14:textId="77777777" w:rsidR="000666A3" w:rsidRPr="00283F24" w:rsidRDefault="000666A3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5CBC3C1F" w14:textId="77777777" w:rsidR="000666A3" w:rsidRPr="00283F24" w:rsidRDefault="000666A3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C07312" w14:textId="77777777" w:rsidR="0080725E" w:rsidRDefault="0080725E" w:rsidP="0080725E">
      <w:r>
        <w:rPr>
          <w:rFonts w:ascii="Times New Roman" w:hAnsi="Times New Roman" w:cs="Times New Roman" w:hint="eastAsia"/>
          <w:sz w:val="24"/>
          <w:szCs w:val="24"/>
        </w:rPr>
        <w:lastRenderedPageBreak/>
        <w:t>QuestionBean.java</w:t>
      </w:r>
      <w:r w:rsidRPr="002F1B1A">
        <w:rPr>
          <w:rFonts w:ascii="Times New Roman" w:hAnsi="Times New Roman" w:cs="Times New Roman" w:hint="eastAsia"/>
          <w:sz w:val="24"/>
          <w:szCs w:val="24"/>
        </w:rPr>
        <w:t>主要属性</w:t>
      </w:r>
      <w:r w:rsidRPr="002F1B1A">
        <w:rPr>
          <w:rFonts w:ascii="Times New Roman" w:hAnsi="Times New Roman" w:cs="Times New Roman"/>
          <w:sz w:val="24"/>
          <w:szCs w:val="24"/>
        </w:rPr>
        <w:t>与方法：</w:t>
      </w:r>
    </w:p>
    <w:p w14:paraId="2C0B2CCB" w14:textId="77777777" w:rsidR="0080725E" w:rsidRDefault="0080725E" w:rsidP="0080725E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1517C67E" wp14:editId="4C267B02">
                <wp:extent cx="5261356" cy="3989045"/>
                <wp:effectExtent l="0" t="0" r="15875" b="15875"/>
                <wp:docPr id="53" name="文本框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ECAFA7" w14:textId="77777777" w:rsidR="000666A3" w:rsidRPr="00283F24" w:rsidRDefault="000666A3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341B64D2" w14:textId="77777777" w:rsidR="000666A3" w:rsidRPr="00283F24" w:rsidRDefault="000666A3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19F7AD40" w14:textId="36A30129" w:rsidR="000666A3" w:rsidRPr="00283F24" w:rsidRDefault="000666A3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 xml:space="preserve">* 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Question</w:t>
                            </w:r>
                            <w:r w:rsidRPr="00283F24">
                              <w:rPr>
                                <w:noProof/>
                              </w:rPr>
                              <w:t>的信息记录</w:t>
                            </w:r>
                          </w:p>
                          <w:p w14:paraId="4DBE2560" w14:textId="77777777" w:rsidR="000666A3" w:rsidRPr="00283F24" w:rsidRDefault="000666A3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12ACA566" w14:textId="007781B1" w:rsidR="000666A3" w:rsidRPr="00283F24" w:rsidRDefault="000666A3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Question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04520583" w14:textId="61173CD0" w:rsidR="000666A3" w:rsidRPr="00283F24" w:rsidRDefault="000666A3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q</w:t>
                            </w:r>
                            <w:r w:rsidRPr="00283F24">
                              <w:rPr>
                                <w:noProof/>
                              </w:rPr>
                              <w:t>id;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*id</w:t>
                            </w:r>
                            <w:r>
                              <w:rPr>
                                <w:noProof/>
                              </w:rPr>
                              <w:t>识别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59AA22B1" w14:textId="5D1C5466" w:rsidR="000666A3" w:rsidRPr="00283F24" w:rsidRDefault="000666A3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noProof/>
                              </w:rPr>
                              <w:t xml:space="preserve"> qc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ontent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内容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6F01D1AA" w14:textId="56CA36D0" w:rsidR="000666A3" w:rsidRDefault="000666A3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ype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类型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33D56025" w14:textId="3CD92850" w:rsidR="000666A3" w:rsidRDefault="000666A3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   </w:t>
                            </w:r>
                            <w:r w:rsidRPr="007D388E"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private int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num;        /</w:t>
                            </w:r>
                            <w:r>
                              <w:rPr>
                                <w:noProof/>
                              </w:rPr>
                              <w:t>*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分值</w:t>
                            </w:r>
                          </w:p>
                          <w:p w14:paraId="1BD628CF" w14:textId="77777777" w:rsidR="000666A3" w:rsidRPr="00283F24" w:rsidRDefault="000666A3" w:rsidP="0080725E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01E85DFA" w14:textId="77777777" w:rsidR="000666A3" w:rsidRPr="00283F24" w:rsidRDefault="000666A3" w:rsidP="0080725E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517C67E" id="文本框 53" o:spid="_x0000_s1049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" fillcolor="#a5a5a5">
                <v:textbox style="mso-fit-shape-to-text:t">
                  <w:txbxContent>
                    <w:p w14:paraId="15ECAFA7" w14:textId="77777777" w:rsidR="000666A3" w:rsidRPr="00283F24" w:rsidRDefault="000666A3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341B64D2" w14:textId="77777777" w:rsidR="000666A3" w:rsidRPr="00283F24" w:rsidRDefault="000666A3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/**</w:t>
                      </w:r>
                    </w:p>
                    <w:p w14:paraId="19F7AD40" w14:textId="36A30129" w:rsidR="000666A3" w:rsidRPr="00283F24" w:rsidRDefault="000666A3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 xml:space="preserve">* </w:t>
                      </w:r>
                      <w:r w:rsidRPr="00283F24">
                        <w:rPr>
                          <w:i/>
                          <w:noProof/>
                        </w:rPr>
                        <w:t>@description</w:t>
                      </w:r>
                      <w:r w:rsidRPr="00283F24"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Question</w:t>
                      </w:r>
                      <w:r w:rsidRPr="00283F24">
                        <w:rPr>
                          <w:noProof/>
                        </w:rPr>
                        <w:t>的信息记录</w:t>
                      </w:r>
                    </w:p>
                    <w:p w14:paraId="4DBE2560" w14:textId="77777777" w:rsidR="000666A3" w:rsidRPr="00283F24" w:rsidRDefault="000666A3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12ACA566" w14:textId="007781B1" w:rsidR="000666A3" w:rsidRPr="00283F24" w:rsidRDefault="000666A3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Question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Bean</w:t>
                      </w:r>
                      <w:proofErr w:type="spellEnd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04520583" w14:textId="61173CD0" w:rsidR="000666A3" w:rsidRPr="00283F24" w:rsidRDefault="000666A3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q</w:t>
                      </w:r>
                      <w:r w:rsidRPr="00283F24">
                        <w:rPr>
                          <w:noProof/>
                        </w:rPr>
                        <w:t>id;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*id</w:t>
                      </w:r>
                      <w:r>
                        <w:rPr>
                          <w:noProof/>
                        </w:rPr>
                        <w:t>识别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59AA22B1" w14:textId="5D1C5466" w:rsidR="000666A3" w:rsidRPr="00283F24" w:rsidRDefault="000666A3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noProof/>
                        </w:rPr>
                        <w:t xml:space="preserve"> qc</w:t>
                      </w:r>
                      <w:r>
                        <w:rPr>
                          <w:rFonts w:hint="eastAsia"/>
                          <w:noProof/>
                        </w:rPr>
                        <w:t>ontent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内容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6F01D1AA" w14:textId="56CA36D0" w:rsidR="000666A3" w:rsidRDefault="000666A3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t</w:t>
                      </w:r>
                      <w:r>
                        <w:rPr>
                          <w:rFonts w:hint="eastAsia"/>
                          <w:noProof/>
                        </w:rPr>
                        <w:t>ype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类型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33D56025" w14:textId="3CD92850" w:rsidR="000666A3" w:rsidRDefault="000666A3" w:rsidP="0080725E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   </w:t>
                      </w:r>
                      <w:r w:rsidRPr="007D388E">
                        <w:rPr>
                          <w:rFonts w:hint="eastAsia"/>
                          <w:b/>
                          <w:noProof/>
                        </w:rPr>
                        <w:t xml:space="preserve"> private int</w:t>
                      </w:r>
                      <w:r>
                        <w:rPr>
                          <w:rFonts w:hint="eastAsia"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s</w:t>
                      </w:r>
                      <w:r>
                        <w:rPr>
                          <w:rFonts w:hint="eastAsia"/>
                          <w:noProof/>
                        </w:rPr>
                        <w:t>num;        /</w:t>
                      </w:r>
                      <w:r>
                        <w:rPr>
                          <w:noProof/>
                        </w:rPr>
                        <w:t>*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rFonts w:hint="eastAsia"/>
                          <w:noProof/>
                        </w:rPr>
                        <w:t>分值</w:t>
                      </w:r>
                    </w:p>
                    <w:p w14:paraId="1BD628CF" w14:textId="77777777" w:rsidR="000666A3" w:rsidRPr="00283F24" w:rsidRDefault="000666A3" w:rsidP="0080725E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01E85DFA" w14:textId="77777777" w:rsidR="000666A3" w:rsidRPr="00283F24" w:rsidRDefault="000666A3" w:rsidP="0080725E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C22484" w14:textId="7B657EDD" w:rsidR="0080725E" w:rsidRPr="000A59C6" w:rsidRDefault="00D16EAD" w:rsidP="0080725E">
      <w:r w:rsidRPr="00D16EAD">
        <w:rPr>
          <w:noProof/>
          <w:szCs w:val="21"/>
        </w:rPr>
        <mc:AlternateContent>
          <mc:Choice Requires="wps">
            <w:drawing>
              <wp:inline distT="0" distB="0" distL="0" distR="0" wp14:anchorId="7FC0E0BD" wp14:editId="257AA7A0">
                <wp:extent cx="5261356" cy="3989045"/>
                <wp:effectExtent l="0" t="0" r="15875" b="15875"/>
                <wp:docPr id="63" name="文本框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8E8B3" w14:textId="77777777" w:rsidR="000666A3" w:rsidRPr="00283F24" w:rsidRDefault="000666A3" w:rsidP="00D16EAD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2103C2AB" w14:textId="77777777" w:rsidR="000666A3" w:rsidRPr="00283F24" w:rsidRDefault="000666A3" w:rsidP="00D16EAD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284FD0F8" w14:textId="77777777" w:rsidR="000666A3" w:rsidRPr="00283F24" w:rsidRDefault="000666A3" w:rsidP="00D16EAD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 xml:space="preserve">* 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Question</w:t>
                            </w:r>
                            <w:r w:rsidRPr="00283F24">
                              <w:rPr>
                                <w:noProof/>
                              </w:rPr>
                              <w:t>的信息记录</w:t>
                            </w:r>
                          </w:p>
                          <w:p w14:paraId="19109270" w14:textId="77777777" w:rsidR="000666A3" w:rsidRPr="00283F24" w:rsidRDefault="000666A3" w:rsidP="00D16EAD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2BCE8C16" w14:textId="3123F0AE" w:rsidR="000666A3" w:rsidRPr="00283F24" w:rsidRDefault="000666A3" w:rsidP="00D16EAD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 xml:space="preserve">WQ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140175BF" w14:textId="77777777" w:rsidR="000666A3" w:rsidRPr="00D16EAD" w:rsidRDefault="000666A3" w:rsidP="00D16EAD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D16EAD">
                              <w:rPr>
                                <w:b/>
                                <w:noProof/>
                              </w:rPr>
                              <w:t>private int wqid;</w:t>
                            </w:r>
                          </w:p>
                          <w:p w14:paraId="170EE732" w14:textId="77777777" w:rsidR="000666A3" w:rsidRPr="00D16EAD" w:rsidRDefault="000666A3" w:rsidP="00D16EAD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D16EAD">
                              <w:rPr>
                                <w:rFonts w:hint="eastAsia"/>
                                <w:b/>
                                <w:noProof/>
                              </w:rPr>
                              <w:tab/>
                              <w:t>private int qid;   /*</w:t>
                            </w:r>
                            <w:r w:rsidRPr="00D16EAD">
                              <w:rPr>
                                <w:rFonts w:hint="eastAsia"/>
                                <w:b/>
                                <w:noProof/>
                              </w:rPr>
                              <w:t>题号</w:t>
                            </w:r>
                            <w:r w:rsidRPr="00D16EAD">
                              <w:rPr>
                                <w:rFonts w:hint="eastAsia"/>
                                <w:b/>
                                <w:noProof/>
                              </w:rPr>
                              <w:t>*/</w:t>
                            </w:r>
                          </w:p>
                          <w:p w14:paraId="68BCC62F" w14:textId="77777777" w:rsidR="000666A3" w:rsidRDefault="000666A3" w:rsidP="00D16EAD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D16EAD">
                              <w:rPr>
                                <w:rFonts w:hint="eastAsia"/>
                                <w:b/>
                                <w:noProof/>
                              </w:rPr>
                              <w:tab/>
                              <w:t>private int wid;   /*</w:t>
                            </w:r>
                            <w:r w:rsidRPr="00D16EAD">
                              <w:rPr>
                                <w:rFonts w:hint="eastAsia"/>
                                <w:b/>
                                <w:noProof/>
                              </w:rPr>
                              <w:t>作业号</w:t>
                            </w:r>
                            <w:r w:rsidRPr="00D16EAD">
                              <w:rPr>
                                <w:rFonts w:hint="eastAsia"/>
                                <w:b/>
                                <w:noProof/>
                              </w:rPr>
                              <w:t>*/</w:t>
                            </w:r>
                          </w:p>
                          <w:p w14:paraId="482FA77F" w14:textId="2D0BDB3B" w:rsidR="000666A3" w:rsidRPr="00283F24" w:rsidRDefault="000666A3" w:rsidP="00D16EAD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67398E8C" w14:textId="77777777" w:rsidR="000666A3" w:rsidRPr="00283F24" w:rsidRDefault="000666A3" w:rsidP="00D16EAD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FC0E0BD" id="文本框 63" o:spid="_x0000_s1050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" fillcolor="#a5a5a5">
                <v:textbox style="mso-fit-shape-to-text:t">
                  <w:txbxContent>
                    <w:p w14:paraId="0DF8E8B3" w14:textId="77777777" w:rsidR="000666A3" w:rsidRPr="00283F24" w:rsidRDefault="000666A3" w:rsidP="00D16EAD">
                      <w:pPr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2103C2AB" w14:textId="77777777" w:rsidR="000666A3" w:rsidRPr="00283F24" w:rsidRDefault="000666A3" w:rsidP="00D16EAD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/**</w:t>
                      </w:r>
                    </w:p>
                    <w:p w14:paraId="284FD0F8" w14:textId="77777777" w:rsidR="000666A3" w:rsidRPr="00283F24" w:rsidRDefault="000666A3" w:rsidP="00D16EAD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 xml:space="preserve">* </w:t>
                      </w:r>
                      <w:r w:rsidRPr="00283F24">
                        <w:rPr>
                          <w:i/>
                          <w:noProof/>
                        </w:rPr>
                        <w:t>@description</w:t>
                      </w:r>
                      <w:r w:rsidRPr="00283F24"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Question</w:t>
                      </w:r>
                      <w:r w:rsidRPr="00283F24">
                        <w:rPr>
                          <w:noProof/>
                        </w:rPr>
                        <w:t>的信息记录</w:t>
                      </w:r>
                    </w:p>
                    <w:p w14:paraId="19109270" w14:textId="77777777" w:rsidR="000666A3" w:rsidRPr="00283F24" w:rsidRDefault="000666A3" w:rsidP="00D16EAD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2BCE8C16" w14:textId="3123F0AE" w:rsidR="000666A3" w:rsidRPr="00283F24" w:rsidRDefault="000666A3" w:rsidP="00D16EAD">
                      <w:pPr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 xml:space="preserve">WQ </w:t>
                      </w:r>
                      <w:r w:rsidRPr="00283F24">
                        <w:rPr>
                          <w:b/>
                          <w:noProof/>
                        </w:rPr>
                        <w:t>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140175BF" w14:textId="77777777" w:rsidR="000666A3" w:rsidRPr="00D16EAD" w:rsidRDefault="000666A3" w:rsidP="00D16EAD">
                      <w:pPr>
                        <w:rPr>
                          <w:b/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D16EAD">
                        <w:rPr>
                          <w:b/>
                          <w:noProof/>
                        </w:rPr>
                        <w:t>private int wqid;</w:t>
                      </w:r>
                    </w:p>
                    <w:p w14:paraId="170EE732" w14:textId="77777777" w:rsidR="000666A3" w:rsidRPr="00D16EAD" w:rsidRDefault="000666A3" w:rsidP="00D16EAD">
                      <w:pPr>
                        <w:rPr>
                          <w:b/>
                          <w:noProof/>
                        </w:rPr>
                      </w:pPr>
                      <w:r w:rsidRPr="00D16EAD">
                        <w:rPr>
                          <w:rFonts w:hint="eastAsia"/>
                          <w:b/>
                          <w:noProof/>
                        </w:rPr>
                        <w:tab/>
                        <w:t>private int qid;   /*</w:t>
                      </w:r>
                      <w:r w:rsidRPr="00D16EAD">
                        <w:rPr>
                          <w:rFonts w:hint="eastAsia"/>
                          <w:b/>
                          <w:noProof/>
                        </w:rPr>
                        <w:t>题号</w:t>
                      </w:r>
                      <w:r w:rsidRPr="00D16EAD">
                        <w:rPr>
                          <w:rFonts w:hint="eastAsia"/>
                          <w:b/>
                          <w:noProof/>
                        </w:rPr>
                        <w:t>*/</w:t>
                      </w:r>
                    </w:p>
                    <w:p w14:paraId="68BCC62F" w14:textId="77777777" w:rsidR="000666A3" w:rsidRDefault="000666A3" w:rsidP="00D16EAD">
                      <w:pPr>
                        <w:rPr>
                          <w:b/>
                          <w:noProof/>
                        </w:rPr>
                      </w:pPr>
                      <w:r w:rsidRPr="00D16EAD">
                        <w:rPr>
                          <w:rFonts w:hint="eastAsia"/>
                          <w:b/>
                          <w:noProof/>
                        </w:rPr>
                        <w:tab/>
                        <w:t>private int wid;   /*</w:t>
                      </w:r>
                      <w:r w:rsidRPr="00D16EAD">
                        <w:rPr>
                          <w:rFonts w:hint="eastAsia"/>
                          <w:b/>
                          <w:noProof/>
                        </w:rPr>
                        <w:t>作业号</w:t>
                      </w:r>
                      <w:r w:rsidRPr="00D16EAD">
                        <w:rPr>
                          <w:rFonts w:hint="eastAsia"/>
                          <w:b/>
                          <w:noProof/>
                        </w:rPr>
                        <w:t>*/</w:t>
                      </w:r>
                    </w:p>
                    <w:p w14:paraId="482FA77F" w14:textId="2D0BDB3B" w:rsidR="000666A3" w:rsidRPr="00283F24" w:rsidRDefault="000666A3" w:rsidP="00D16EAD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67398E8C" w14:textId="77777777" w:rsidR="000666A3" w:rsidRPr="00283F24" w:rsidRDefault="000666A3" w:rsidP="00D16EAD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bookmarkEnd w:id="78"/>
    <w:p w14:paraId="09FFB259" w14:textId="77777777" w:rsidR="0080725E" w:rsidRPr="0080725E" w:rsidRDefault="0080725E" w:rsidP="004E0C9C">
      <w:pPr>
        <w:pStyle w:val="ab"/>
        <w:ind w:firstLine="420"/>
        <w:rPr>
          <w:rFonts w:ascii="Times New Roman" w:hAnsi="Times New Roman" w:cs="Times New Roman"/>
          <w:sz w:val="24"/>
          <w:szCs w:val="24"/>
        </w:rPr>
      </w:pPr>
    </w:p>
    <w:p w14:paraId="3169C45E" w14:textId="77777777" w:rsidR="009B39A8" w:rsidRDefault="0080725E">
      <w:pPr>
        <w:pStyle w:val="2"/>
        <w:rPr>
          <w:color w:val="auto"/>
        </w:rPr>
      </w:pPr>
      <w:bookmarkStart w:id="82" w:name="_Toc12546227"/>
      <w:r>
        <w:rPr>
          <w:rFonts w:hint="eastAsia"/>
          <w:color w:val="auto"/>
        </w:rPr>
        <w:lastRenderedPageBreak/>
        <w:t>5.2</w:t>
      </w:r>
      <w:r w:rsidR="00825348">
        <w:rPr>
          <w:rFonts w:hint="eastAsia"/>
          <w:color w:val="auto"/>
        </w:rPr>
        <w:t>、作业批改模块详细设计</w:t>
      </w:r>
      <w:bookmarkEnd w:id="82"/>
    </w:p>
    <w:p w14:paraId="419F214A" w14:textId="33FFFB4A" w:rsidR="009B39A8" w:rsidRPr="00E06A1E" w:rsidRDefault="00825348" w:rsidP="00E06A1E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在教师作业批改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时</w:t>
      </w:r>
      <w:r>
        <w:rPr>
          <w:rFonts w:ascii="Times New Roman" w:hAnsi="Times New Roman" w:cs="Times New Roman"/>
          <w:sz w:val="24"/>
          <w:szCs w:val="24"/>
        </w:rPr>
        <w:t>，</w:t>
      </w:r>
      <w:r w:rsidR="005C1F0F">
        <w:rPr>
          <w:rFonts w:ascii="Times New Roman" w:hAnsi="Times New Roman" w:cs="Times New Roman" w:hint="eastAsia"/>
          <w:sz w:val="24"/>
          <w:szCs w:val="24"/>
        </w:rPr>
        <w:t>教师作业批改</w:t>
      </w:r>
      <w:r w:rsidR="005C1F0F"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系统内部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相应响应</w:t>
      </w:r>
      <w:r>
        <w:rPr>
          <w:rFonts w:ascii="Times New Roman" w:hAnsi="Times New Roman" w:cs="Times New Roman"/>
          <w:sz w:val="24"/>
          <w:szCs w:val="24"/>
        </w:rPr>
        <w:t>操作</w:t>
      </w:r>
      <w:r>
        <w:rPr>
          <w:rFonts w:ascii="Times New Roman" w:hAnsi="Times New Roman" w:cs="Times New Roman" w:hint="eastAsia"/>
          <w:sz w:val="24"/>
          <w:szCs w:val="24"/>
        </w:rPr>
        <w:t>示意图如图所示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10CCF73E" w14:textId="77777777" w:rsidR="009B39A8" w:rsidRDefault="00825348">
      <w:r>
        <w:rPr>
          <w:noProof/>
        </w:rPr>
        <w:drawing>
          <wp:inline distT="0" distB="0" distL="0" distR="0" wp14:anchorId="7B49CE25" wp14:editId="59765A26">
            <wp:extent cx="5274310" cy="2941955"/>
            <wp:effectExtent l="0" t="0" r="2540" b="10795"/>
            <wp:docPr id="2" name="图片 2" descr="C:\Users\Administrator\Documents\Tencent Files\3309328487\FileRecv\MobileFile\Image\EOSOV5CYYRVYKA4GZ[Z[K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strator\Documents\Tencent Files\3309328487\FileRecv\MobileFile\Image\EOSOV5CYYRVYKA4GZ[Z[KEX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5B375" w14:textId="0494E143" w:rsidR="009B39A8" w:rsidRDefault="00825348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图</w:t>
      </w:r>
      <w:r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5-</w:t>
      </w:r>
      <w:r w:rsidR="005C1F0F">
        <w:rPr>
          <w:rFonts w:ascii="Times New Roman" w:hAnsi="Times New Roman" w:cs="Times New Roman"/>
          <w:szCs w:val="24"/>
        </w:rPr>
        <w:t>8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教师作业批改</w:t>
      </w:r>
      <w:r>
        <w:rPr>
          <w:rFonts w:ascii="Times New Roman" w:hAnsi="Times New Roman" w:cs="Times New Roman"/>
          <w:szCs w:val="24"/>
        </w:rPr>
        <w:t>响应示意图</w:t>
      </w:r>
    </w:p>
    <w:p w14:paraId="0132503F" w14:textId="77777777" w:rsidR="009B39A8" w:rsidRDefault="0080725E">
      <w:pPr>
        <w:pStyle w:val="30"/>
        <w:rPr>
          <w:color w:val="auto"/>
        </w:rPr>
      </w:pPr>
      <w:bookmarkStart w:id="83" w:name="_Toc12546228"/>
      <w:r>
        <w:rPr>
          <w:rFonts w:hint="eastAsia"/>
          <w:color w:val="auto"/>
        </w:rPr>
        <w:t>5.2</w:t>
      </w:r>
      <w:r w:rsidR="00825348">
        <w:rPr>
          <w:rFonts w:hint="eastAsia"/>
          <w:color w:val="auto"/>
        </w:rPr>
        <w:t xml:space="preserve">.1 </w:t>
      </w:r>
      <w:r w:rsidR="00825348">
        <w:rPr>
          <w:rFonts w:hint="eastAsia"/>
          <w:color w:val="auto"/>
        </w:rPr>
        <w:t>表现层</w:t>
      </w:r>
      <w:bookmarkEnd w:id="83"/>
    </w:p>
    <w:p w14:paraId="023D31F8" w14:textId="1E1CE037" w:rsidR="009B39A8" w:rsidRDefault="00825348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教师作业批改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的表现层主要完成教师作业批改功能，进入教师端界面时</w:t>
      </w:r>
      <w:r>
        <w:rPr>
          <w:rFonts w:ascii="Times New Roman" w:hAnsi="Times New Roman" w:cs="Times New Roman"/>
          <w:sz w:val="24"/>
          <w:szCs w:val="24"/>
        </w:rPr>
        <w:t>要求</w:t>
      </w:r>
      <w:r>
        <w:rPr>
          <w:rFonts w:ascii="Times New Roman" w:hAnsi="Times New Roman" w:cs="Times New Roman" w:hint="eastAsia"/>
          <w:sz w:val="24"/>
          <w:szCs w:val="24"/>
        </w:rPr>
        <w:t>教师点击作业批改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跳转到作业列表界面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教师点击对应的作业，调转到对应的作业答题情况信息界面，之后教师进行作业批改，成绩录入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表现层</w:t>
      </w:r>
      <w:r>
        <w:rPr>
          <w:rFonts w:ascii="Times New Roman" w:hAnsi="Times New Roman" w:cs="Times New Roman"/>
          <w:sz w:val="24"/>
          <w:szCs w:val="24"/>
        </w:rPr>
        <w:t>对应的</w:t>
      </w:r>
      <w:r>
        <w:rPr>
          <w:rFonts w:ascii="Times New Roman" w:hAnsi="Times New Roman" w:cs="Times New Roman" w:hint="eastAsia"/>
          <w:sz w:val="24"/>
          <w:szCs w:val="24"/>
        </w:rPr>
        <w:t>JSP</w:t>
      </w:r>
      <w:r>
        <w:rPr>
          <w:rFonts w:ascii="Times New Roman" w:hAnsi="Times New Roman" w:cs="Times New Roman" w:hint="eastAsia"/>
          <w:sz w:val="24"/>
          <w:szCs w:val="24"/>
        </w:rPr>
        <w:t>页面</w:t>
      </w:r>
      <w:r>
        <w:rPr>
          <w:rFonts w:ascii="Times New Roman" w:hAnsi="Times New Roman" w:cs="Times New Roman"/>
          <w:sz w:val="24"/>
          <w:szCs w:val="24"/>
        </w:rPr>
        <w:t>列表见表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-</w:t>
      </w:r>
      <w:r w:rsidR="005C1F0F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00B2A99A" w14:textId="4D63EC26" w:rsidR="009B39A8" w:rsidRDefault="009B39A8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2630"/>
        <w:gridCol w:w="2193"/>
        <w:gridCol w:w="3682"/>
      </w:tblGrid>
      <w:tr w:rsidR="009B39A8" w14:paraId="11C91DD4" w14:textId="77777777">
        <w:trPr>
          <w:jc w:val="center"/>
        </w:trPr>
        <w:tc>
          <w:tcPr>
            <w:tcW w:w="2630" w:type="dxa"/>
            <w:shd w:val="solid" w:color="000080" w:fill="FFFFFF"/>
            <w:vAlign w:val="center"/>
          </w:tcPr>
          <w:p w14:paraId="612121E4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2193" w:type="dxa"/>
            <w:shd w:val="solid" w:color="000080" w:fill="FFFFFF"/>
            <w:vAlign w:val="center"/>
          </w:tcPr>
          <w:p w14:paraId="4F1E0815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JSP</w:t>
            </w:r>
          </w:p>
        </w:tc>
        <w:tc>
          <w:tcPr>
            <w:tcW w:w="3682" w:type="dxa"/>
            <w:shd w:val="solid" w:color="000080" w:fill="FFFFFF"/>
            <w:vAlign w:val="center"/>
          </w:tcPr>
          <w:p w14:paraId="4E28E43F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9B39A8" w14:paraId="659C01FD" w14:textId="77777777">
        <w:trPr>
          <w:jc w:val="center"/>
        </w:trPr>
        <w:tc>
          <w:tcPr>
            <w:tcW w:w="2630" w:type="dxa"/>
            <w:vAlign w:val="center"/>
          </w:tcPr>
          <w:p w14:paraId="6B8A18CB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教师界面</w:t>
            </w:r>
          </w:p>
        </w:tc>
        <w:tc>
          <w:tcPr>
            <w:tcW w:w="2193" w:type="dxa"/>
            <w:vAlign w:val="center"/>
          </w:tcPr>
          <w:p w14:paraId="2BE6083A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TeacherFace.jsp</w:t>
            </w:r>
            <w:proofErr w:type="spellEnd"/>
          </w:p>
        </w:tc>
        <w:tc>
          <w:tcPr>
            <w:tcW w:w="3682" w:type="dxa"/>
            <w:vAlign w:val="center"/>
          </w:tcPr>
          <w:p w14:paraId="32D662E0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教师端界面</w:t>
            </w:r>
          </w:p>
        </w:tc>
      </w:tr>
      <w:tr w:rsidR="009B39A8" w14:paraId="282984BC" w14:textId="77777777">
        <w:trPr>
          <w:jc w:val="center"/>
        </w:trPr>
        <w:tc>
          <w:tcPr>
            <w:tcW w:w="2630" w:type="dxa"/>
            <w:vAlign w:val="center"/>
          </w:tcPr>
          <w:p w14:paraId="2D054637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作业列表</w:t>
            </w:r>
          </w:p>
        </w:tc>
        <w:tc>
          <w:tcPr>
            <w:tcW w:w="2193" w:type="dxa"/>
            <w:vAlign w:val="center"/>
          </w:tcPr>
          <w:p w14:paraId="3E6376C2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TeaWork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Correct.jsp</w:t>
            </w:r>
            <w:proofErr w:type="spellEnd"/>
          </w:p>
        </w:tc>
        <w:tc>
          <w:tcPr>
            <w:tcW w:w="3682" w:type="dxa"/>
            <w:vAlign w:val="center"/>
          </w:tcPr>
          <w:p w14:paraId="08CFD4F6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作业批改界面。</w:t>
            </w:r>
          </w:p>
        </w:tc>
      </w:tr>
    </w:tbl>
    <w:p w14:paraId="704620C4" w14:textId="77777777" w:rsidR="005C1F0F" w:rsidRDefault="00825348" w:rsidP="005C1F0F">
      <w:pPr>
        <w:ind w:firstLineChars="100" w:firstLine="220"/>
        <w:jc w:val="center"/>
        <w:rPr>
          <w:rFonts w:ascii="Times New Roman" w:hAnsi="Times New Roman" w:cs="Times New Roman"/>
          <w:sz w:val="24"/>
          <w:szCs w:val="24"/>
        </w:rPr>
      </w:pPr>
      <w:r>
        <w:br/>
      </w:r>
      <w:r w:rsidR="005C1F0F">
        <w:rPr>
          <w:rFonts w:ascii="Times New Roman" w:hAnsi="Times New Roman" w:cs="Times New Roman" w:hint="eastAsia"/>
          <w:sz w:val="24"/>
          <w:szCs w:val="24"/>
        </w:rPr>
        <w:t>表</w:t>
      </w:r>
      <w:r w:rsidR="005C1F0F">
        <w:rPr>
          <w:rFonts w:ascii="Times New Roman" w:hAnsi="Times New Roman" w:cs="Times New Roman" w:hint="eastAsia"/>
          <w:sz w:val="24"/>
          <w:szCs w:val="24"/>
        </w:rPr>
        <w:t xml:space="preserve"> 5</w:t>
      </w:r>
      <w:r w:rsidR="005C1F0F">
        <w:rPr>
          <w:rFonts w:ascii="Times New Roman" w:hAnsi="Times New Roman" w:cs="Times New Roman"/>
          <w:sz w:val="24"/>
          <w:szCs w:val="24"/>
        </w:rPr>
        <w:t xml:space="preserve">-9 </w:t>
      </w:r>
      <w:r w:rsidR="005C1F0F">
        <w:rPr>
          <w:rFonts w:ascii="Times New Roman" w:hAnsi="Times New Roman" w:cs="Times New Roman" w:hint="eastAsia"/>
          <w:sz w:val="24"/>
          <w:szCs w:val="24"/>
        </w:rPr>
        <w:t>教师作业批改</w:t>
      </w:r>
      <w:r w:rsidR="005C1F0F">
        <w:rPr>
          <w:rFonts w:ascii="Times New Roman" w:hAnsi="Times New Roman" w:cs="Times New Roman"/>
          <w:sz w:val="24"/>
          <w:szCs w:val="24"/>
        </w:rPr>
        <w:t>表现层</w:t>
      </w:r>
      <w:r w:rsidR="005C1F0F">
        <w:rPr>
          <w:rFonts w:ascii="Times New Roman" w:hAnsi="Times New Roman" w:cs="Times New Roman" w:hint="eastAsia"/>
          <w:sz w:val="24"/>
          <w:szCs w:val="24"/>
        </w:rPr>
        <w:t>JSP</w:t>
      </w:r>
      <w:r w:rsidR="005C1F0F">
        <w:rPr>
          <w:rFonts w:ascii="Times New Roman" w:hAnsi="Times New Roman" w:cs="Times New Roman" w:hint="eastAsia"/>
          <w:sz w:val="24"/>
          <w:szCs w:val="24"/>
        </w:rPr>
        <w:t>列表</w:t>
      </w:r>
    </w:p>
    <w:p w14:paraId="2EFB0D9E" w14:textId="77777777" w:rsidR="005C1F0F" w:rsidRPr="005C1F0F" w:rsidRDefault="005C1F0F">
      <w:pPr>
        <w:ind w:left="220" w:firstLineChars="88" w:firstLine="211"/>
        <w:rPr>
          <w:rFonts w:ascii="Times New Roman" w:hAnsi="Times New Roman" w:cs="Times New Roman"/>
          <w:sz w:val="24"/>
          <w:szCs w:val="24"/>
        </w:rPr>
      </w:pPr>
    </w:p>
    <w:p w14:paraId="5BD5EFF2" w14:textId="6852C84D" w:rsidR="009B39A8" w:rsidRDefault="00825348">
      <w:pPr>
        <w:ind w:left="220" w:firstLineChars="88" w:firstLine="21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TeacherFace.jsp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/>
          <w:sz w:val="24"/>
          <w:szCs w:val="24"/>
        </w:rPr>
        <w:t>TeaWork</w:t>
      </w:r>
      <w:r>
        <w:rPr>
          <w:rFonts w:ascii="Times New Roman" w:hAnsi="Times New Roman" w:cs="Times New Roman" w:hint="eastAsia"/>
          <w:sz w:val="24"/>
          <w:szCs w:val="24"/>
        </w:rPr>
        <w:t>correct.jsp</w:t>
      </w:r>
      <w:proofErr w:type="spellEnd"/>
      <w:r>
        <w:rPr>
          <w:rFonts w:ascii="Times New Roman" w:hAnsi="Times New Roman" w:cs="Times New Roman"/>
          <w:sz w:val="24"/>
          <w:szCs w:val="24"/>
        </w:rPr>
        <w:t>的流程图</w:t>
      </w:r>
      <w:r>
        <w:rPr>
          <w:rFonts w:ascii="Times New Roman" w:hAnsi="Times New Roman" w:cs="Times New Roman" w:hint="eastAsia"/>
          <w:sz w:val="24"/>
          <w:szCs w:val="24"/>
        </w:rPr>
        <w:t>如</w:t>
      </w:r>
      <w:r>
        <w:rPr>
          <w:rFonts w:ascii="Times New Roman" w:hAnsi="Times New Roman" w:cs="Times New Roman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-</w:t>
      </w:r>
      <w:r w:rsidR="005C1F0F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3962F3FA" w14:textId="728E7179" w:rsidR="009B39A8" w:rsidRDefault="00825348">
      <w:pPr>
        <w:ind w:left="220" w:firstLineChars="88" w:firstLine="21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                </w:t>
      </w:r>
      <w:r w:rsidR="0071007B" w:rsidRPr="007100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085C2" wp14:editId="1DF79E97">
            <wp:extent cx="1657350" cy="5724525"/>
            <wp:effectExtent l="0" t="0" r="0" b="9525"/>
            <wp:docPr id="21" name="图片 21" descr="C:\Users\Administrator\Documents\Tencent Files\3309328487\FileRecv\MobileFile\Image\5GOE`2R5CGVF3Y8XHX@R_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3309328487\FileRecv\MobileFile\Image\5GOE`2R5CGVF3Y8XHX@R_V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6883A" w14:textId="4ADB152D" w:rsidR="009B39A8" w:rsidRPr="0086680B" w:rsidRDefault="00825348" w:rsidP="0086680B">
      <w:pPr>
        <w:ind w:firstLineChars="100" w:firstLine="2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Cs w:val="24"/>
        </w:rPr>
        <w:t>图</w:t>
      </w:r>
      <w:r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5-1</w:t>
      </w:r>
      <w:r w:rsidR="005C1F0F">
        <w:rPr>
          <w:rFonts w:ascii="Times New Roman" w:hAnsi="Times New Roman" w:cs="Times New Roman"/>
          <w:szCs w:val="24"/>
        </w:rPr>
        <w:t>0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教师作业批改详细设计</w:t>
      </w:r>
      <w:r>
        <w:rPr>
          <w:rFonts w:ascii="Times New Roman" w:hAnsi="Times New Roman" w:cs="Times New Roman"/>
          <w:szCs w:val="24"/>
        </w:rPr>
        <w:t>流程图</w:t>
      </w:r>
    </w:p>
    <w:p w14:paraId="5B14DAB5" w14:textId="373AC5E6" w:rsidR="009B39A8" w:rsidRDefault="0080725E">
      <w:pPr>
        <w:pStyle w:val="30"/>
        <w:rPr>
          <w:color w:val="auto"/>
        </w:rPr>
      </w:pPr>
      <w:bookmarkStart w:id="84" w:name="_Toc12546229"/>
      <w:r>
        <w:rPr>
          <w:rFonts w:hint="eastAsia"/>
          <w:color w:val="auto"/>
        </w:rPr>
        <w:t>5.2</w:t>
      </w:r>
      <w:r w:rsidR="00825348">
        <w:rPr>
          <w:rFonts w:hint="eastAsia"/>
          <w:color w:val="auto"/>
        </w:rPr>
        <w:t xml:space="preserve">.2 </w:t>
      </w:r>
      <w:r w:rsidR="00825348">
        <w:rPr>
          <w:rFonts w:hint="eastAsia"/>
          <w:color w:val="auto"/>
        </w:rPr>
        <w:t>控制层</w:t>
      </w:r>
      <w:bookmarkEnd w:id="84"/>
    </w:p>
    <w:p w14:paraId="4A173017" w14:textId="5FE2B312" w:rsidR="009B39A8" w:rsidRDefault="00825348" w:rsidP="00771F44">
      <w:pPr>
        <w:ind w:firstLineChars="15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教师作业批改</w:t>
      </w:r>
      <w:r w:rsidR="00F131F6"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/>
          <w:sz w:val="24"/>
          <w:szCs w:val="24"/>
        </w:rPr>
        <w:t>控制</w:t>
      </w:r>
      <w:proofErr w:type="gramStart"/>
      <w:r>
        <w:rPr>
          <w:rFonts w:ascii="Times New Roman" w:hAnsi="Times New Roman" w:cs="Times New Roman"/>
          <w:sz w:val="24"/>
          <w:szCs w:val="24"/>
        </w:rPr>
        <w:t>层</w:t>
      </w:r>
      <w:r>
        <w:rPr>
          <w:rFonts w:ascii="Times New Roman" w:hAnsi="Times New Roman" w:cs="Times New Roman" w:hint="eastAsia"/>
          <w:sz w:val="24"/>
          <w:szCs w:val="24"/>
        </w:rPr>
        <w:t>负责</w:t>
      </w:r>
      <w:proofErr w:type="gramEnd"/>
      <w:r>
        <w:rPr>
          <w:rFonts w:ascii="Times New Roman" w:hAnsi="Times New Roman" w:cs="Times New Roman"/>
          <w:sz w:val="24"/>
          <w:szCs w:val="24"/>
        </w:rPr>
        <w:t>接受</w:t>
      </w:r>
      <w:r>
        <w:rPr>
          <w:rFonts w:ascii="Times New Roman" w:hAnsi="Times New Roman" w:cs="Times New Roman" w:hint="eastAsia"/>
          <w:sz w:val="24"/>
          <w:szCs w:val="24"/>
        </w:rPr>
        <w:t>来自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Teacher</w:t>
      </w:r>
      <w:r>
        <w:rPr>
          <w:rFonts w:ascii="Times New Roman" w:hAnsi="Times New Roman" w:cs="Times New Roman"/>
          <w:sz w:val="24"/>
          <w:szCs w:val="24"/>
        </w:rPr>
        <w:t>Face.jspTeaWork</w:t>
      </w:r>
      <w:r>
        <w:rPr>
          <w:rFonts w:ascii="Times New Roman" w:hAnsi="Times New Roman" w:cs="Times New Roman" w:hint="eastAsia"/>
          <w:sz w:val="24"/>
          <w:szCs w:val="24"/>
        </w:rPr>
        <w:t>Correct.jsp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的教师操作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教师作业批改</w:t>
      </w:r>
      <w:r>
        <w:rPr>
          <w:rFonts w:ascii="Times New Roman" w:hAnsi="Times New Roman" w:cs="Times New Roman"/>
          <w:sz w:val="24"/>
          <w:szCs w:val="24"/>
        </w:rPr>
        <w:t>模块的业务逻辑接口。</w:t>
      </w:r>
      <w:r>
        <w:rPr>
          <w:rFonts w:ascii="Times New Roman" w:hAnsi="Times New Roman" w:cs="Times New Roman" w:hint="eastAsia"/>
          <w:sz w:val="24"/>
          <w:szCs w:val="24"/>
        </w:rPr>
        <w:t>等到</w:t>
      </w:r>
      <w:r>
        <w:rPr>
          <w:rFonts w:ascii="Times New Roman" w:hAnsi="Times New Roman" w:cs="Times New Roman"/>
          <w:sz w:val="24"/>
          <w:szCs w:val="24"/>
        </w:rPr>
        <w:t>业务逻辑处理</w:t>
      </w:r>
      <w:r>
        <w:rPr>
          <w:rFonts w:ascii="Times New Roman" w:hAnsi="Times New Roman" w:cs="Times New Roman" w:hint="eastAsia"/>
          <w:sz w:val="24"/>
          <w:szCs w:val="24"/>
        </w:rPr>
        <w:t>完成之后</w:t>
      </w:r>
      <w:r>
        <w:rPr>
          <w:rFonts w:ascii="Times New Roman" w:hAnsi="Times New Roman" w:cs="Times New Roman"/>
          <w:sz w:val="24"/>
          <w:szCs w:val="24"/>
        </w:rPr>
        <w:t>，将来自业务逻辑层的相应信息</w:t>
      </w:r>
      <w:r>
        <w:rPr>
          <w:rFonts w:ascii="Times New Roman" w:hAnsi="Times New Roman" w:cs="Times New Roman" w:hint="eastAsia"/>
          <w:sz w:val="24"/>
          <w:szCs w:val="24"/>
        </w:rPr>
        <w:t>传到表现层</w:t>
      </w:r>
      <w:r>
        <w:rPr>
          <w:rFonts w:ascii="Times New Roman" w:hAnsi="Times New Roman" w:cs="Times New Roman"/>
          <w:sz w:val="24"/>
          <w:szCs w:val="24"/>
        </w:rPr>
        <w:t>，并决定</w:t>
      </w:r>
      <w:r>
        <w:rPr>
          <w:rFonts w:ascii="Times New Roman" w:hAnsi="Times New Roman" w:cs="Times New Roman" w:hint="eastAsia"/>
          <w:sz w:val="24"/>
          <w:szCs w:val="24"/>
        </w:rPr>
        <w:t>显示</w:t>
      </w:r>
      <w:r>
        <w:rPr>
          <w:rFonts w:ascii="Times New Roman" w:hAnsi="Times New Roman" w:cs="Times New Roman"/>
          <w:sz w:val="24"/>
          <w:szCs w:val="24"/>
        </w:rPr>
        <w:t>页面。</w:t>
      </w:r>
      <w:r>
        <w:rPr>
          <w:rFonts w:ascii="Times New Roman" w:hAnsi="Times New Roman" w:cs="Times New Roman" w:hint="eastAsia"/>
          <w:sz w:val="24"/>
          <w:szCs w:val="24"/>
        </w:rPr>
        <w:t>教师作业批改模块</w:t>
      </w:r>
      <w:r>
        <w:rPr>
          <w:rFonts w:ascii="Times New Roman" w:hAnsi="Times New Roman" w:cs="Times New Roman"/>
          <w:sz w:val="24"/>
          <w:szCs w:val="24"/>
        </w:rPr>
        <w:t>控制层</w:t>
      </w:r>
      <w:r>
        <w:rPr>
          <w:rFonts w:ascii="Times New Roman" w:hAnsi="Times New Roman" w:cs="Times New Roman" w:hint="eastAsia"/>
          <w:sz w:val="24"/>
          <w:szCs w:val="24"/>
        </w:rPr>
        <w:t>列表见</w:t>
      </w:r>
      <w:r>
        <w:rPr>
          <w:rFonts w:ascii="Times New Roman" w:hAnsi="Times New Roman" w:cs="Times New Roman"/>
          <w:sz w:val="24"/>
          <w:szCs w:val="24"/>
        </w:rPr>
        <w:t>表</w:t>
      </w:r>
      <w:r w:rsidR="005C1F0F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-</w:t>
      </w:r>
      <w:r w:rsidR="005C1F0F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 w:hint="eastAsia"/>
          <w:sz w:val="24"/>
          <w:szCs w:val="24"/>
        </w:rPr>
        <w:t>所示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14:paraId="769CB021" w14:textId="2A2793EA" w:rsidR="009B39A8" w:rsidRDefault="009B39A8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192"/>
        <w:gridCol w:w="258"/>
        <w:gridCol w:w="2129"/>
        <w:gridCol w:w="2104"/>
        <w:gridCol w:w="2822"/>
      </w:tblGrid>
      <w:tr w:rsidR="009B39A8" w14:paraId="4BE98D73" w14:textId="77777777">
        <w:trPr>
          <w:jc w:val="center"/>
        </w:trPr>
        <w:tc>
          <w:tcPr>
            <w:tcW w:w="1192" w:type="dxa"/>
            <w:shd w:val="solid" w:color="000080" w:fill="FFFFFF"/>
          </w:tcPr>
          <w:p w14:paraId="741DD0A8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逻辑</w:t>
            </w:r>
          </w:p>
        </w:tc>
        <w:tc>
          <w:tcPr>
            <w:tcW w:w="2387" w:type="dxa"/>
            <w:gridSpan w:val="2"/>
            <w:shd w:val="solid" w:color="000080" w:fill="FFFFFF"/>
          </w:tcPr>
          <w:p w14:paraId="36DAA1D0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</w:p>
        </w:tc>
        <w:tc>
          <w:tcPr>
            <w:tcW w:w="2104" w:type="dxa"/>
            <w:shd w:val="solid" w:color="000080" w:fill="FFFFFF"/>
          </w:tcPr>
          <w:p w14:paraId="7C7E67E0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转移说明</w:t>
            </w:r>
          </w:p>
        </w:tc>
        <w:tc>
          <w:tcPr>
            <w:tcW w:w="2822" w:type="dxa"/>
            <w:shd w:val="solid" w:color="000080" w:fill="FFFFFF"/>
          </w:tcPr>
          <w:p w14:paraId="1863E8E0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9B39A8" w14:paraId="01618A15" w14:textId="77777777">
        <w:trPr>
          <w:jc w:val="center"/>
        </w:trPr>
        <w:tc>
          <w:tcPr>
            <w:tcW w:w="1450" w:type="dxa"/>
            <w:gridSpan w:val="2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59E457D5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教师控制层</w:t>
            </w:r>
          </w:p>
        </w:tc>
        <w:tc>
          <w:tcPr>
            <w:tcW w:w="2129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280A652A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Teacher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Servlet.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java</w:t>
            </w: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1D7CD7B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EF2BDA0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TeaWork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Correct.jsp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作业批改成功，显示提示窗口。</w:t>
            </w:r>
          </w:p>
        </w:tc>
      </w:tr>
      <w:tr w:rsidR="009B39A8" w14:paraId="0065B475" w14:textId="77777777">
        <w:trPr>
          <w:jc w:val="center"/>
        </w:trPr>
        <w:tc>
          <w:tcPr>
            <w:tcW w:w="1450" w:type="dxa"/>
            <w:gridSpan w:val="2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15FAEAC6" w14:textId="77777777" w:rsidR="009B39A8" w:rsidRDefault="009B39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9" w:type="dxa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560D68AC" w14:textId="77777777" w:rsidR="009B39A8" w:rsidRDefault="009B39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B758369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63F2B1C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Error.jsp</w:t>
            </w:r>
            <w:proofErr w:type="spellEnd"/>
            <w:r>
              <w:rPr>
                <w:rFonts w:ascii="Times New Roman" w:hAnsi="Times New Roman" w:cs="Times New Roman" w:hint="eastAsia"/>
                <w:sz w:val="24"/>
                <w:szCs w:val="24"/>
              </w:rPr>
              <w:t>---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作业批改失败，显示提示窗口。</w:t>
            </w:r>
          </w:p>
        </w:tc>
      </w:tr>
    </w:tbl>
    <w:p w14:paraId="1BFF3F2E" w14:textId="77777777" w:rsidR="005C1F0F" w:rsidRDefault="005C1F0F" w:rsidP="005C1F0F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5-11 </w:t>
      </w:r>
      <w:r>
        <w:rPr>
          <w:rFonts w:ascii="Times New Roman" w:hAnsi="Times New Roman" w:cs="Times New Roman" w:hint="eastAsia"/>
          <w:sz w:val="24"/>
          <w:szCs w:val="24"/>
        </w:rPr>
        <w:t>教师作业批改</w:t>
      </w:r>
      <w:r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 w:val="24"/>
          <w:szCs w:val="24"/>
        </w:rPr>
        <w:t>控制层列表</w:t>
      </w:r>
    </w:p>
    <w:p w14:paraId="4F123319" w14:textId="77777777" w:rsidR="009B39A8" w:rsidRPr="005C1F0F" w:rsidRDefault="009B39A8">
      <w:pPr>
        <w:rPr>
          <w:rFonts w:ascii="Times New Roman" w:hAnsi="Times New Roman" w:cs="Times New Roman"/>
          <w:sz w:val="24"/>
          <w:szCs w:val="24"/>
        </w:rPr>
      </w:pPr>
    </w:p>
    <w:p w14:paraId="083F2D81" w14:textId="77777777" w:rsidR="009B39A8" w:rsidRDefault="00825348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在控制层</w:t>
      </w:r>
      <w:r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 w:hint="eastAsia"/>
          <w:sz w:val="24"/>
          <w:szCs w:val="24"/>
        </w:rPr>
        <w:t>Teacher</w:t>
      </w:r>
      <w:r>
        <w:rPr>
          <w:rFonts w:ascii="Times New Roman" w:hAnsi="Times New Roman" w:cs="Times New Roman"/>
          <w:sz w:val="24"/>
          <w:szCs w:val="24"/>
        </w:rPr>
        <w:t>Servlet.</w:t>
      </w:r>
      <w:r>
        <w:rPr>
          <w:rFonts w:ascii="Times New Roman" w:hAnsi="Times New Roman" w:cs="Times New Roman" w:hint="eastAsia"/>
          <w:sz w:val="24"/>
          <w:szCs w:val="24"/>
        </w:rPr>
        <w:t>java</w:t>
      </w:r>
      <w:r>
        <w:rPr>
          <w:rFonts w:ascii="Times New Roman" w:hAnsi="Times New Roman" w:cs="Times New Roman" w:hint="eastAsia"/>
          <w:sz w:val="24"/>
          <w:szCs w:val="24"/>
        </w:rPr>
        <w:t>的描述</w:t>
      </w:r>
      <w:r>
        <w:rPr>
          <w:rFonts w:ascii="Times New Roman" w:hAnsi="Times New Roman" w:cs="Times New Roman"/>
          <w:sz w:val="24"/>
          <w:szCs w:val="24"/>
        </w:rPr>
        <w:t>如下所示：</w:t>
      </w:r>
    </w:p>
    <w:p w14:paraId="7AC172F2" w14:textId="77777777" w:rsidR="009B39A8" w:rsidRDefault="00825348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6D3C216F" wp14:editId="36DB98C9">
                <wp:extent cx="5224780" cy="1878965"/>
                <wp:effectExtent l="4445" t="4445" r="9525" b="21590"/>
                <wp:docPr id="10" name="文本框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187896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C8DC8F5" w14:textId="77777777" w:rsidR="000666A3" w:rsidRDefault="000666A3">
                            <w:proofErr w:type="gramStart"/>
                            <w:r>
                              <w:rPr>
                                <w:b/>
                              </w:rPr>
                              <w:t>package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com.gxun.servlet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6633D43" w14:textId="77777777" w:rsidR="000666A3" w:rsidRDefault="000666A3">
                            <w:r>
                              <w:t>/**</w:t>
                            </w:r>
                          </w:p>
                          <w:p w14:paraId="68322082" w14:textId="77777777" w:rsidR="000666A3" w:rsidRDefault="000666A3">
                            <w:r>
                              <w:t xml:space="preserve">* </w:t>
                            </w:r>
                            <w:r>
                              <w:rPr>
                                <w:i/>
                              </w:rPr>
                              <w:t>@description</w:t>
                            </w:r>
                            <w:r>
                              <w:t xml:space="preserve"> </w:t>
                            </w:r>
                            <w:r>
                              <w:t>实</w:t>
                            </w:r>
                            <w:r>
                              <w:rPr>
                                <w:rFonts w:hint="eastAsia"/>
                              </w:rPr>
                              <w:t>现教师控制</w:t>
                            </w:r>
                          </w:p>
                          <w:p w14:paraId="66160E04" w14:textId="77777777" w:rsidR="000666A3" w:rsidRDefault="000666A3">
                            <w:r>
                              <w:t>*/</w:t>
                            </w:r>
                          </w:p>
                          <w:p w14:paraId="772493C7" w14:textId="77777777" w:rsidR="000666A3" w:rsidRDefault="000666A3"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class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Teacher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Servlet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extends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HttpServlet</w:t>
                            </w:r>
                            <w:proofErr w:type="spellEnd"/>
                          </w:p>
                          <w:p w14:paraId="514641D0" w14:textId="77777777" w:rsidR="000666A3" w:rsidRDefault="000666A3"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rPr>
                                <w:i/>
                              </w:rPr>
                              <w:t>@Resource</w:t>
                            </w:r>
                          </w:p>
                          <w:p w14:paraId="6FAE2AAE" w14:textId="77777777" w:rsidR="000666A3" w:rsidRPr="002B6F2F" w:rsidRDefault="000666A3" w:rsidP="00D86A3F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 xml:space="preserve">private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Teacher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Service </w:t>
                            </w:r>
                            <w:r w:rsidRPr="00292118">
                              <w:rPr>
                                <w:b/>
                                <w:noProof/>
                              </w:rPr>
                              <w:t>service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= new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Teacher</w:t>
                            </w:r>
                            <w:r>
                              <w:rPr>
                                <w:b/>
                                <w:noProof/>
                              </w:rPr>
                              <w:t>Service ()</w:t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;</w:t>
                            </w:r>
                          </w:p>
                          <w:p w14:paraId="07A84C0D" w14:textId="77777777" w:rsidR="000666A3" w:rsidRDefault="000666A3" w:rsidP="00D86A3F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protected void doGet(HttpServletRequest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5E7A457E" w14:textId="77777777" w:rsidR="000666A3" w:rsidRDefault="000666A3" w:rsidP="00D86A3F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856E44">
                              <w:rPr>
                                <w:b/>
                                <w:noProof/>
                              </w:rPr>
                              <w:t>protected void doPost(HttpServletRequest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1DD9611C" w14:textId="22D9A056" w:rsidR="000666A3" w:rsidRPr="001F2EFB" w:rsidRDefault="000666A3" w:rsidP="00D86A3F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1F2EFB">
                              <w:rPr>
                                <w:b/>
                                <w:noProof/>
                              </w:rPr>
                              <w:t>private void getSubmitList(HttpServletRequest request, HttpServletRespon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se response)throws IOException </w:t>
                            </w:r>
                          </w:p>
                          <w:p w14:paraId="5BEC4C09" w14:textId="5F275A13" w:rsidR="000666A3" w:rsidRDefault="000666A3" w:rsidP="001F2EFB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 xml:space="preserve"> </w:t>
                            </w:r>
                            <w:r w:rsidRPr="001F2EFB">
                              <w:rPr>
                                <w:b/>
                                <w:noProof/>
                              </w:rPr>
                              <w:t>private void correctSub(HttpServletRequest request, HttpServletResponse response)throws IOException {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}</w:t>
                            </w:r>
                          </w:p>
                          <w:p w14:paraId="7F971134" w14:textId="132DCD3D" w:rsidR="000666A3" w:rsidRPr="001F2EFB" w:rsidRDefault="000666A3" w:rsidP="001F2EFB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 xml:space="preserve">  </w:t>
                            </w:r>
                            <w:r w:rsidRPr="00CB7FF3">
                              <w:rPr>
                                <w:b/>
                                <w:noProof/>
                              </w:rPr>
                              <w:t>private void getWorkList(HttpServletRequest request, HttpServletResponse response)throws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3E8F5C76" w14:textId="2465C7C9" w:rsidR="000666A3" w:rsidRDefault="000666A3" w:rsidP="00D86A3F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D3C216F" id="文本框 10" o:spid="_x0000_s1051" type="#_x0000_t202" style="width:411.4pt;height:14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" fillcolor="#a5a5a5">
                <v:textbox style="mso-fit-shape-to-text:t">
                  <w:txbxContent>
                    <w:p w14:paraId="5C8DC8F5" w14:textId="77777777" w:rsidR="000666A3" w:rsidRDefault="000666A3">
                      <w:r>
                        <w:rPr>
                          <w:b/>
                        </w:rPr>
                        <w:t>package</w:t>
                      </w:r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com.gxun</w:t>
                      </w:r>
                      <w:proofErr w:type="gramEnd"/>
                      <w:r>
                        <w:t>.servlet</w:t>
                      </w:r>
                      <w:proofErr w:type="spellEnd"/>
                      <w:r>
                        <w:t>;</w:t>
                      </w:r>
                    </w:p>
                    <w:p w14:paraId="46633D43" w14:textId="77777777" w:rsidR="000666A3" w:rsidRDefault="000666A3">
                      <w:r>
                        <w:t>/**</w:t>
                      </w:r>
                    </w:p>
                    <w:p w14:paraId="68322082" w14:textId="77777777" w:rsidR="000666A3" w:rsidRDefault="000666A3">
                      <w:r>
                        <w:t xml:space="preserve">* </w:t>
                      </w:r>
                      <w:r>
                        <w:rPr>
                          <w:i/>
                        </w:rPr>
                        <w:t>@description</w:t>
                      </w:r>
                      <w:r>
                        <w:t xml:space="preserve"> </w:t>
                      </w:r>
                      <w:r>
                        <w:t>实</w:t>
                      </w:r>
                      <w:r>
                        <w:rPr>
                          <w:rFonts w:hint="eastAsia"/>
                        </w:rPr>
                        <w:t>现教师控制</w:t>
                      </w:r>
                    </w:p>
                    <w:p w14:paraId="66160E04" w14:textId="77777777" w:rsidR="000666A3" w:rsidRDefault="000666A3">
                      <w:r>
                        <w:t>*/</w:t>
                      </w:r>
                    </w:p>
                    <w:p w14:paraId="772493C7" w14:textId="77777777" w:rsidR="000666A3" w:rsidRDefault="000666A3">
                      <w:r>
                        <w:rPr>
                          <w:b/>
                        </w:rPr>
                        <w:t>public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class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Teacher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Servlet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b/>
                        </w:rPr>
                        <w:t>extends</w:t>
                      </w:r>
                      <w:r>
                        <w:t xml:space="preserve"> </w:t>
                      </w:r>
                      <w:proofErr w:type="spellStart"/>
                      <w:r>
                        <w:t>HttpServlet</w:t>
                      </w:r>
                      <w:proofErr w:type="spellEnd"/>
                    </w:p>
                    <w:p w14:paraId="514641D0" w14:textId="77777777" w:rsidR="000666A3" w:rsidRDefault="000666A3">
                      <w:r>
                        <w:t>{</w:t>
                      </w:r>
                      <w:r>
                        <w:tab/>
                      </w:r>
                      <w:r>
                        <w:rPr>
                          <w:i/>
                        </w:rPr>
                        <w:t>@Resource</w:t>
                      </w:r>
                    </w:p>
                    <w:p w14:paraId="6FAE2AAE" w14:textId="77777777" w:rsidR="000666A3" w:rsidRPr="002B6F2F" w:rsidRDefault="000666A3" w:rsidP="00D86A3F">
                      <w:pPr>
                        <w:rPr>
                          <w:b/>
                          <w:noProof/>
                        </w:rPr>
                      </w:pPr>
                      <w:r>
                        <w:tab/>
                      </w:r>
                      <w:r w:rsidRPr="00856E44">
                        <w:rPr>
                          <w:b/>
                          <w:noProof/>
                        </w:rPr>
                        <w:t xml:space="preserve">private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Teacher</w:t>
                      </w:r>
                      <w:r>
                        <w:rPr>
                          <w:b/>
                          <w:noProof/>
                        </w:rPr>
                        <w:t xml:space="preserve">Service </w:t>
                      </w:r>
                      <w:r w:rsidRPr="00292118">
                        <w:rPr>
                          <w:b/>
                          <w:noProof/>
                        </w:rPr>
                        <w:t>service</w:t>
                      </w:r>
                      <w:r>
                        <w:rPr>
                          <w:b/>
                          <w:noProof/>
                        </w:rPr>
                        <w:t xml:space="preserve">= new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Teacher</w:t>
                      </w:r>
                      <w:r>
                        <w:rPr>
                          <w:b/>
                          <w:noProof/>
                        </w:rPr>
                        <w:t>Service ()</w:t>
                      </w:r>
                      <w:r w:rsidRPr="00856E44">
                        <w:rPr>
                          <w:b/>
                          <w:noProof/>
                        </w:rPr>
                        <w:t>;</w:t>
                      </w:r>
                    </w:p>
                    <w:p w14:paraId="07A84C0D" w14:textId="77777777" w:rsidR="000666A3" w:rsidRDefault="000666A3" w:rsidP="00D86A3F">
                      <w:pPr>
                        <w:rPr>
                          <w:b/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protected void doGet(HttpServletRequest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5E7A457E" w14:textId="77777777" w:rsidR="000666A3" w:rsidRDefault="000666A3" w:rsidP="00D86A3F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</w:r>
                      <w:r w:rsidRPr="00856E44">
                        <w:rPr>
                          <w:b/>
                          <w:noProof/>
                        </w:rPr>
                        <w:t>protected void doPost(HttpServletRequest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1DD9611C" w14:textId="22D9A056" w:rsidR="000666A3" w:rsidRPr="001F2EFB" w:rsidRDefault="000666A3" w:rsidP="00D86A3F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</w:r>
                      <w:r w:rsidRPr="001F2EFB">
                        <w:rPr>
                          <w:b/>
                          <w:noProof/>
                        </w:rPr>
                        <w:t>private void getSubmitList(HttpServletRequest request, HttpServletRespon</w:t>
                      </w:r>
                      <w:r>
                        <w:rPr>
                          <w:b/>
                          <w:noProof/>
                        </w:rPr>
                        <w:t xml:space="preserve">se response)throws IOException </w:t>
                      </w:r>
                    </w:p>
                    <w:p w14:paraId="5BEC4C09" w14:textId="5F275A13" w:rsidR="000666A3" w:rsidRDefault="000666A3" w:rsidP="001F2EFB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rFonts w:hint="eastAsia"/>
                          <w:b/>
                          <w:noProof/>
                        </w:rPr>
                        <w:t xml:space="preserve"> </w:t>
                      </w:r>
                      <w:r w:rsidRPr="001F2EFB">
                        <w:rPr>
                          <w:b/>
                          <w:noProof/>
                        </w:rPr>
                        <w:t>private void correctSub(HttpServletRequest request, HttpServletResponse response)throws IOException {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}</w:t>
                      </w:r>
                    </w:p>
                    <w:p w14:paraId="7F971134" w14:textId="132DCD3D" w:rsidR="000666A3" w:rsidRPr="001F2EFB" w:rsidRDefault="000666A3" w:rsidP="001F2EFB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 xml:space="preserve">  </w:t>
                      </w:r>
                      <w:r w:rsidRPr="00CB7FF3">
                        <w:rPr>
                          <w:b/>
                          <w:noProof/>
                        </w:rPr>
                        <w:t>private void getWorkList(HttpServletRequest request, HttpServletResponse response)throws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3E8F5C76" w14:textId="2465C7C9" w:rsidR="000666A3" w:rsidRDefault="000666A3" w:rsidP="00D86A3F"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136991" w14:textId="43B97CE1" w:rsidR="009B39A8" w:rsidRPr="00EF5C51" w:rsidRDefault="0080725E" w:rsidP="00EF5C51">
      <w:pPr>
        <w:pStyle w:val="30"/>
        <w:rPr>
          <w:color w:val="auto"/>
        </w:rPr>
      </w:pPr>
      <w:bookmarkStart w:id="85" w:name="_Toc12546230"/>
      <w:r>
        <w:rPr>
          <w:rFonts w:hint="eastAsia"/>
          <w:color w:val="auto"/>
        </w:rPr>
        <w:lastRenderedPageBreak/>
        <w:t>5.2</w:t>
      </w:r>
      <w:r w:rsidR="00825348">
        <w:rPr>
          <w:rFonts w:hint="eastAsia"/>
          <w:color w:val="auto"/>
        </w:rPr>
        <w:t xml:space="preserve">.3 </w:t>
      </w:r>
      <w:r w:rsidR="00825348">
        <w:rPr>
          <w:rFonts w:hint="eastAsia"/>
          <w:color w:val="auto"/>
        </w:rPr>
        <w:t>业务逻辑层</w:t>
      </w:r>
      <w:bookmarkEnd w:id="85"/>
    </w:p>
    <w:p w14:paraId="28AAE555" w14:textId="0302C376" w:rsidR="009B39A8" w:rsidRDefault="002B0D7B" w:rsidP="005C1F0F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</w:t>
      </w:r>
      <w:r w:rsidR="000666A3">
        <w:rPr>
          <w:rFonts w:ascii="Times New Roman" w:hAnsi="Times New Roman" w:cs="Times New Roman" w:hint="eastAsia"/>
          <w:sz w:val="24"/>
          <w:szCs w:val="24"/>
        </w:rPr>
        <w:t>作业批改</w:t>
      </w:r>
      <w:r w:rsidR="000666A3"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="000666A3" w:rsidRPr="002F1B1A">
        <w:rPr>
          <w:rFonts w:ascii="Times New Roman" w:hAnsi="Times New Roman" w:cs="Times New Roman"/>
          <w:sz w:val="24"/>
          <w:szCs w:val="24"/>
        </w:rPr>
        <w:t>的业务</w:t>
      </w:r>
      <w:r w:rsidR="000666A3">
        <w:rPr>
          <w:rFonts w:ascii="Times New Roman" w:hAnsi="Times New Roman" w:cs="Times New Roman" w:hint="eastAsia"/>
          <w:sz w:val="24"/>
          <w:szCs w:val="24"/>
        </w:rPr>
        <w:t>逻辑层主要是</w:t>
      </w:r>
      <w:r w:rsidR="000666A3" w:rsidRPr="002F1B1A"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教师</w:t>
      </w:r>
      <w:r w:rsidR="000666A3">
        <w:rPr>
          <w:rFonts w:ascii="Times New Roman" w:hAnsi="Times New Roman" w:cs="Times New Roman" w:hint="eastAsia"/>
          <w:sz w:val="24"/>
          <w:szCs w:val="24"/>
        </w:rPr>
        <w:t>作业批改</w:t>
      </w:r>
      <w:r w:rsidR="000666A3">
        <w:rPr>
          <w:rFonts w:ascii="Times New Roman" w:hAnsi="Times New Roman" w:cs="Times New Roman"/>
          <w:sz w:val="24"/>
          <w:szCs w:val="24"/>
        </w:rPr>
        <w:t>模块的</w:t>
      </w:r>
      <w:r w:rsidR="000666A3">
        <w:rPr>
          <w:rFonts w:ascii="Times New Roman" w:hAnsi="Times New Roman" w:cs="Times New Roman" w:hint="eastAsia"/>
          <w:sz w:val="24"/>
          <w:szCs w:val="24"/>
        </w:rPr>
        <w:t>数据持久层</w:t>
      </w:r>
      <w:r w:rsidR="000666A3" w:rsidRPr="002F1B1A">
        <w:rPr>
          <w:rFonts w:ascii="Times New Roman" w:hAnsi="Times New Roman" w:cs="Times New Roman"/>
          <w:sz w:val="24"/>
          <w:szCs w:val="24"/>
        </w:rPr>
        <w:t>接口</w:t>
      </w:r>
      <w:r w:rsidR="000666A3">
        <w:rPr>
          <w:rFonts w:ascii="Times New Roman" w:hAnsi="Times New Roman" w:cs="Times New Roman" w:hint="eastAsia"/>
          <w:sz w:val="24"/>
          <w:szCs w:val="24"/>
        </w:rPr>
        <w:t>对作业表、提交表进行查询，并将结果返回给控制层，同时执行批改作业的操作。</w:t>
      </w:r>
      <w:r w:rsidR="00825348">
        <w:rPr>
          <w:rFonts w:ascii="Times New Roman" w:hAnsi="Times New Roman" w:cs="Times New Roman" w:hint="eastAsia"/>
          <w:sz w:val="24"/>
          <w:szCs w:val="24"/>
        </w:rPr>
        <w:t>教师作业批改模块业务逻辑层列表如图</w:t>
      </w:r>
      <w:r w:rsidR="005C1F0F">
        <w:rPr>
          <w:rFonts w:ascii="Times New Roman" w:hAnsi="Times New Roman" w:cs="Times New Roman"/>
          <w:sz w:val="24"/>
          <w:szCs w:val="24"/>
        </w:rPr>
        <w:t>5</w:t>
      </w:r>
      <w:r w:rsidR="00825348">
        <w:rPr>
          <w:rFonts w:ascii="Times New Roman" w:hAnsi="Times New Roman" w:cs="Times New Roman" w:hint="eastAsia"/>
          <w:sz w:val="24"/>
          <w:szCs w:val="24"/>
        </w:rPr>
        <w:t>-</w:t>
      </w:r>
      <w:r w:rsidR="005C1F0F">
        <w:rPr>
          <w:rFonts w:ascii="Times New Roman" w:hAnsi="Times New Roman" w:cs="Times New Roman"/>
          <w:sz w:val="24"/>
          <w:szCs w:val="24"/>
        </w:rPr>
        <w:t>12</w:t>
      </w:r>
      <w:r w:rsidR="00825348">
        <w:rPr>
          <w:rFonts w:ascii="Times New Roman" w:hAnsi="Times New Roman" w:cs="Times New Roman" w:hint="eastAsia"/>
          <w:sz w:val="24"/>
          <w:szCs w:val="24"/>
        </w:rPr>
        <w:t>所示</w:t>
      </w:r>
      <w:r w:rsidR="00825348"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342"/>
        <w:gridCol w:w="2364"/>
        <w:gridCol w:w="2490"/>
        <w:gridCol w:w="2309"/>
      </w:tblGrid>
      <w:tr w:rsidR="009B39A8" w14:paraId="3527E4CD" w14:textId="77777777">
        <w:trPr>
          <w:jc w:val="center"/>
        </w:trPr>
        <w:tc>
          <w:tcPr>
            <w:tcW w:w="1342" w:type="dxa"/>
            <w:shd w:val="solid" w:color="000080" w:fill="FFFFFF"/>
          </w:tcPr>
          <w:p w14:paraId="3F2CB1C4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shd w:val="solid" w:color="000080" w:fill="FFFFFF"/>
          </w:tcPr>
          <w:p w14:paraId="30AC7569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ava  </w:t>
            </w:r>
          </w:p>
        </w:tc>
        <w:tc>
          <w:tcPr>
            <w:tcW w:w="2490" w:type="dxa"/>
            <w:shd w:val="solid" w:color="000080" w:fill="FFFFFF"/>
          </w:tcPr>
          <w:p w14:paraId="63210260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调用说明</w:t>
            </w:r>
          </w:p>
        </w:tc>
        <w:tc>
          <w:tcPr>
            <w:tcW w:w="2309" w:type="dxa"/>
            <w:shd w:val="solid" w:color="000080" w:fill="FFFFFF"/>
          </w:tcPr>
          <w:p w14:paraId="046516CA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9B39A8" w14:paraId="0BA386FD" w14:textId="77777777">
        <w:trPr>
          <w:jc w:val="center"/>
        </w:trPr>
        <w:tc>
          <w:tcPr>
            <w:tcW w:w="134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68166C3" w14:textId="77777777" w:rsidR="009B39A8" w:rsidRDefault="0082534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</w:t>
            </w:r>
          </w:p>
          <w:p w14:paraId="3D501BF5" w14:textId="77777777" w:rsidR="009B39A8" w:rsidRDefault="0082534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54D6D08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Teacher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vice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49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65C9C61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9E81239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30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70FFE82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返回给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TeaWorlCorret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.jsp</w:t>
            </w:r>
            <w:proofErr w:type="spellEnd"/>
          </w:p>
        </w:tc>
      </w:tr>
    </w:tbl>
    <w:p w14:paraId="534098A0" w14:textId="5BE2F5DE" w:rsidR="005C1F0F" w:rsidRPr="005C1F0F" w:rsidRDefault="00825348" w:rsidP="004202AF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C1F0F">
        <w:rPr>
          <w:rFonts w:ascii="Times New Roman" w:hAnsi="Times New Roman" w:cs="Times New Roman" w:hint="eastAsia"/>
          <w:sz w:val="24"/>
          <w:szCs w:val="24"/>
        </w:rPr>
        <w:t>表</w:t>
      </w:r>
      <w:r w:rsidR="005C1F0F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5C1F0F">
        <w:rPr>
          <w:rFonts w:ascii="Times New Roman" w:hAnsi="Times New Roman" w:cs="Times New Roman"/>
          <w:sz w:val="24"/>
          <w:szCs w:val="24"/>
        </w:rPr>
        <w:t>5-12</w:t>
      </w:r>
      <w:r w:rsidR="005C1F0F">
        <w:rPr>
          <w:rFonts w:ascii="Times New Roman" w:hAnsi="Times New Roman" w:cs="Times New Roman" w:hint="eastAsia"/>
          <w:sz w:val="24"/>
          <w:szCs w:val="24"/>
        </w:rPr>
        <w:t>作业批改</w:t>
      </w:r>
      <w:r w:rsidR="005C1F0F">
        <w:rPr>
          <w:rFonts w:ascii="Times New Roman" w:hAnsi="Times New Roman" w:cs="Times New Roman"/>
          <w:sz w:val="24"/>
          <w:szCs w:val="24"/>
        </w:rPr>
        <w:t>模块</w:t>
      </w:r>
      <w:r w:rsidR="005C1F0F">
        <w:rPr>
          <w:rFonts w:ascii="Times New Roman" w:hAnsi="Times New Roman" w:cs="Times New Roman" w:hint="eastAsia"/>
          <w:sz w:val="24"/>
          <w:szCs w:val="24"/>
        </w:rPr>
        <w:t>业务逻辑层列表</w:t>
      </w:r>
    </w:p>
    <w:p w14:paraId="1B7E4F82" w14:textId="410DF25A" w:rsidR="009B39A8" w:rsidRDefault="00825348" w:rsidP="005C1F0F">
      <w:pPr>
        <w:ind w:firstLineChars="200" w:firstLine="480"/>
        <w:rPr>
          <w:rFonts w:ascii="宋体" w:hAnsi="宋体"/>
        </w:rPr>
      </w:pPr>
      <w:r>
        <w:rPr>
          <w:rFonts w:ascii="Times New Roman" w:hAnsi="Times New Roman" w:cs="Times New Roman" w:hint="eastAsia"/>
          <w:sz w:val="24"/>
          <w:szCs w:val="24"/>
        </w:rPr>
        <w:t>在教师作业批改</w:t>
      </w:r>
      <w:r>
        <w:rPr>
          <w:rFonts w:ascii="Times New Roman" w:hAnsi="Times New Roman" w:cs="Times New Roman"/>
          <w:sz w:val="24"/>
          <w:szCs w:val="24"/>
        </w:rPr>
        <w:t>模块的</w:t>
      </w:r>
      <w:r>
        <w:rPr>
          <w:rFonts w:ascii="Times New Roman" w:hAnsi="Times New Roman" w:cs="Times New Roman" w:hint="eastAsia"/>
          <w:sz w:val="24"/>
          <w:szCs w:val="24"/>
        </w:rPr>
        <w:t>业务逻辑层是</w:t>
      </w:r>
      <w:r>
        <w:rPr>
          <w:rFonts w:ascii="Times New Roman" w:hAnsi="Times New Roman" w:cs="Times New Roman"/>
          <w:sz w:val="24"/>
          <w:szCs w:val="24"/>
        </w:rPr>
        <w:t>调用了</w:t>
      </w:r>
      <w:proofErr w:type="spellStart"/>
      <w:r w:rsidR="004202AF" w:rsidRPr="004202AF">
        <w:rPr>
          <w:rFonts w:ascii="Times New Roman" w:hAnsi="Times New Roman" w:cs="Times New Roman" w:hint="eastAsia"/>
          <w:sz w:val="24"/>
          <w:szCs w:val="24"/>
        </w:rPr>
        <w:t>WorkDaoInter</w:t>
      </w:r>
      <w:proofErr w:type="spellEnd"/>
      <w:r w:rsidR="004202AF" w:rsidRPr="004202AF">
        <w:rPr>
          <w:rFonts w:ascii="Times New Roman" w:hAnsi="Times New Roman" w:cs="Times New Roman" w:hint="eastAsia"/>
          <w:sz w:val="24"/>
          <w:szCs w:val="24"/>
        </w:rPr>
        <w:t>接口查询出该教师发布的作业列表，</w:t>
      </w:r>
      <w:r w:rsidR="004202AF">
        <w:rPr>
          <w:rFonts w:ascii="Times New Roman" w:hAnsi="Times New Roman" w:cs="Times New Roman" w:hint="eastAsia"/>
          <w:sz w:val="24"/>
          <w:szCs w:val="24"/>
        </w:rPr>
        <w:t>同时调用</w:t>
      </w:r>
      <w:proofErr w:type="spellStart"/>
      <w:r w:rsidR="004202AF" w:rsidRPr="004202AF">
        <w:rPr>
          <w:rFonts w:ascii="Times New Roman" w:hAnsi="Times New Roman" w:cs="Times New Roman"/>
          <w:sz w:val="24"/>
          <w:szCs w:val="24"/>
        </w:rPr>
        <w:t>SubmitDaoInter</w:t>
      </w:r>
      <w:proofErr w:type="spellEnd"/>
      <w:r>
        <w:rPr>
          <w:rFonts w:ascii="Times New Roman" w:hAnsi="Times New Roman" w:cs="Times New Roman"/>
          <w:sz w:val="24"/>
          <w:szCs w:val="24"/>
        </w:rPr>
        <w:t>接口</w:t>
      </w:r>
      <w:r w:rsidR="004202AF">
        <w:rPr>
          <w:rFonts w:ascii="Times New Roman" w:hAnsi="Times New Roman" w:cs="Times New Roman" w:hint="eastAsia"/>
          <w:sz w:val="24"/>
          <w:szCs w:val="24"/>
        </w:rPr>
        <w:t>查询出学生的提交信息并将每道题的成绩进行录入。</w:t>
      </w:r>
    </w:p>
    <w:p w14:paraId="57BCFF86" w14:textId="77777777" w:rsidR="009B39A8" w:rsidRDefault="00825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Teacher</w:t>
      </w:r>
      <w:r>
        <w:rPr>
          <w:rFonts w:ascii="Times New Roman" w:hAnsi="Times New Roman" w:cs="Times New Roman"/>
          <w:sz w:val="24"/>
          <w:szCs w:val="24"/>
        </w:rPr>
        <w:t>Ser</w:t>
      </w:r>
      <w:r>
        <w:rPr>
          <w:rFonts w:ascii="Times New Roman" w:hAnsi="Times New Roman" w:cs="Times New Roman" w:hint="eastAsia"/>
          <w:sz w:val="24"/>
          <w:szCs w:val="24"/>
        </w:rPr>
        <w:t>vice</w:t>
      </w:r>
      <w:r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接口</w:t>
      </w:r>
      <w:r>
        <w:rPr>
          <w:rFonts w:ascii="Times New Roman" w:hAnsi="Times New Roman" w:cs="Times New Roman"/>
          <w:sz w:val="24"/>
          <w:szCs w:val="24"/>
        </w:rPr>
        <w:t>主要方法：</w:t>
      </w:r>
    </w:p>
    <w:p w14:paraId="08A39498" w14:textId="77777777" w:rsidR="009B39A8" w:rsidRDefault="008253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21811B6E" wp14:editId="71061E94">
                <wp:extent cx="5224780" cy="1878965"/>
                <wp:effectExtent l="4445" t="4445" r="9525" b="21590"/>
                <wp:docPr id="11" name="文本框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187896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854C522" w14:textId="77777777" w:rsidR="000666A3" w:rsidRDefault="000666A3">
                            <w:proofErr w:type="gramStart"/>
                            <w:r>
                              <w:rPr>
                                <w:b/>
                              </w:rPr>
                              <w:t>package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t>com.gxun.service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71B6E37" w14:textId="77777777" w:rsidR="000666A3" w:rsidRDefault="000666A3">
                            <w:r>
                              <w:t>/**</w:t>
                            </w:r>
                          </w:p>
                          <w:p w14:paraId="425FE4AF" w14:textId="77777777" w:rsidR="000666A3" w:rsidRDefault="000666A3">
                            <w:r>
                              <w:t xml:space="preserve">* </w:t>
                            </w:r>
                            <w:r>
                              <w:rPr>
                                <w:i/>
                              </w:rPr>
                              <w:t>@description</w:t>
                            </w:r>
                            <w:r>
                              <w:t xml:space="preserve"> </w:t>
                            </w:r>
                            <w:r>
                              <w:t>实</w:t>
                            </w:r>
                            <w:r>
                              <w:rPr>
                                <w:rFonts w:hint="eastAsia"/>
                              </w:rPr>
                              <w:t>现教师业务逻辑</w:t>
                            </w:r>
                          </w:p>
                          <w:p w14:paraId="73D4E9F5" w14:textId="77777777" w:rsidR="000666A3" w:rsidRDefault="000666A3">
                            <w:r>
                              <w:t>*/</w:t>
                            </w:r>
                          </w:p>
                          <w:p w14:paraId="4A205AC8" w14:textId="77777777" w:rsidR="000666A3" w:rsidRPr="00EF5C51" w:rsidRDefault="000666A3" w:rsidP="00EF5C51">
                            <w:pPr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 xml:space="preserve">public class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Teacher</w:t>
                            </w:r>
                            <w:r w:rsidRPr="00EF5C51">
                              <w:rPr>
                                <w:b/>
                                <w:noProof/>
                              </w:rPr>
                              <w:t>Ser</w:t>
                            </w:r>
                            <w:r w:rsidRPr="00EF5C51">
                              <w:rPr>
                                <w:rFonts w:hint="eastAsia"/>
                                <w:b/>
                                <w:noProof/>
                              </w:rPr>
                              <w:t>vice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{</w:t>
                            </w:r>
                          </w:p>
                          <w:p w14:paraId="5F66CBEF" w14:textId="77777777" w:rsidR="000666A3" w:rsidRPr="00EF5C51" w:rsidRDefault="000666A3" w:rsidP="00EF5C51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EF5C51">
                              <w:rPr>
                                <w:b/>
                                <w:noProof/>
                              </w:rPr>
                              <w:t>WorkDaoInter workDao = new WorkDaoImpl();</w:t>
                            </w:r>
                          </w:p>
                          <w:p w14:paraId="7A251C91" w14:textId="77777777" w:rsidR="000666A3" w:rsidRPr="00EF5C51" w:rsidRDefault="000666A3" w:rsidP="00EF5C51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EF5C51">
                              <w:rPr>
                                <w:b/>
                                <w:noProof/>
                              </w:rPr>
                              <w:t>SubmitDaoInter submitDao = new SubmitDaoImpl();</w:t>
                            </w:r>
                          </w:p>
                          <w:p w14:paraId="3ECB8F94" w14:textId="6D7D4A4C" w:rsidR="000666A3" w:rsidRPr="00EF5C51" w:rsidRDefault="000666A3" w:rsidP="00EF5C51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EF5C51">
                              <w:rPr>
                                <w:b/>
                                <w:noProof/>
                              </w:rPr>
                              <w:t>public String getWokeList(String tid){</w:t>
                            </w:r>
                          </w:p>
                          <w:p w14:paraId="069294CF" w14:textId="1D936195" w:rsidR="000666A3" w:rsidRPr="00EF5C51" w:rsidRDefault="000666A3" w:rsidP="00EF5C51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EF5C51">
                              <w:rPr>
                                <w:b/>
                                <w:noProof/>
                              </w:rPr>
                              <w:t xml:space="preserve">public void updateSubmit (int grade,int wid,int qid,String sid) </w:t>
                            </w:r>
                            <w:r w:rsidRPr="00EF5C51">
                              <w:rPr>
                                <w:rFonts w:hint="eastAsia"/>
                                <w:b/>
                                <w:noProof/>
                              </w:rPr>
                              <w:t>{}</w:t>
                            </w:r>
                          </w:p>
                          <w:p w14:paraId="70869937" w14:textId="79409CC8" w:rsidR="000666A3" w:rsidRDefault="000666A3" w:rsidP="00EF5C51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EF5C51">
                              <w:rPr>
                                <w:b/>
                                <w:noProof/>
                              </w:rPr>
                              <w:t>public String getSubmitList (String wid){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}</w:t>
                            </w:r>
                          </w:p>
                          <w:p w14:paraId="273FAD36" w14:textId="3F7EAFF3" w:rsidR="000666A3" w:rsidRPr="00EF5C51" w:rsidRDefault="000666A3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EF5C51"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1811B6E" id="文本框 11" o:spid="_x0000_s1052" type="#_x0000_t202" style="width:411.4pt;height:14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" fillcolor="#a5a5a5">
                <v:textbox style="mso-fit-shape-to-text:t">
                  <w:txbxContent>
                    <w:p w14:paraId="1854C522" w14:textId="77777777" w:rsidR="000666A3" w:rsidRDefault="000666A3">
                      <w:r>
                        <w:rPr>
                          <w:b/>
                        </w:rPr>
                        <w:t xml:space="preserve">package </w:t>
                      </w:r>
                      <w:proofErr w:type="spellStart"/>
                      <w:proofErr w:type="gramStart"/>
                      <w:r>
                        <w:t>com.gxun</w:t>
                      </w:r>
                      <w:proofErr w:type="gramEnd"/>
                      <w:r>
                        <w:t>.service</w:t>
                      </w:r>
                      <w:proofErr w:type="spellEnd"/>
                      <w:r>
                        <w:t>;</w:t>
                      </w:r>
                    </w:p>
                    <w:p w14:paraId="071B6E37" w14:textId="77777777" w:rsidR="000666A3" w:rsidRDefault="000666A3">
                      <w:r>
                        <w:t>/**</w:t>
                      </w:r>
                    </w:p>
                    <w:p w14:paraId="425FE4AF" w14:textId="77777777" w:rsidR="000666A3" w:rsidRDefault="000666A3">
                      <w:r>
                        <w:t xml:space="preserve">* </w:t>
                      </w:r>
                      <w:r>
                        <w:rPr>
                          <w:i/>
                        </w:rPr>
                        <w:t>@description</w:t>
                      </w:r>
                      <w:r>
                        <w:t xml:space="preserve"> </w:t>
                      </w:r>
                      <w:r>
                        <w:t>实</w:t>
                      </w:r>
                      <w:r>
                        <w:rPr>
                          <w:rFonts w:hint="eastAsia"/>
                        </w:rPr>
                        <w:t>现教师业务逻辑</w:t>
                      </w:r>
                    </w:p>
                    <w:p w14:paraId="73D4E9F5" w14:textId="77777777" w:rsidR="000666A3" w:rsidRDefault="000666A3">
                      <w:r>
                        <w:t>*/</w:t>
                      </w:r>
                    </w:p>
                    <w:p w14:paraId="4A205AC8" w14:textId="77777777" w:rsidR="000666A3" w:rsidRPr="00EF5C51" w:rsidRDefault="000666A3" w:rsidP="00EF5C51">
                      <w:pPr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 xml:space="preserve">public class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Teacher</w:t>
                      </w:r>
                      <w:r w:rsidRPr="00EF5C51">
                        <w:rPr>
                          <w:b/>
                          <w:noProof/>
                        </w:rPr>
                        <w:t>Ser</w:t>
                      </w:r>
                      <w:r w:rsidRPr="00EF5C51">
                        <w:rPr>
                          <w:rFonts w:hint="eastAsia"/>
                          <w:b/>
                          <w:noProof/>
                        </w:rPr>
                        <w:t>vice</w:t>
                      </w:r>
                      <w:r>
                        <w:rPr>
                          <w:b/>
                          <w:noProof/>
                        </w:rPr>
                        <w:t xml:space="preserve"> {</w:t>
                      </w:r>
                    </w:p>
                    <w:p w14:paraId="5F66CBEF" w14:textId="77777777" w:rsidR="000666A3" w:rsidRPr="00EF5C51" w:rsidRDefault="000666A3" w:rsidP="00EF5C51">
                      <w:pPr>
                        <w:rPr>
                          <w:b/>
                          <w:noProof/>
                        </w:rPr>
                      </w:pPr>
                      <w:r w:rsidRPr="00EF5C51">
                        <w:rPr>
                          <w:b/>
                          <w:noProof/>
                        </w:rPr>
                        <w:t>WorkDaoInter workDao = new WorkDaoImpl();</w:t>
                      </w:r>
                    </w:p>
                    <w:p w14:paraId="7A251C91" w14:textId="77777777" w:rsidR="000666A3" w:rsidRPr="00EF5C51" w:rsidRDefault="000666A3" w:rsidP="00EF5C51">
                      <w:pPr>
                        <w:rPr>
                          <w:b/>
                          <w:noProof/>
                        </w:rPr>
                      </w:pPr>
                      <w:r w:rsidRPr="00EF5C51">
                        <w:rPr>
                          <w:b/>
                          <w:noProof/>
                        </w:rPr>
                        <w:t>SubmitDaoInter submitDao = new SubmitDaoImpl();</w:t>
                      </w:r>
                    </w:p>
                    <w:p w14:paraId="3ECB8F94" w14:textId="6D7D4A4C" w:rsidR="000666A3" w:rsidRPr="00EF5C51" w:rsidRDefault="000666A3" w:rsidP="00EF5C51">
                      <w:pPr>
                        <w:rPr>
                          <w:b/>
                          <w:noProof/>
                        </w:rPr>
                      </w:pPr>
                      <w:r w:rsidRPr="00EF5C51">
                        <w:rPr>
                          <w:b/>
                          <w:noProof/>
                        </w:rPr>
                        <w:t>public String getWokeList(String tid){</w:t>
                      </w:r>
                    </w:p>
                    <w:p w14:paraId="069294CF" w14:textId="1D936195" w:rsidR="000666A3" w:rsidRPr="00EF5C51" w:rsidRDefault="000666A3" w:rsidP="00EF5C51">
                      <w:pPr>
                        <w:rPr>
                          <w:b/>
                          <w:noProof/>
                        </w:rPr>
                      </w:pPr>
                      <w:r w:rsidRPr="00EF5C51">
                        <w:rPr>
                          <w:b/>
                          <w:noProof/>
                        </w:rPr>
                        <w:t xml:space="preserve">public void updateSubmit (int grade,int wid,int qid,String sid) </w:t>
                      </w:r>
                      <w:r w:rsidRPr="00EF5C51">
                        <w:rPr>
                          <w:rFonts w:hint="eastAsia"/>
                          <w:b/>
                          <w:noProof/>
                        </w:rPr>
                        <w:t>{}</w:t>
                      </w:r>
                    </w:p>
                    <w:p w14:paraId="70869937" w14:textId="79409CC8" w:rsidR="000666A3" w:rsidRDefault="000666A3" w:rsidP="00EF5C51">
                      <w:pPr>
                        <w:rPr>
                          <w:b/>
                          <w:noProof/>
                        </w:rPr>
                      </w:pPr>
                      <w:r w:rsidRPr="00EF5C51">
                        <w:rPr>
                          <w:b/>
                          <w:noProof/>
                        </w:rPr>
                        <w:t>public String getSubmitList (String wid){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}</w:t>
                      </w:r>
                    </w:p>
                    <w:p w14:paraId="273FAD36" w14:textId="3F7EAFF3" w:rsidR="000666A3" w:rsidRPr="00EF5C51" w:rsidRDefault="000666A3">
                      <w:pPr>
                        <w:rPr>
                          <w:b/>
                          <w:noProof/>
                        </w:rPr>
                      </w:pPr>
                      <w:r w:rsidRPr="00EF5C51">
                        <w:rPr>
                          <w:b/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8847B1" w14:textId="77777777" w:rsidR="009B39A8" w:rsidRDefault="0080725E">
      <w:pPr>
        <w:pStyle w:val="30"/>
        <w:rPr>
          <w:color w:val="auto"/>
        </w:rPr>
      </w:pPr>
      <w:bookmarkStart w:id="86" w:name="_Toc12546231"/>
      <w:r>
        <w:rPr>
          <w:rFonts w:hint="eastAsia"/>
          <w:color w:val="auto"/>
        </w:rPr>
        <w:lastRenderedPageBreak/>
        <w:t>5.2</w:t>
      </w:r>
      <w:r w:rsidR="00825348">
        <w:rPr>
          <w:rFonts w:hint="eastAsia"/>
          <w:color w:val="auto"/>
        </w:rPr>
        <w:t xml:space="preserve">.4 </w:t>
      </w:r>
      <w:r w:rsidR="00825348">
        <w:rPr>
          <w:rFonts w:hint="eastAsia"/>
          <w:color w:val="auto"/>
        </w:rPr>
        <w:t>数据持久层</w:t>
      </w:r>
      <w:bookmarkEnd w:id="86"/>
    </w:p>
    <w:p w14:paraId="7EE6D382" w14:textId="7465E63E" w:rsidR="00E06A1E" w:rsidRDefault="00207973" w:rsidP="00EF5C51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207973">
        <w:rPr>
          <w:rFonts w:ascii="Times New Roman" w:hAnsi="Times New Roman" w:cs="Times New Roman" w:hint="eastAsia"/>
          <w:sz w:val="24"/>
          <w:szCs w:val="24"/>
        </w:rPr>
        <w:t>教师成绩查询模块的数据持久层能对数据库中的</w:t>
      </w:r>
      <w:r w:rsidRPr="00207973">
        <w:rPr>
          <w:rFonts w:ascii="Times New Roman" w:hAnsi="Times New Roman" w:cs="Times New Roman" w:hint="eastAsia"/>
          <w:sz w:val="24"/>
          <w:szCs w:val="24"/>
        </w:rPr>
        <w:t>work</w:t>
      </w:r>
      <w:r w:rsidRPr="00207973">
        <w:rPr>
          <w:rFonts w:ascii="Times New Roman" w:hAnsi="Times New Roman" w:cs="Times New Roman" w:hint="eastAsia"/>
          <w:sz w:val="24"/>
          <w:szCs w:val="24"/>
        </w:rPr>
        <w:t>表进行查询操作，</w:t>
      </w:r>
      <w:r>
        <w:rPr>
          <w:rFonts w:ascii="Times New Roman" w:hAnsi="Times New Roman" w:cs="Times New Roman" w:hint="eastAsia"/>
          <w:sz w:val="24"/>
          <w:szCs w:val="24"/>
        </w:rPr>
        <w:t>对</w:t>
      </w:r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 w:hint="eastAsia"/>
          <w:sz w:val="24"/>
          <w:szCs w:val="24"/>
        </w:rPr>
        <w:t>进行查询和插入操作</w:t>
      </w:r>
      <w:r w:rsidR="00825348">
        <w:rPr>
          <w:rFonts w:ascii="Times New Roman" w:hAnsi="Times New Roman" w:cs="Times New Roman" w:hint="eastAsia"/>
          <w:sz w:val="24"/>
          <w:szCs w:val="24"/>
        </w:rPr>
        <w:t>。</w:t>
      </w:r>
      <w:r w:rsidR="00EC3369">
        <w:rPr>
          <w:rFonts w:ascii="Times New Roman" w:hAnsi="Times New Roman" w:cs="Times New Roman" w:hint="eastAsia"/>
          <w:sz w:val="24"/>
          <w:szCs w:val="24"/>
        </w:rPr>
        <w:t>教师作业批改</w:t>
      </w:r>
      <w:r w:rsidR="00825348">
        <w:rPr>
          <w:rFonts w:ascii="Times New Roman" w:hAnsi="Times New Roman" w:cs="Times New Roman" w:hint="eastAsia"/>
          <w:sz w:val="24"/>
          <w:szCs w:val="24"/>
        </w:rPr>
        <w:t>模块数据持久</w:t>
      </w:r>
      <w:r w:rsidR="00825348">
        <w:rPr>
          <w:rFonts w:ascii="Times New Roman" w:hAnsi="Times New Roman" w:cs="Times New Roman"/>
          <w:sz w:val="24"/>
          <w:szCs w:val="24"/>
        </w:rPr>
        <w:t>层</w:t>
      </w:r>
      <w:r w:rsidR="00825348">
        <w:rPr>
          <w:rFonts w:ascii="Times New Roman" w:hAnsi="Times New Roman" w:cs="Times New Roman" w:hint="eastAsia"/>
          <w:sz w:val="24"/>
          <w:szCs w:val="24"/>
        </w:rPr>
        <w:t>列表见</w:t>
      </w:r>
      <w:r w:rsidR="00825348">
        <w:rPr>
          <w:rFonts w:ascii="Times New Roman" w:hAnsi="Times New Roman" w:cs="Times New Roman"/>
          <w:sz w:val="24"/>
          <w:szCs w:val="24"/>
        </w:rPr>
        <w:t>表</w:t>
      </w:r>
      <w:r w:rsidR="005C1F0F">
        <w:rPr>
          <w:rFonts w:ascii="Times New Roman" w:hAnsi="Times New Roman" w:cs="Times New Roman"/>
          <w:sz w:val="24"/>
          <w:szCs w:val="24"/>
        </w:rPr>
        <w:t>5</w:t>
      </w:r>
      <w:r w:rsidR="00825348">
        <w:rPr>
          <w:rFonts w:ascii="Times New Roman" w:hAnsi="Times New Roman" w:cs="Times New Roman"/>
          <w:sz w:val="24"/>
          <w:szCs w:val="24"/>
        </w:rPr>
        <w:t>-</w:t>
      </w:r>
      <w:r w:rsidR="005C1F0F">
        <w:rPr>
          <w:rFonts w:ascii="Times New Roman" w:hAnsi="Times New Roman" w:cs="Times New Roman"/>
          <w:sz w:val="24"/>
          <w:szCs w:val="24"/>
        </w:rPr>
        <w:t>13</w:t>
      </w:r>
      <w:r w:rsidR="00825348">
        <w:rPr>
          <w:rFonts w:ascii="Times New Roman" w:hAnsi="Times New Roman" w:cs="Times New Roman" w:hint="eastAsia"/>
          <w:sz w:val="24"/>
          <w:szCs w:val="24"/>
        </w:rPr>
        <w:t>所示</w:t>
      </w:r>
      <w:r w:rsidR="00825348"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352"/>
        <w:gridCol w:w="2321"/>
        <w:gridCol w:w="2343"/>
        <w:gridCol w:w="2489"/>
      </w:tblGrid>
      <w:tr w:rsidR="00E06A1E" w14:paraId="6715B8AB" w14:textId="77777777" w:rsidTr="005C07BA">
        <w:trPr>
          <w:jc w:val="center"/>
        </w:trPr>
        <w:tc>
          <w:tcPr>
            <w:tcW w:w="1352" w:type="dxa"/>
            <w:shd w:val="solid" w:color="000080" w:fill="FFFFFF"/>
          </w:tcPr>
          <w:p w14:paraId="784D1D68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321" w:type="dxa"/>
            <w:shd w:val="solid" w:color="000080" w:fill="FFFFFF"/>
          </w:tcPr>
          <w:p w14:paraId="416E104C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DAO</w:t>
            </w:r>
          </w:p>
        </w:tc>
        <w:tc>
          <w:tcPr>
            <w:tcW w:w="2343" w:type="dxa"/>
            <w:shd w:val="solid" w:color="000080" w:fill="FFFFFF"/>
          </w:tcPr>
          <w:p w14:paraId="367414A4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调用数据模型</w:t>
            </w:r>
          </w:p>
        </w:tc>
        <w:tc>
          <w:tcPr>
            <w:tcW w:w="2489" w:type="dxa"/>
            <w:shd w:val="solid" w:color="000080" w:fill="FFFFFF"/>
          </w:tcPr>
          <w:p w14:paraId="1E48BA09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说明</w:t>
            </w:r>
          </w:p>
        </w:tc>
      </w:tr>
      <w:tr w:rsidR="00E06A1E" w14:paraId="31C121FE" w14:textId="77777777" w:rsidTr="005C07BA">
        <w:trPr>
          <w:trHeight w:val="344"/>
          <w:jc w:val="center"/>
        </w:trPr>
        <w:tc>
          <w:tcPr>
            <w:tcW w:w="1352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475A6A50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批改作业</w:t>
            </w: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72AD5201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WorkDaoInter.java</w:t>
            </w:r>
          </w:p>
          <w:p w14:paraId="7E2FF37C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WorkDaoImpl.java</w:t>
            </w:r>
          </w:p>
        </w:tc>
        <w:tc>
          <w:tcPr>
            <w:tcW w:w="2343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109CD775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  <w:proofErr w:type="spellEnd"/>
          </w:p>
        </w:tc>
        <w:tc>
          <w:tcPr>
            <w:tcW w:w="2489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6C025D45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对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数据进行查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询</w:t>
            </w:r>
          </w:p>
        </w:tc>
      </w:tr>
      <w:tr w:rsidR="00E06A1E" w14:paraId="516A0859" w14:textId="77777777" w:rsidTr="005C07BA">
        <w:trPr>
          <w:trHeight w:val="344"/>
          <w:jc w:val="center"/>
        </w:trPr>
        <w:tc>
          <w:tcPr>
            <w:tcW w:w="1352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941E5EA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01E1747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DaoInter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 w14:paraId="2D6FCD65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DaoIpml.java</w:t>
            </w:r>
          </w:p>
        </w:tc>
        <w:tc>
          <w:tcPr>
            <w:tcW w:w="2343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52763EC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ubmitBean.java</w:t>
            </w:r>
          </w:p>
        </w:tc>
        <w:tc>
          <w:tcPr>
            <w:tcW w:w="2489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3313278" w14:textId="77777777" w:rsidR="00E06A1E" w:rsidRDefault="00E06A1E" w:rsidP="005C07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对提交数据进行查询</w:t>
            </w:r>
          </w:p>
        </w:tc>
      </w:tr>
    </w:tbl>
    <w:p w14:paraId="258FE468" w14:textId="77777777" w:rsidR="00EC3369" w:rsidRDefault="00EC3369" w:rsidP="00EC336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5-13 </w:t>
      </w:r>
      <w:r>
        <w:rPr>
          <w:rFonts w:ascii="Times New Roman" w:hAnsi="Times New Roman" w:cs="Times New Roman" w:hint="eastAsia"/>
          <w:sz w:val="24"/>
          <w:szCs w:val="24"/>
        </w:rPr>
        <w:t>教师作业批改模块</w:t>
      </w:r>
      <w:r>
        <w:rPr>
          <w:rFonts w:ascii="Times New Roman" w:hAnsi="Times New Roman" w:cs="Times New Roman"/>
          <w:sz w:val="24"/>
          <w:szCs w:val="24"/>
        </w:rPr>
        <w:t>数据持久层列表</w:t>
      </w:r>
    </w:p>
    <w:p w14:paraId="6BCF279B" w14:textId="77777777" w:rsidR="00E06A1E" w:rsidRPr="00EC3369" w:rsidRDefault="00E06A1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2F4705" w14:textId="1B4125D7" w:rsidR="00E06A1E" w:rsidRPr="00E06A1E" w:rsidRDefault="00E06A1E" w:rsidP="00E06A1E">
      <w:r w:rsidRPr="00E06A1E">
        <w:rPr>
          <w:rFonts w:hint="eastAsia"/>
        </w:rPr>
        <w:t>WorkDaoInter.java</w:t>
      </w:r>
      <w:r w:rsidRPr="00E06A1E">
        <w:rPr>
          <w:rFonts w:hint="eastAsia"/>
        </w:rPr>
        <w:t>定义了作业的接口：</w:t>
      </w:r>
    </w:p>
    <w:p w14:paraId="38C43C2F" w14:textId="4E6346C2" w:rsidR="009B1B99" w:rsidRPr="00720E7E" w:rsidRDefault="00E06A1E" w:rsidP="00E06A1E">
      <w:pPr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12D008E2" wp14:editId="51F175FB">
                <wp:extent cx="5260975" cy="3988435"/>
                <wp:effectExtent l="4445" t="4445" r="11430" b="7620"/>
                <wp:docPr id="12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6EDF79BB" w14:textId="77777777" w:rsidR="000666A3" w:rsidRDefault="000666A3" w:rsidP="00E06A1E">
                            <w:r>
                              <w:rPr>
                                <w:b/>
                              </w:rPr>
                              <w:t xml:space="preserve">package </w:t>
                            </w:r>
                            <w:proofErr w:type="spellStart"/>
                            <w:r>
                              <w:t>com.gxun.dao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68151BE" w14:textId="77777777" w:rsidR="000666A3" w:rsidRDefault="000666A3" w:rsidP="00E06A1E">
                            <w:r>
                              <w:rPr>
                                <w:b/>
                              </w:rPr>
                              <w:t>public interface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2EA82831" w14:textId="1F565763" w:rsidR="000666A3" w:rsidRDefault="000666A3" w:rsidP="00720E7E">
                            <w:r w:rsidRPr="00720E7E">
                              <w:rPr>
                                <w:b/>
                                <w:noProof/>
                              </w:rPr>
                              <w:t>public List&lt;WorkBean&gt; queryWorkList(Class type,String sql,Object[] param) ;</w:t>
                            </w: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2D008E2" id="文本框 12" o:spid="_x0000_s1053" type="#_x0000_t202" style="width:414.25pt;height:31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" fillcolor="#a5a5a5">
                <v:textbox style="mso-fit-shape-to-text:t">
                  <w:txbxContent>
                    <w:p w14:paraId="6EDF79BB" w14:textId="77777777" w:rsidR="000666A3" w:rsidRDefault="000666A3" w:rsidP="00E06A1E">
                      <w:r>
                        <w:rPr>
                          <w:b/>
                        </w:rPr>
                        <w:t xml:space="preserve">package </w:t>
                      </w:r>
                      <w:proofErr w:type="spellStart"/>
                      <w:r>
                        <w:t>com.gxun.dao</w:t>
                      </w:r>
                      <w:proofErr w:type="spellEnd"/>
                      <w:r>
                        <w:t>;</w:t>
                      </w:r>
                    </w:p>
                    <w:p w14:paraId="668151BE" w14:textId="77777777" w:rsidR="000666A3" w:rsidRDefault="000666A3" w:rsidP="00E06A1E">
                      <w:r>
                        <w:rPr>
                          <w:b/>
                        </w:rPr>
                        <w:t>public interface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t xml:space="preserve"> {</w:t>
                      </w:r>
                    </w:p>
                    <w:p w14:paraId="2EA82831" w14:textId="1F565763" w:rsidR="000666A3" w:rsidRDefault="000666A3" w:rsidP="00720E7E">
                      <w:r w:rsidRPr="00720E7E">
                        <w:rPr>
                          <w:b/>
                          <w:noProof/>
                        </w:rPr>
                        <w:t>public List&lt;WorkBean&gt; queryWorkList(Class type,String sql,Object[] param) ;</w:t>
                      </w: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45AC7E" w14:textId="40360A16" w:rsidR="009B1B99" w:rsidRPr="009B1B99" w:rsidRDefault="009B1B99" w:rsidP="00E06A1E"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DaoInter</w:t>
      </w:r>
      <w:r w:rsidRPr="00E06A1E">
        <w:rPr>
          <w:rFonts w:hint="eastAsia"/>
        </w:rPr>
        <w:t>.java</w:t>
      </w:r>
      <w:r w:rsidRPr="00E06A1E">
        <w:rPr>
          <w:rFonts w:hint="eastAsia"/>
        </w:rPr>
        <w:t>定义了教师批改作业的接口：</w:t>
      </w:r>
    </w:p>
    <w:p w14:paraId="1AF73A50" w14:textId="5943A573" w:rsidR="009B1B99" w:rsidRDefault="009B1B99" w:rsidP="00E06A1E">
      <w:pPr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132F2378" wp14:editId="12705B48">
                <wp:extent cx="5260975" cy="3988435"/>
                <wp:effectExtent l="4445" t="4445" r="11430" b="7620"/>
                <wp:docPr id="29" name="文本框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984CF0E" w14:textId="77777777" w:rsidR="000666A3" w:rsidRDefault="000666A3" w:rsidP="009B1B99">
                            <w:r>
                              <w:rPr>
                                <w:b/>
                              </w:rPr>
                              <w:t xml:space="preserve">package </w:t>
                            </w:r>
                            <w:proofErr w:type="spellStart"/>
                            <w:r>
                              <w:t>com.gxun.dao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92925FC" w14:textId="77777777" w:rsidR="000666A3" w:rsidRDefault="000666A3" w:rsidP="009B1B99">
                            <w:r>
                              <w:rPr>
                                <w:b/>
                              </w:rPr>
                              <w:t>public interface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Submit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DaoInter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3B417574" w14:textId="726B62C0" w:rsidR="000666A3" w:rsidRDefault="000666A3" w:rsidP="009B1B99">
                            <w:r w:rsidRPr="00720E7E">
                              <w:rPr>
                                <w:b/>
                                <w:noProof/>
                              </w:rPr>
                              <w:t>public List&lt;SubmitBean&gt; getSubmitList(Class type, String sql,Object[] param);</w:t>
                            </w:r>
                            <w:r>
                              <w:rPr>
                                <w:noProof/>
                              </w:rPr>
                              <w:t xml:space="preserve">    </w:t>
                            </w:r>
                            <w:r w:rsidRPr="00720E7E">
                              <w:rPr>
                                <w:b/>
                                <w:noProof/>
                              </w:rPr>
                              <w:t>public void updateTransaction(Connection conn, String sql, Object[] param) throws SQLException;</w:t>
                            </w: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2F2378" id="文本框 29" o:spid="_x0000_s1054" type="#_x0000_t202" style="width:414.25pt;height:31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" fillcolor="#a5a5a5">
                <v:textbox style="mso-fit-shape-to-text:t">
                  <w:txbxContent>
                    <w:p w14:paraId="1984CF0E" w14:textId="77777777" w:rsidR="000666A3" w:rsidRDefault="000666A3" w:rsidP="009B1B99">
                      <w:r>
                        <w:rPr>
                          <w:b/>
                        </w:rPr>
                        <w:t xml:space="preserve">package </w:t>
                      </w:r>
                      <w:proofErr w:type="spellStart"/>
                      <w:r>
                        <w:t>com.gxun.dao</w:t>
                      </w:r>
                      <w:proofErr w:type="spellEnd"/>
                      <w:r>
                        <w:t>;</w:t>
                      </w:r>
                    </w:p>
                    <w:p w14:paraId="392925FC" w14:textId="77777777" w:rsidR="000666A3" w:rsidRDefault="000666A3" w:rsidP="009B1B99">
                      <w:r>
                        <w:rPr>
                          <w:b/>
                        </w:rPr>
                        <w:t>public interface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Submit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DaoInter</w:t>
                      </w:r>
                      <w:proofErr w:type="spellEnd"/>
                      <w:r>
                        <w:t xml:space="preserve"> {</w:t>
                      </w:r>
                    </w:p>
                    <w:p w14:paraId="3B417574" w14:textId="726B62C0" w:rsidR="000666A3" w:rsidRDefault="000666A3" w:rsidP="009B1B99">
                      <w:r w:rsidRPr="00720E7E">
                        <w:rPr>
                          <w:b/>
                          <w:noProof/>
                        </w:rPr>
                        <w:t>public List&lt;SubmitBean&gt; getSubmitList(Class type, String sql,Object[] param);</w:t>
                      </w:r>
                      <w:r>
                        <w:rPr>
                          <w:noProof/>
                        </w:rPr>
                        <w:t xml:space="preserve">    </w:t>
                      </w:r>
                      <w:r w:rsidRPr="00720E7E">
                        <w:rPr>
                          <w:b/>
                          <w:noProof/>
                        </w:rPr>
                        <w:t>public void updateTransaction(Connection conn, String sql, Object[] param) throws SQLException;</w:t>
                      </w: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C79E3A" w14:textId="77777777" w:rsidR="00E06A1E" w:rsidRDefault="00E06A1E" w:rsidP="00E06A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WorkDaoImpl</w:t>
      </w:r>
      <w:r>
        <w:rPr>
          <w:rFonts w:ascii="Times New Roman" w:hAnsi="Times New Roman" w:cs="Times New Roman" w:hint="eastAsia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是</w:t>
      </w:r>
      <w:r>
        <w:rPr>
          <w:rFonts w:ascii="Times New Roman" w:hAnsi="Times New Roman" w:cs="Times New Roman"/>
          <w:sz w:val="24"/>
          <w:szCs w:val="24"/>
        </w:rPr>
        <w:t>WorkDaoInter.java</w:t>
      </w:r>
      <w:r>
        <w:rPr>
          <w:rFonts w:ascii="Times New Roman" w:hAnsi="Times New Roman" w:cs="Times New Roman" w:hint="eastAsia"/>
          <w:sz w:val="24"/>
          <w:szCs w:val="24"/>
        </w:rPr>
        <w:t>接口</w:t>
      </w:r>
      <w:r>
        <w:rPr>
          <w:rFonts w:ascii="Times New Roman" w:hAnsi="Times New Roman" w:cs="Times New Roman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实现：</w:t>
      </w:r>
    </w:p>
    <w:p w14:paraId="080E0CA4" w14:textId="77777777" w:rsidR="00E06A1E" w:rsidRDefault="00E06A1E" w:rsidP="00E06A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3747FAA5" wp14:editId="5F676B53">
                <wp:extent cx="5260975" cy="3988435"/>
                <wp:effectExtent l="4445" t="4445" r="11430" b="7620"/>
                <wp:docPr id="15" name="文本框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C73C6BE" w14:textId="77777777" w:rsidR="000666A3" w:rsidRDefault="000666A3" w:rsidP="00E06A1E">
                            <w:r>
                              <w:rPr>
                                <w:b/>
                              </w:rPr>
                              <w:t xml:space="preserve">package </w:t>
                            </w:r>
                            <w:proofErr w:type="spellStart"/>
                            <w:r>
                              <w:t>com.gxun.dao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09C1840" w14:textId="77777777" w:rsidR="000666A3" w:rsidRDefault="000666A3" w:rsidP="00E06A1E">
                            <w:r>
                              <w:t>/**</w:t>
                            </w:r>
                          </w:p>
                          <w:p w14:paraId="0F5B360E" w14:textId="77777777" w:rsidR="000666A3" w:rsidRDefault="000666A3" w:rsidP="00E06A1E">
                            <w:r>
                              <w:rPr>
                                <w:rFonts w:hint="eastAsia"/>
                              </w:rPr>
                              <w:t>* @description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</w:p>
                          <w:p w14:paraId="393572A8" w14:textId="77777777" w:rsidR="000666A3" w:rsidRDefault="000666A3" w:rsidP="00E06A1E">
                            <w:r>
                              <w:t>*/</w:t>
                            </w:r>
                          </w:p>
                          <w:p w14:paraId="527C5A04" w14:textId="77777777" w:rsidR="000666A3" w:rsidRDefault="000666A3" w:rsidP="00E06A1E">
                            <w:r>
                              <w:t>@Repository</w:t>
                            </w:r>
                          </w:p>
                          <w:p w14:paraId="07963422" w14:textId="77777777" w:rsidR="000666A3" w:rsidRDefault="000666A3" w:rsidP="00E06A1E"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class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WorkDaoImpl</w:t>
                            </w:r>
                            <w:proofErr w:type="spellEnd"/>
                            <w:r>
                              <w:t xml:space="preserve"> 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3DCD3B27" w14:textId="1C9EFB19" w:rsidR="000666A3" w:rsidRDefault="000666A3" w:rsidP="00E06A1E">
                            <w:r w:rsidRPr="00720E7E">
                              <w:rPr>
                                <w:b/>
                                <w:noProof/>
                              </w:rPr>
                              <w:t>public List&lt;WorkBean&gt; queryWorkList(Class type,String sql,Object[] param)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{}</w:t>
                            </w: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747FAA5" id="文本框 15" o:spid="_x0000_s1055" type="#_x0000_t202" style="width:414.25pt;height:31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" fillcolor="#a5a5a5">
                <v:textbox style="mso-fit-shape-to-text:t">
                  <w:txbxContent>
                    <w:p w14:paraId="0C73C6BE" w14:textId="77777777" w:rsidR="000666A3" w:rsidRDefault="000666A3" w:rsidP="00E06A1E">
                      <w:r>
                        <w:rPr>
                          <w:b/>
                        </w:rPr>
                        <w:t xml:space="preserve">package </w:t>
                      </w:r>
                      <w:proofErr w:type="spellStart"/>
                      <w:r>
                        <w:t>com.gxun.dao</w:t>
                      </w:r>
                      <w:proofErr w:type="spellEnd"/>
                      <w:r>
                        <w:t>;</w:t>
                      </w:r>
                    </w:p>
                    <w:p w14:paraId="509C1840" w14:textId="77777777" w:rsidR="000666A3" w:rsidRDefault="000666A3" w:rsidP="00E06A1E">
                      <w:r>
                        <w:t>/**</w:t>
                      </w:r>
                    </w:p>
                    <w:p w14:paraId="0F5B360E" w14:textId="77777777" w:rsidR="000666A3" w:rsidRDefault="000666A3" w:rsidP="00E06A1E">
                      <w:r>
                        <w:rPr>
                          <w:rFonts w:hint="eastAsia"/>
                        </w:rPr>
                        <w:t>* @description</w:t>
                      </w:r>
                      <w:r>
                        <w:rPr>
                          <w:rFonts w:hint="eastAsia"/>
                        </w:rPr>
                        <w:tab/>
                      </w:r>
                    </w:p>
                    <w:p w14:paraId="393572A8" w14:textId="77777777" w:rsidR="000666A3" w:rsidRDefault="000666A3" w:rsidP="00E06A1E">
                      <w:r>
                        <w:t>*/</w:t>
                      </w:r>
                    </w:p>
                    <w:p w14:paraId="527C5A04" w14:textId="77777777" w:rsidR="000666A3" w:rsidRDefault="000666A3" w:rsidP="00E06A1E">
                      <w:r>
                        <w:t>@Repository</w:t>
                      </w:r>
                    </w:p>
                    <w:p w14:paraId="07963422" w14:textId="77777777" w:rsidR="000666A3" w:rsidRDefault="000666A3" w:rsidP="00E06A1E">
                      <w:r>
                        <w:rPr>
                          <w:b/>
                        </w:rPr>
                        <w:t>public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class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WorkDaoImpl</w:t>
                      </w:r>
                      <w:proofErr w:type="spellEnd"/>
                      <w:r>
                        <w:t xml:space="preserve"> implements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t xml:space="preserve"> {</w:t>
                      </w:r>
                    </w:p>
                    <w:p w14:paraId="3DCD3B27" w14:textId="1C9EFB19" w:rsidR="000666A3" w:rsidRDefault="000666A3" w:rsidP="00E06A1E">
                      <w:r w:rsidRPr="00720E7E">
                        <w:rPr>
                          <w:b/>
                          <w:noProof/>
                        </w:rPr>
                        <w:t>public List&lt;WorkBean&gt; queryWorkList(Class type,String sql,Object[] param)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{}</w:t>
                      </w: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5AB87F" w14:textId="245318A1" w:rsidR="009B1B99" w:rsidRDefault="009B1B99" w:rsidP="00E06A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22E4A9CA" wp14:editId="0361E3A6">
                <wp:extent cx="5261356" cy="1690778"/>
                <wp:effectExtent l="0" t="0" r="15875" b="24130"/>
                <wp:docPr id="59" name="文本框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1690778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4564B448" w14:textId="77777777" w:rsidR="000666A3" w:rsidRDefault="000666A3" w:rsidP="009B1B99">
                            <w:r>
                              <w:rPr>
                                <w:b/>
                              </w:rPr>
                              <w:t xml:space="preserve">package </w:t>
                            </w:r>
                            <w:proofErr w:type="spellStart"/>
                            <w:r>
                              <w:t>com.gxun.dao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77BFDC8F" w14:textId="5E1B2AC7" w:rsidR="000666A3" w:rsidRDefault="000666A3" w:rsidP="009B1B99">
                            <w:r>
                              <w:rPr>
                                <w:b/>
                              </w:rPr>
                              <w:t>public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class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Submit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Impl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t xml:space="preserve">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515370E9" w14:textId="77777777" w:rsidR="000666A3" w:rsidRDefault="000666A3" w:rsidP="009B1B99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3F4A49">
                              <w:rPr>
                                <w:b/>
                                <w:noProof/>
                              </w:rPr>
                              <w:t>public List&lt;SubmitBean&gt; getSubmitList(Class type,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String sql,Object[] param)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{}</w:t>
                            </w:r>
                          </w:p>
                          <w:p w14:paraId="6331A228" w14:textId="091F7516" w:rsidR="000666A3" w:rsidRDefault="000666A3" w:rsidP="009B1B99">
                            <w:r w:rsidRPr="003F4A49">
                              <w:rPr>
                                <w:b/>
                                <w:noProof/>
                              </w:rPr>
                              <w:t>public void updateTransaction(Connection conn, String sql, Obje</w:t>
                            </w:r>
                            <w:r>
                              <w:rPr>
                                <w:b/>
                                <w:noProof/>
                              </w:rPr>
                              <w:t>ct[] param) throws SQLException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{}</w:t>
                            </w: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2E4A9CA" id="文本框 59" o:spid="_x0000_s1056" type="#_x0000_t202" style="width:414.3pt;height:13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" fillcolor="#a5a5a5">
                <v:textbox>
                  <w:txbxContent>
                    <w:p w14:paraId="4564B448" w14:textId="77777777" w:rsidR="000666A3" w:rsidRDefault="000666A3" w:rsidP="009B1B99">
                      <w:r>
                        <w:rPr>
                          <w:b/>
                        </w:rPr>
                        <w:t xml:space="preserve">package </w:t>
                      </w:r>
                      <w:proofErr w:type="spellStart"/>
                      <w:r>
                        <w:t>com.gxun.dao</w:t>
                      </w:r>
                      <w:proofErr w:type="spellEnd"/>
                      <w:r>
                        <w:t>;</w:t>
                      </w:r>
                    </w:p>
                    <w:p w14:paraId="77BFDC8F" w14:textId="5E1B2AC7" w:rsidR="000666A3" w:rsidRDefault="000666A3" w:rsidP="009B1B99">
                      <w:r>
                        <w:rPr>
                          <w:b/>
                        </w:rPr>
                        <w:t>public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class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Submit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Impl</w:t>
                      </w:r>
                      <w:proofErr w:type="spellEnd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t xml:space="preserve">implements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t xml:space="preserve"> {</w:t>
                      </w:r>
                    </w:p>
                    <w:p w14:paraId="515370E9" w14:textId="77777777" w:rsidR="000666A3" w:rsidRDefault="000666A3" w:rsidP="009B1B99">
                      <w:pPr>
                        <w:rPr>
                          <w:b/>
                          <w:noProof/>
                        </w:rPr>
                      </w:pPr>
                      <w:r w:rsidRPr="003F4A49">
                        <w:rPr>
                          <w:b/>
                          <w:noProof/>
                        </w:rPr>
                        <w:t>public List&lt;SubmitBean&gt; getSubmitList(Class type,</w:t>
                      </w:r>
                      <w:r>
                        <w:rPr>
                          <w:b/>
                          <w:noProof/>
                        </w:rPr>
                        <w:t xml:space="preserve"> String sql,Object[] param)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{}</w:t>
                      </w:r>
                    </w:p>
                    <w:p w14:paraId="6331A228" w14:textId="091F7516" w:rsidR="000666A3" w:rsidRDefault="000666A3" w:rsidP="009B1B99">
                      <w:r w:rsidRPr="003F4A49">
                        <w:rPr>
                          <w:b/>
                          <w:noProof/>
                        </w:rPr>
                        <w:t>public void updateTransaction(Connection conn, String sql, Obje</w:t>
                      </w:r>
                      <w:r>
                        <w:rPr>
                          <w:b/>
                          <w:noProof/>
                        </w:rPr>
                        <w:t>ct[] param) throws SQLException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{}</w:t>
                      </w: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079379" w14:textId="77777777" w:rsidR="009B39A8" w:rsidRDefault="0080725E">
      <w:pPr>
        <w:pStyle w:val="30"/>
        <w:rPr>
          <w:color w:val="auto"/>
        </w:rPr>
      </w:pPr>
      <w:bookmarkStart w:id="87" w:name="_Toc12546232"/>
      <w:r>
        <w:rPr>
          <w:rFonts w:hint="eastAsia"/>
          <w:color w:val="auto"/>
        </w:rPr>
        <w:t>5.2</w:t>
      </w:r>
      <w:r w:rsidR="00825348">
        <w:rPr>
          <w:rFonts w:hint="eastAsia"/>
          <w:color w:val="auto"/>
        </w:rPr>
        <w:t xml:space="preserve">.5 </w:t>
      </w:r>
      <w:r w:rsidR="00825348">
        <w:rPr>
          <w:rFonts w:hint="eastAsia"/>
          <w:color w:val="auto"/>
        </w:rPr>
        <w:t>域模型层</w:t>
      </w:r>
      <w:bookmarkEnd w:id="87"/>
    </w:p>
    <w:p w14:paraId="23B13CA9" w14:textId="77715A58" w:rsidR="009B39A8" w:rsidRDefault="00825348">
      <w:pPr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hint="eastAsia"/>
        </w:rPr>
        <w:t>教师</w:t>
      </w:r>
      <w:r>
        <w:rPr>
          <w:rFonts w:ascii="Times New Roman" w:hAnsi="Times New Roman" w:cs="Times New Roman" w:hint="eastAsia"/>
          <w:sz w:val="24"/>
          <w:szCs w:val="24"/>
        </w:rPr>
        <w:t>作业批改</w:t>
      </w:r>
      <w:r>
        <w:rPr>
          <w:rFonts w:ascii="Times New Roman" w:hAnsi="Times New Roman" w:cs="Times New Roman"/>
          <w:sz w:val="24"/>
          <w:szCs w:val="24"/>
        </w:rPr>
        <w:t>模块用到域模型层中</w:t>
      </w:r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Bean.java</w:t>
      </w:r>
      <w:r>
        <w:rPr>
          <w:rFonts w:ascii="Times New Roman" w:hAnsi="Times New Roman" w:cs="Times New Roman" w:hint="eastAsia"/>
          <w:sz w:val="24"/>
          <w:szCs w:val="24"/>
        </w:rPr>
        <w:t>，教师作业批改模块域模型层列表如表</w:t>
      </w:r>
      <w:r w:rsidR="00ED683C">
        <w:rPr>
          <w:rFonts w:ascii="Times New Roman" w:hAnsi="Times New Roman" w:cs="Times New Roman"/>
          <w:sz w:val="24"/>
          <w:szCs w:val="24"/>
        </w:rPr>
        <w:t>5-14</w:t>
      </w:r>
      <w:r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6170DF9B" w14:textId="5419A834" w:rsidR="009B39A8" w:rsidRDefault="009B39A8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7330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2655"/>
        <w:gridCol w:w="4675"/>
      </w:tblGrid>
      <w:tr w:rsidR="009B39A8" w14:paraId="5499D46D" w14:textId="77777777">
        <w:trPr>
          <w:jc w:val="center"/>
        </w:trPr>
        <w:tc>
          <w:tcPr>
            <w:tcW w:w="2655" w:type="dxa"/>
            <w:shd w:val="solid" w:color="000080" w:fill="FFFFFF"/>
          </w:tcPr>
          <w:p w14:paraId="423F30B3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域模型</w:t>
            </w:r>
          </w:p>
        </w:tc>
        <w:tc>
          <w:tcPr>
            <w:tcW w:w="4675" w:type="dxa"/>
            <w:shd w:val="solid" w:color="000080" w:fill="FFFFFF"/>
          </w:tcPr>
          <w:p w14:paraId="0D3C1261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描述</w:t>
            </w:r>
          </w:p>
        </w:tc>
      </w:tr>
      <w:tr w:rsidR="009B39A8" w14:paraId="58CF6A48" w14:textId="77777777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2C77347D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74255F8C" w14:textId="77777777" w:rsidR="009B39A8" w:rsidRDefault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作业实体</w:t>
            </w:r>
          </w:p>
        </w:tc>
      </w:tr>
    </w:tbl>
    <w:p w14:paraId="7B85B910" w14:textId="77777777" w:rsidR="00ED683C" w:rsidRDefault="00ED683C" w:rsidP="00ED683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5-14</w:t>
      </w:r>
      <w:r>
        <w:rPr>
          <w:rFonts w:ascii="Times New Roman" w:hAnsi="Times New Roman" w:cs="Times New Roman" w:hint="eastAsia"/>
          <w:sz w:val="24"/>
          <w:szCs w:val="24"/>
        </w:rPr>
        <w:t>教师作业批改模块域模型</w:t>
      </w:r>
      <w:r>
        <w:rPr>
          <w:rFonts w:ascii="Times New Roman" w:hAnsi="Times New Roman" w:cs="Times New Roman"/>
          <w:sz w:val="24"/>
          <w:szCs w:val="24"/>
        </w:rPr>
        <w:t>层列表</w:t>
      </w:r>
    </w:p>
    <w:p w14:paraId="26C1FFF9" w14:textId="77777777" w:rsidR="00ED683C" w:rsidRPr="00ED683C" w:rsidRDefault="00ED683C">
      <w:pPr>
        <w:rPr>
          <w:rFonts w:ascii="Times New Roman" w:hAnsi="Times New Roman" w:cs="Times New Roman"/>
          <w:sz w:val="24"/>
          <w:szCs w:val="24"/>
        </w:rPr>
      </w:pPr>
    </w:p>
    <w:p w14:paraId="282D1FB4" w14:textId="02CA5240" w:rsidR="009B39A8" w:rsidRPr="0086680B" w:rsidRDefault="008253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Bean.java</w:t>
      </w:r>
      <w:r>
        <w:rPr>
          <w:rFonts w:ascii="Times New Roman" w:hAnsi="Times New Roman" w:cs="Times New Roman" w:hint="eastAsia"/>
          <w:sz w:val="24"/>
          <w:szCs w:val="24"/>
        </w:rPr>
        <w:t>主要属性</w:t>
      </w:r>
      <w:r>
        <w:rPr>
          <w:rFonts w:ascii="Times New Roman" w:hAnsi="Times New Roman" w:cs="Times New Roman"/>
          <w:sz w:val="24"/>
          <w:szCs w:val="24"/>
        </w:rPr>
        <w:t>与方法：</w:t>
      </w:r>
    </w:p>
    <w:p w14:paraId="6626042C" w14:textId="77777777" w:rsidR="009B39A8" w:rsidRDefault="00825348"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1D8D31C3" wp14:editId="4CBABAD0">
                <wp:extent cx="5260975" cy="3988435"/>
                <wp:effectExtent l="4445" t="4445" r="11430" b="7620"/>
                <wp:docPr id="5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46DC3C90" w14:textId="77777777" w:rsidR="000666A3" w:rsidRDefault="000666A3">
                            <w:proofErr w:type="gramStart"/>
                            <w:r>
                              <w:rPr>
                                <w:b/>
                              </w:rPr>
                              <w:t>package</w:t>
                            </w:r>
                            <w:proofErr w:type="gramEnd"/>
                            <w:r>
                              <w:t xml:space="preserve"> com. </w:t>
                            </w:r>
                            <w:proofErr w:type="spellStart"/>
                            <w:r>
                              <w:t>gxun.bean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0A0C386F" w14:textId="77777777" w:rsidR="000666A3" w:rsidRDefault="000666A3">
                            <w:r>
                              <w:t>/**</w:t>
                            </w:r>
                          </w:p>
                          <w:p w14:paraId="11DD9ED1" w14:textId="77777777" w:rsidR="000666A3" w:rsidRDefault="000666A3">
                            <w:r>
                              <w:t xml:space="preserve">* </w:t>
                            </w:r>
                            <w:r>
                              <w:rPr>
                                <w:i/>
                              </w:rPr>
                              <w:t>@description</w:t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Submit</w:t>
                            </w:r>
                            <w:r>
                              <w:t>表的信息记录</w:t>
                            </w:r>
                          </w:p>
                          <w:p w14:paraId="7E227D02" w14:textId="77777777" w:rsidR="000666A3" w:rsidRDefault="000666A3">
                            <w:r>
                              <w:t>*/</w:t>
                            </w:r>
                          </w:p>
                          <w:p w14:paraId="0C22A1B4" w14:textId="5EBF10B0" w:rsidR="000666A3" w:rsidRDefault="000666A3">
                            <w:proofErr w:type="gramStart"/>
                            <w:r>
                              <w:rPr>
                                <w:b/>
                              </w:rPr>
                              <w:t>public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class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Submit</w:t>
                            </w:r>
                            <w:r>
                              <w:t>Bean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implements</w:t>
                            </w:r>
                            <w:r>
                              <w:t xml:space="preserve"> Serializable{</w:t>
                            </w:r>
                          </w:p>
                          <w:p w14:paraId="488F3E28" w14:textId="77777777" w:rsidR="000666A3" w:rsidRDefault="000666A3" w:rsidP="00F3331F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private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String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Cs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um;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提交编号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3A505754" w14:textId="77777777" w:rsidR="000666A3" w:rsidRDefault="000666A3" w:rsidP="00F3331F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private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String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Cs/>
                              </w:rPr>
                              <w:t>w</w:t>
                            </w:r>
                            <w:r>
                              <w:rPr>
                                <w:rFonts w:hint="eastAsia"/>
                                <w:bCs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bCs/>
                              </w:rPr>
                              <w:t>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作业号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37330057" w14:textId="77777777" w:rsidR="000666A3" w:rsidRDefault="000666A3" w:rsidP="00F3331F">
                            <w:r>
                              <w:t xml:space="preserve">    </w:t>
                            </w:r>
                            <w:r w:rsidRPr="005B6115">
                              <w:rPr>
                                <w:rFonts w:hint="eastAsia"/>
                                <w:b/>
                              </w:rPr>
                              <w:t xml:space="preserve">private </w:t>
                            </w:r>
                            <w:proofErr w:type="spellStart"/>
                            <w:r w:rsidRPr="005B6115">
                              <w:rPr>
                                <w:rFonts w:hint="eastAsia"/>
                                <w:b/>
                              </w:rPr>
                              <w:t>int</w:t>
                            </w:r>
                            <w:proofErr w:type="spellEnd"/>
                            <w:r w:rsidRPr="005B6115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qid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;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</w:rPr>
                              <w:t>题号</w:t>
                            </w:r>
                            <w:r>
                              <w:rPr>
                                <w:rFonts w:hint="eastAsia"/>
                              </w:rPr>
                              <w:t>*/</w:t>
                            </w:r>
                          </w:p>
                          <w:p w14:paraId="3AA0E6BE" w14:textId="77777777" w:rsidR="000666A3" w:rsidRDefault="000666A3" w:rsidP="00F3331F">
                            <w:pPr>
                              <w:ind w:firstLine="440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Private String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;        /*</w:t>
                            </w:r>
                            <w:r>
                              <w:rPr>
                                <w:rFonts w:hint="eastAsia"/>
                              </w:rPr>
                              <w:t>工号</w:t>
                            </w:r>
                            <w:r>
                              <w:rPr>
                                <w:rFonts w:hint="eastAsia"/>
                              </w:rPr>
                              <w:t>*/</w:t>
                            </w:r>
                          </w:p>
                          <w:p w14:paraId="49C0D865" w14:textId="77777777" w:rsidR="000666A3" w:rsidRDefault="000666A3" w:rsidP="00F3331F">
                            <w:pPr>
                              <w:ind w:firstLine="440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Private String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;        /*</w:t>
                            </w:r>
                            <w:r>
                              <w:rPr>
                                <w:rFonts w:hint="eastAsia"/>
                              </w:rPr>
                              <w:t>学号</w:t>
                            </w:r>
                            <w:r>
                              <w:rPr>
                                <w:rFonts w:hint="eastAsia"/>
                              </w:rPr>
                              <w:t>*/</w:t>
                            </w:r>
                          </w:p>
                          <w:p w14:paraId="063A7E93" w14:textId="77777777" w:rsidR="000666A3" w:rsidRDefault="000666A3" w:rsidP="00F3331F">
                            <w:pPr>
                              <w:ind w:firstLine="440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Private String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>nswer    /*</w:t>
                            </w:r>
                            <w:r>
                              <w:rPr>
                                <w:rFonts w:hint="eastAsia"/>
                              </w:rPr>
                              <w:t>学生答案</w:t>
                            </w:r>
                            <w:r>
                              <w:rPr>
                                <w:rFonts w:hint="eastAsia"/>
                              </w:rPr>
                              <w:t>*/</w:t>
                            </w:r>
                          </w:p>
                          <w:p w14:paraId="0D1685C0" w14:textId="77777777" w:rsidR="000666A3" w:rsidRDefault="000666A3" w:rsidP="00F3331F"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>Private int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C826BD">
                              <w:t>g</w:t>
                            </w:r>
                            <w:r w:rsidRPr="00C826BD">
                              <w:rPr>
                                <w:rFonts w:hint="eastAsia"/>
                              </w:rPr>
                              <w:t>rade</w:t>
                            </w:r>
                            <w:r>
                              <w:t>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分数</w:t>
                            </w:r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</w:p>
                          <w:p w14:paraId="7479EAD8" w14:textId="78E01B96" w:rsidR="000666A3" w:rsidRDefault="000666A3" w:rsidP="00F3331F">
                            <w: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</w:rPr>
                              <w:t>编写对</w:t>
                            </w:r>
                            <w:r>
                              <w:t>上述</w:t>
                            </w:r>
                            <w:r>
                              <w:rPr>
                                <w:rFonts w:hint="eastAsia"/>
                              </w:rPr>
                              <w:t>各个</w:t>
                            </w:r>
                            <w:r>
                              <w:t>属性的</w:t>
                            </w:r>
                            <w:r>
                              <w:rPr>
                                <w:i/>
                              </w:rPr>
                              <w:t>getter</w:t>
                            </w:r>
                            <w:r>
                              <w:t>与</w:t>
                            </w:r>
                            <w:r>
                              <w:rPr>
                                <w:i/>
                              </w:rPr>
                              <w:t>setter</w:t>
                            </w:r>
                            <w:r>
                              <w:t>方法</w:t>
                            </w:r>
                            <w:r>
                              <w:t>*/</w:t>
                            </w:r>
                          </w:p>
                          <w:p w14:paraId="04334E9E" w14:textId="77777777" w:rsidR="000666A3" w:rsidRDefault="000666A3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D8D31C3" id="文本框 5" o:spid="_x0000_s1057" type="#_x0000_t202" style="width:414.25pt;height:31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" fillcolor="#a5a5a5">
                <v:textbox style="mso-fit-shape-to-text:t">
                  <w:txbxContent>
                    <w:p w14:paraId="46DC3C90" w14:textId="77777777" w:rsidR="000666A3" w:rsidRDefault="000666A3">
                      <w:r>
                        <w:rPr>
                          <w:b/>
                        </w:rPr>
                        <w:t>package</w:t>
                      </w:r>
                      <w:r>
                        <w:t xml:space="preserve"> com. </w:t>
                      </w:r>
                      <w:proofErr w:type="spellStart"/>
                      <w:proofErr w:type="gramStart"/>
                      <w:r>
                        <w:t>gxun.bean</w:t>
                      </w:r>
                      <w:proofErr w:type="spellEnd"/>
                      <w:proofErr w:type="gramEnd"/>
                      <w:r>
                        <w:t>;</w:t>
                      </w:r>
                    </w:p>
                    <w:p w14:paraId="0A0C386F" w14:textId="77777777" w:rsidR="000666A3" w:rsidRDefault="000666A3">
                      <w:r>
                        <w:t>/**</w:t>
                      </w:r>
                    </w:p>
                    <w:p w14:paraId="11DD9ED1" w14:textId="77777777" w:rsidR="000666A3" w:rsidRDefault="000666A3">
                      <w:r>
                        <w:t xml:space="preserve">* </w:t>
                      </w:r>
                      <w:r>
                        <w:rPr>
                          <w:i/>
                        </w:rPr>
                        <w:t>@description</w:t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Submit</w:t>
                      </w:r>
                      <w:r>
                        <w:t>表的信息记录</w:t>
                      </w:r>
                    </w:p>
                    <w:p w14:paraId="7E227D02" w14:textId="77777777" w:rsidR="000666A3" w:rsidRDefault="000666A3">
                      <w:r>
                        <w:t>*/</w:t>
                      </w:r>
                    </w:p>
                    <w:p w14:paraId="0C22A1B4" w14:textId="5EBF10B0" w:rsidR="000666A3" w:rsidRDefault="000666A3">
                      <w:r>
                        <w:rPr>
                          <w:b/>
                        </w:rPr>
                        <w:t>public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class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Submit</w:t>
                      </w:r>
                      <w:r>
                        <w:t>Bean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b/>
                        </w:rPr>
                        <w:t>implements</w:t>
                      </w:r>
                      <w:r>
                        <w:t xml:space="preserve"> </w:t>
                      </w:r>
                      <w:proofErr w:type="gramStart"/>
                      <w:r>
                        <w:t>Serializable{</w:t>
                      </w:r>
                      <w:proofErr w:type="gramEnd"/>
                    </w:p>
                    <w:p w14:paraId="488F3E28" w14:textId="77777777" w:rsidR="000666A3" w:rsidRDefault="000666A3" w:rsidP="00F3331F">
                      <w:r>
                        <w:tab/>
                      </w:r>
                      <w:r>
                        <w:rPr>
                          <w:b/>
                        </w:rPr>
                        <w:t>private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String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>
                        <w:rPr>
                          <w:bCs/>
                        </w:rPr>
                        <w:t>n</w:t>
                      </w:r>
                      <w:r>
                        <w:rPr>
                          <w:rFonts w:hint="eastAsia"/>
                          <w:bCs/>
                        </w:rPr>
                        <w:t>um;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提交编号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3A505754" w14:textId="77777777" w:rsidR="000666A3" w:rsidRDefault="000666A3" w:rsidP="00F3331F">
                      <w:r>
                        <w:tab/>
                      </w:r>
                      <w:r>
                        <w:rPr>
                          <w:b/>
                        </w:rPr>
                        <w:t>private</w:t>
                      </w:r>
                      <w:r>
                        <w:t xml:space="preserve"> </w:t>
                      </w:r>
                      <w:r>
                        <w:rPr>
                          <w:b/>
                        </w:rPr>
                        <w:t>String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Cs/>
                        </w:rPr>
                        <w:t>w</w:t>
                      </w:r>
                      <w:r>
                        <w:rPr>
                          <w:rFonts w:hint="eastAsia"/>
                          <w:bCs/>
                        </w:rPr>
                        <w:t>id</w:t>
                      </w:r>
                      <w:proofErr w:type="spellEnd"/>
                      <w:r>
                        <w:rPr>
                          <w:bCs/>
                        </w:rPr>
                        <w:t>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作业号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37330057" w14:textId="77777777" w:rsidR="000666A3" w:rsidRDefault="000666A3" w:rsidP="00F3331F">
                      <w:r>
                        <w:t xml:space="preserve">    </w:t>
                      </w:r>
                      <w:r w:rsidRPr="005B6115">
                        <w:rPr>
                          <w:rFonts w:hint="eastAsia"/>
                          <w:b/>
                        </w:rPr>
                        <w:t xml:space="preserve">private int </w:t>
                      </w:r>
                      <w:proofErr w:type="spellStart"/>
                      <w:r>
                        <w:rPr>
                          <w:rFonts w:hint="eastAsia"/>
                        </w:rPr>
                        <w:t>qid</w:t>
                      </w:r>
                      <w:proofErr w:type="spellEnd"/>
                      <w:r>
                        <w:rPr>
                          <w:rFonts w:hint="eastAsia"/>
                        </w:rPr>
                        <w:t>;</w:t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/*</w:t>
                      </w:r>
                      <w:r>
                        <w:rPr>
                          <w:rFonts w:hint="eastAsia"/>
                        </w:rPr>
                        <w:t>题号</w:t>
                      </w:r>
                      <w:r>
                        <w:rPr>
                          <w:rFonts w:hint="eastAsia"/>
                        </w:rPr>
                        <w:t>*/</w:t>
                      </w:r>
                    </w:p>
                    <w:p w14:paraId="3AA0E6BE" w14:textId="77777777" w:rsidR="000666A3" w:rsidRDefault="000666A3" w:rsidP="00F3331F">
                      <w:pPr>
                        <w:ind w:firstLine="440"/>
                      </w:pPr>
                      <w:r>
                        <w:rPr>
                          <w:rFonts w:hint="eastAsia"/>
                          <w:b/>
                          <w:bCs/>
                        </w:rPr>
                        <w:t>Private String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t>t</w:t>
                      </w:r>
                      <w:r>
                        <w:rPr>
                          <w:rFonts w:hint="eastAsia"/>
                        </w:rPr>
                        <w:t>id</w:t>
                      </w:r>
                      <w:proofErr w:type="spellEnd"/>
                      <w:r>
                        <w:rPr>
                          <w:rFonts w:hint="eastAsia"/>
                        </w:rPr>
                        <w:t>;        /*</w:t>
                      </w:r>
                      <w:r>
                        <w:rPr>
                          <w:rFonts w:hint="eastAsia"/>
                        </w:rPr>
                        <w:t>工号</w:t>
                      </w:r>
                      <w:r>
                        <w:rPr>
                          <w:rFonts w:hint="eastAsia"/>
                        </w:rPr>
                        <w:t>*/</w:t>
                      </w:r>
                    </w:p>
                    <w:p w14:paraId="49C0D865" w14:textId="77777777" w:rsidR="000666A3" w:rsidRDefault="000666A3" w:rsidP="00F3331F">
                      <w:pPr>
                        <w:ind w:firstLine="440"/>
                      </w:pPr>
                      <w:r>
                        <w:rPr>
                          <w:rFonts w:hint="eastAsia"/>
                          <w:b/>
                          <w:bCs/>
                        </w:rPr>
                        <w:t>Private String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t>s</w:t>
                      </w:r>
                      <w:r>
                        <w:rPr>
                          <w:rFonts w:hint="eastAsia"/>
                        </w:rPr>
                        <w:t>id</w:t>
                      </w:r>
                      <w:proofErr w:type="spellEnd"/>
                      <w:r>
                        <w:rPr>
                          <w:rFonts w:hint="eastAsia"/>
                        </w:rPr>
                        <w:t>;        /*</w:t>
                      </w:r>
                      <w:r>
                        <w:rPr>
                          <w:rFonts w:hint="eastAsia"/>
                        </w:rPr>
                        <w:t>学号</w:t>
                      </w:r>
                      <w:r>
                        <w:rPr>
                          <w:rFonts w:hint="eastAsia"/>
                        </w:rPr>
                        <w:t>*/</w:t>
                      </w:r>
                    </w:p>
                    <w:p w14:paraId="063A7E93" w14:textId="77777777" w:rsidR="000666A3" w:rsidRDefault="000666A3" w:rsidP="00F3331F">
                      <w:pPr>
                        <w:ind w:firstLine="440"/>
                      </w:pPr>
                      <w:r>
                        <w:rPr>
                          <w:rFonts w:hint="eastAsia"/>
                          <w:b/>
                          <w:bCs/>
                        </w:rPr>
                        <w:t>Private String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rFonts w:hint="eastAsia"/>
                        </w:rPr>
                        <w:t>nswer    /*</w:t>
                      </w:r>
                      <w:r>
                        <w:rPr>
                          <w:rFonts w:hint="eastAsia"/>
                        </w:rPr>
                        <w:t>学生答案</w:t>
                      </w:r>
                      <w:r>
                        <w:rPr>
                          <w:rFonts w:hint="eastAsia"/>
                        </w:rPr>
                        <w:t>*/</w:t>
                      </w:r>
                    </w:p>
                    <w:p w14:paraId="0D1685C0" w14:textId="77777777" w:rsidR="000666A3" w:rsidRDefault="000666A3" w:rsidP="00F3331F">
                      <w:r>
                        <w:tab/>
                      </w:r>
                      <w:r>
                        <w:rPr>
                          <w:b/>
                        </w:rPr>
                        <w:t>Private int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C826BD">
                        <w:t>g</w:t>
                      </w:r>
                      <w:r w:rsidRPr="00C826BD">
                        <w:rPr>
                          <w:rFonts w:hint="eastAsia"/>
                        </w:rPr>
                        <w:t>rade</w:t>
                      </w:r>
                      <w:r>
                        <w:t>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分数</w:t>
                      </w:r>
                      <w:r>
                        <w:t>*</w:t>
                      </w:r>
                      <w:r>
                        <w:rPr>
                          <w:rFonts w:hint="eastAsia"/>
                        </w:rPr>
                        <w:t>/</w:t>
                      </w:r>
                    </w:p>
                    <w:p w14:paraId="7479EAD8" w14:textId="78E01B96" w:rsidR="000666A3" w:rsidRDefault="000666A3" w:rsidP="00F3331F">
                      <w:r>
                        <w:tab/>
                        <w:t>/*</w:t>
                      </w:r>
                      <w:r>
                        <w:rPr>
                          <w:rFonts w:hint="eastAsia"/>
                        </w:rPr>
                        <w:t>编写对</w:t>
                      </w:r>
                      <w:r>
                        <w:t>上述</w:t>
                      </w:r>
                      <w:r>
                        <w:rPr>
                          <w:rFonts w:hint="eastAsia"/>
                        </w:rPr>
                        <w:t>各个</w:t>
                      </w:r>
                      <w:r>
                        <w:t>属性的</w:t>
                      </w:r>
                      <w:r>
                        <w:rPr>
                          <w:i/>
                        </w:rPr>
                        <w:t>getter</w:t>
                      </w:r>
                      <w:r>
                        <w:t>与</w:t>
                      </w:r>
                      <w:r>
                        <w:rPr>
                          <w:i/>
                        </w:rPr>
                        <w:t>setter</w:t>
                      </w:r>
                      <w:r>
                        <w:t>方法</w:t>
                      </w:r>
                      <w:r>
                        <w:t>*/</w:t>
                      </w:r>
                    </w:p>
                    <w:p w14:paraId="04334E9E" w14:textId="77777777" w:rsidR="000666A3" w:rsidRDefault="000666A3"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7AE646" w14:textId="77777777" w:rsidR="0086680B" w:rsidRDefault="0086680B" w:rsidP="0086680B">
      <w:pPr>
        <w:pStyle w:val="2"/>
        <w:rPr>
          <w:color w:val="auto"/>
        </w:rPr>
      </w:pPr>
      <w:bookmarkStart w:id="88" w:name="_Toc435555022"/>
      <w:bookmarkStart w:id="89" w:name="_Toc12546233"/>
      <w:bookmarkStart w:id="90" w:name="_Toc435555024"/>
      <w:r w:rsidRPr="007A3AFA">
        <w:rPr>
          <w:rFonts w:hint="eastAsia"/>
          <w:color w:val="auto"/>
        </w:rPr>
        <w:t>5.</w:t>
      </w:r>
      <w:r w:rsidR="0080725E">
        <w:rPr>
          <w:rFonts w:hint="eastAsia"/>
          <w:color w:val="auto"/>
        </w:rPr>
        <w:t>3</w:t>
      </w:r>
      <w:r w:rsidRPr="007A3AFA">
        <w:rPr>
          <w:rFonts w:hint="eastAsia"/>
          <w:color w:val="auto"/>
        </w:rPr>
        <w:t>、</w:t>
      </w:r>
      <w:r>
        <w:rPr>
          <w:rFonts w:hint="eastAsia"/>
          <w:color w:val="auto"/>
        </w:rPr>
        <w:t>成绩查询</w:t>
      </w:r>
      <w:r w:rsidRPr="007A3AFA">
        <w:rPr>
          <w:rFonts w:hint="eastAsia"/>
          <w:color w:val="auto"/>
        </w:rPr>
        <w:t>模块详细设计</w:t>
      </w:r>
      <w:bookmarkEnd w:id="88"/>
      <w:bookmarkEnd w:id="89"/>
    </w:p>
    <w:p w14:paraId="14E0E08D" w14:textId="2CF16B54" w:rsidR="0086680B" w:rsidRDefault="0086680B" w:rsidP="0086680B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917A0D"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917A0D">
        <w:rPr>
          <w:rFonts w:ascii="Times New Roman" w:hAnsi="Times New Roman" w:cs="Times New Roman"/>
          <w:sz w:val="24"/>
          <w:szCs w:val="24"/>
        </w:rPr>
        <w:t>模块</w:t>
      </w:r>
      <w:r w:rsidRPr="00917A0D">
        <w:rPr>
          <w:rFonts w:ascii="Times New Roman" w:hAnsi="Times New Roman" w:cs="Times New Roman" w:hint="eastAsia"/>
          <w:sz w:val="24"/>
          <w:szCs w:val="24"/>
        </w:rPr>
        <w:t>时</w:t>
      </w:r>
      <w:r w:rsidRPr="00917A0D">
        <w:rPr>
          <w:rFonts w:ascii="Times New Roman" w:hAnsi="Times New Roman" w:cs="Times New Roman"/>
          <w:sz w:val="24"/>
          <w:szCs w:val="24"/>
        </w:rPr>
        <w:t>，</w:t>
      </w:r>
      <w:r w:rsidR="00ED683C">
        <w:rPr>
          <w:rFonts w:ascii="Times New Roman" w:hAnsi="Times New Roman" w:cs="Times New Roman" w:hint="eastAsia"/>
          <w:sz w:val="24"/>
          <w:szCs w:val="24"/>
        </w:rPr>
        <w:t>教师成绩查询</w:t>
      </w:r>
      <w:r w:rsidR="00ED683C" w:rsidRPr="00917A0D">
        <w:rPr>
          <w:rFonts w:ascii="Times New Roman" w:hAnsi="Times New Roman" w:cs="Times New Roman"/>
          <w:sz w:val="24"/>
          <w:szCs w:val="24"/>
        </w:rPr>
        <w:t>模块</w:t>
      </w:r>
      <w:r w:rsidRPr="00917A0D">
        <w:rPr>
          <w:rFonts w:ascii="Times New Roman" w:hAnsi="Times New Roman" w:cs="Times New Roman" w:hint="eastAsia"/>
          <w:sz w:val="24"/>
          <w:szCs w:val="24"/>
        </w:rPr>
        <w:t>系统内部</w:t>
      </w:r>
      <w:r w:rsidRPr="00917A0D">
        <w:rPr>
          <w:rFonts w:ascii="Times New Roman" w:hAnsi="Times New Roman" w:cs="Times New Roman"/>
          <w:sz w:val="24"/>
          <w:szCs w:val="24"/>
        </w:rPr>
        <w:t>的</w:t>
      </w:r>
      <w:r w:rsidRPr="00917A0D">
        <w:rPr>
          <w:rFonts w:ascii="Times New Roman" w:hAnsi="Times New Roman" w:cs="Times New Roman" w:hint="eastAsia"/>
          <w:sz w:val="24"/>
          <w:szCs w:val="24"/>
        </w:rPr>
        <w:t>相应响应</w:t>
      </w:r>
      <w:r w:rsidRPr="00917A0D">
        <w:rPr>
          <w:rFonts w:ascii="Times New Roman" w:hAnsi="Times New Roman" w:cs="Times New Roman"/>
          <w:sz w:val="24"/>
          <w:szCs w:val="24"/>
        </w:rPr>
        <w:t>操作</w:t>
      </w:r>
      <w:r w:rsidRPr="00917A0D">
        <w:rPr>
          <w:rFonts w:ascii="Times New Roman" w:hAnsi="Times New Roman" w:cs="Times New Roman" w:hint="eastAsia"/>
          <w:sz w:val="24"/>
          <w:szCs w:val="24"/>
        </w:rPr>
        <w:t>示意图如图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917A0D">
        <w:rPr>
          <w:rFonts w:ascii="Times New Roman" w:hAnsi="Times New Roman" w:cs="Times New Roman"/>
          <w:sz w:val="24"/>
          <w:szCs w:val="24"/>
        </w:rPr>
        <w:t>-</w:t>
      </w:r>
      <w:r w:rsidR="00ED683C">
        <w:rPr>
          <w:rFonts w:ascii="Times New Roman" w:hAnsi="Times New Roman" w:cs="Times New Roman"/>
          <w:sz w:val="24"/>
          <w:szCs w:val="24"/>
        </w:rPr>
        <w:t>15</w:t>
      </w:r>
      <w:r w:rsidRPr="00917A0D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121341E4" w14:textId="6DA3EE2A" w:rsidR="0086680B" w:rsidRPr="00007CF7" w:rsidRDefault="005C07BA" w:rsidP="0086680B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F1AE54" wp14:editId="5D81AE62">
            <wp:extent cx="6059170" cy="2621280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248" cy="262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DBD8A" w14:textId="0471E799" w:rsidR="00ED683C" w:rsidRPr="00917A0D" w:rsidRDefault="00ED683C" w:rsidP="00ED683C">
      <w:pPr>
        <w:jc w:val="center"/>
        <w:rPr>
          <w:rFonts w:ascii="Times New Roman" w:hAnsi="Times New Roman" w:cs="Times New Roman"/>
          <w:sz w:val="24"/>
          <w:szCs w:val="24"/>
        </w:rPr>
      </w:pPr>
      <w:r w:rsidRPr="00A249FF">
        <w:rPr>
          <w:rFonts w:ascii="Times New Roman" w:hAnsi="Times New Roman" w:cs="Times New Roman" w:hint="eastAsia"/>
          <w:szCs w:val="24"/>
        </w:rPr>
        <w:t>图</w:t>
      </w:r>
      <w:r w:rsidRPr="00A249FF"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5</w:t>
      </w:r>
      <w:r w:rsidRPr="00A249FF">
        <w:rPr>
          <w:rFonts w:ascii="Times New Roman" w:hAnsi="Times New Roman" w:cs="Times New Roman"/>
          <w:szCs w:val="24"/>
        </w:rPr>
        <w:t>-</w:t>
      </w:r>
      <w:r>
        <w:rPr>
          <w:rFonts w:ascii="Times New Roman" w:hAnsi="Times New Roman" w:cs="Times New Roman"/>
          <w:szCs w:val="24"/>
        </w:rPr>
        <w:t>15</w:t>
      </w:r>
      <w:r w:rsidRPr="00A249FF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A249FF">
        <w:rPr>
          <w:rFonts w:ascii="Times New Roman" w:hAnsi="Times New Roman" w:cs="Times New Roman"/>
          <w:szCs w:val="24"/>
        </w:rPr>
        <w:t>响应示意图</w:t>
      </w:r>
    </w:p>
    <w:p w14:paraId="07D371F1" w14:textId="77777777" w:rsidR="0086680B" w:rsidRPr="00007CF7" w:rsidRDefault="0086680B" w:rsidP="0086680B">
      <w:pPr>
        <w:ind w:firstLine="420"/>
        <w:rPr>
          <w:rFonts w:ascii="Times New Roman" w:hAnsi="Times New Roman" w:cs="Times New Roman"/>
          <w:sz w:val="24"/>
          <w:szCs w:val="24"/>
        </w:rPr>
      </w:pPr>
    </w:p>
    <w:p w14:paraId="55C6E12C" w14:textId="77777777" w:rsidR="0086680B" w:rsidRDefault="0086680B" w:rsidP="0086680B">
      <w:pPr>
        <w:pStyle w:val="30"/>
        <w:rPr>
          <w:color w:val="auto"/>
        </w:rPr>
      </w:pPr>
      <w:bookmarkStart w:id="91" w:name="_Toc12546234"/>
      <w:r>
        <w:rPr>
          <w:rFonts w:hint="eastAsia"/>
          <w:color w:val="auto"/>
        </w:rPr>
        <w:t>5.</w:t>
      </w:r>
      <w:r w:rsidR="0080725E">
        <w:rPr>
          <w:rFonts w:hint="eastAsia"/>
          <w:color w:val="auto"/>
        </w:rPr>
        <w:t>3</w:t>
      </w:r>
      <w:r w:rsidRPr="007A3AFA">
        <w:rPr>
          <w:rFonts w:hint="eastAsia"/>
          <w:color w:val="auto"/>
        </w:rPr>
        <w:t>.</w:t>
      </w:r>
      <w:r>
        <w:rPr>
          <w:rFonts w:hint="eastAsia"/>
          <w:color w:val="auto"/>
        </w:rPr>
        <w:t xml:space="preserve">1 </w:t>
      </w:r>
      <w:r>
        <w:rPr>
          <w:rFonts w:hint="eastAsia"/>
          <w:color w:val="auto"/>
        </w:rPr>
        <w:t>表现层</w:t>
      </w:r>
      <w:bookmarkEnd w:id="91"/>
    </w:p>
    <w:p w14:paraId="49B93EC8" w14:textId="3DF3BE14" w:rsidR="0086680B" w:rsidRPr="002F1B1A" w:rsidRDefault="0086680B" w:rsidP="0086680B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的表现层主要完成</w:t>
      </w:r>
      <w:r>
        <w:rPr>
          <w:rFonts w:ascii="Times New Roman" w:hAnsi="Times New Roman" w:cs="Times New Roman" w:hint="eastAsia"/>
          <w:sz w:val="24"/>
          <w:szCs w:val="24"/>
        </w:rPr>
        <w:t>教师查询某次作业的学生成绩、题号、成绩等信息</w:t>
      </w:r>
      <w:r w:rsidRPr="002F1B1A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进入教师端界面时</w:t>
      </w:r>
      <w:r w:rsidRPr="002F1B1A">
        <w:rPr>
          <w:rFonts w:ascii="Times New Roman" w:hAnsi="Times New Roman" w:cs="Times New Roman"/>
          <w:sz w:val="24"/>
          <w:szCs w:val="24"/>
        </w:rPr>
        <w:t>要求</w:t>
      </w:r>
      <w:r>
        <w:rPr>
          <w:rFonts w:ascii="Times New Roman" w:hAnsi="Times New Roman" w:cs="Times New Roman" w:hint="eastAsia"/>
          <w:sz w:val="24"/>
          <w:szCs w:val="24"/>
        </w:rPr>
        <w:t>教师点击成绩查询，进入成绩作业列表界面，点击相应作业名称</w:t>
      </w:r>
      <w:r w:rsidRPr="002F1B1A"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跳转到相应查询结果界面</w:t>
      </w:r>
      <w:r w:rsidRPr="002F1B1A"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该界面有相应的题号、学生姓名、成绩等信息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  <w:r w:rsidRPr="002F1B1A">
        <w:rPr>
          <w:rFonts w:ascii="Times New Roman" w:hAnsi="Times New Roman" w:cs="Times New Roman" w:hint="eastAsia"/>
          <w:sz w:val="24"/>
          <w:szCs w:val="24"/>
        </w:rPr>
        <w:t>表现层</w:t>
      </w:r>
      <w:r w:rsidRPr="002F1B1A">
        <w:rPr>
          <w:rFonts w:ascii="Times New Roman" w:hAnsi="Times New Roman" w:cs="Times New Roman"/>
          <w:sz w:val="24"/>
          <w:szCs w:val="24"/>
        </w:rPr>
        <w:t>对应的</w:t>
      </w:r>
      <w:r w:rsidRPr="002F1B1A">
        <w:rPr>
          <w:rFonts w:ascii="Times New Roman" w:hAnsi="Times New Roman" w:cs="Times New Roman" w:hint="eastAsia"/>
          <w:sz w:val="24"/>
          <w:szCs w:val="24"/>
        </w:rPr>
        <w:t>JSP</w:t>
      </w:r>
      <w:r w:rsidRPr="002F1B1A">
        <w:rPr>
          <w:rFonts w:ascii="Times New Roman" w:hAnsi="Times New Roman" w:cs="Times New Roman" w:hint="eastAsia"/>
          <w:sz w:val="24"/>
          <w:szCs w:val="24"/>
        </w:rPr>
        <w:t>页面</w:t>
      </w:r>
      <w:r w:rsidRPr="002F1B1A">
        <w:rPr>
          <w:rFonts w:ascii="Times New Roman" w:hAnsi="Times New Roman" w:cs="Times New Roman"/>
          <w:sz w:val="24"/>
          <w:szCs w:val="24"/>
        </w:rPr>
        <w:t>列表见表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1</w:t>
      </w:r>
      <w:r w:rsidR="00ED683C">
        <w:rPr>
          <w:rFonts w:ascii="Times New Roman" w:hAnsi="Times New Roman" w:cs="Times New Roman"/>
          <w:sz w:val="24"/>
          <w:szCs w:val="24"/>
        </w:rPr>
        <w:t>6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62AA6AC7" w14:textId="17262733" w:rsidR="0086680B" w:rsidRPr="002F1B1A" w:rsidRDefault="0086680B" w:rsidP="0086680B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9141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053"/>
        <w:gridCol w:w="1985"/>
        <w:gridCol w:w="5103"/>
      </w:tblGrid>
      <w:tr w:rsidR="0086680B" w:rsidRPr="002F1B1A" w14:paraId="3FAEED6B" w14:textId="77777777" w:rsidTr="00825348">
        <w:trPr>
          <w:jc w:val="center"/>
        </w:trPr>
        <w:tc>
          <w:tcPr>
            <w:tcW w:w="2053" w:type="dxa"/>
            <w:shd w:val="solid" w:color="000080" w:fill="FFFFFF"/>
            <w:vAlign w:val="center"/>
          </w:tcPr>
          <w:p w14:paraId="3ECF3241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1985" w:type="dxa"/>
            <w:shd w:val="solid" w:color="000080" w:fill="FFFFFF"/>
            <w:vAlign w:val="center"/>
          </w:tcPr>
          <w:p w14:paraId="2DC7B8E9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JSP</w:t>
            </w:r>
          </w:p>
        </w:tc>
        <w:tc>
          <w:tcPr>
            <w:tcW w:w="5103" w:type="dxa"/>
            <w:shd w:val="solid" w:color="000080" w:fill="FFFFFF"/>
            <w:vAlign w:val="center"/>
          </w:tcPr>
          <w:p w14:paraId="620D9F8E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86680B" w:rsidRPr="002F1B1A" w14:paraId="13899AF8" w14:textId="77777777" w:rsidTr="00825348">
        <w:trPr>
          <w:jc w:val="center"/>
        </w:trPr>
        <w:tc>
          <w:tcPr>
            <w:tcW w:w="2053" w:type="dxa"/>
            <w:vAlign w:val="center"/>
          </w:tcPr>
          <w:p w14:paraId="34D6EBC0" w14:textId="77777777" w:rsidR="0086680B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教师界面</w:t>
            </w:r>
          </w:p>
        </w:tc>
        <w:tc>
          <w:tcPr>
            <w:tcW w:w="1985" w:type="dxa"/>
            <w:vAlign w:val="center"/>
          </w:tcPr>
          <w:p w14:paraId="341F0256" w14:textId="77777777" w:rsidR="0086680B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TeacherFace.jsp</w:t>
            </w:r>
            <w:proofErr w:type="spellEnd"/>
          </w:p>
        </w:tc>
        <w:tc>
          <w:tcPr>
            <w:tcW w:w="5103" w:type="dxa"/>
            <w:vAlign w:val="center"/>
          </w:tcPr>
          <w:p w14:paraId="24A97210" w14:textId="77777777" w:rsidR="0086680B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教师端界面</w:t>
            </w:r>
          </w:p>
        </w:tc>
      </w:tr>
      <w:tr w:rsidR="0086680B" w:rsidRPr="002F1B1A" w14:paraId="14351CB8" w14:textId="77777777" w:rsidTr="00825348">
        <w:trPr>
          <w:jc w:val="center"/>
        </w:trPr>
        <w:tc>
          <w:tcPr>
            <w:tcW w:w="2053" w:type="dxa"/>
            <w:vAlign w:val="center"/>
          </w:tcPr>
          <w:p w14:paraId="210AD6B1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教师查询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页面</w:t>
            </w:r>
          </w:p>
        </w:tc>
        <w:tc>
          <w:tcPr>
            <w:tcW w:w="1985" w:type="dxa"/>
            <w:vAlign w:val="center"/>
          </w:tcPr>
          <w:p w14:paraId="37DAF96D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TeaQuery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proofErr w:type="spellEnd"/>
          </w:p>
        </w:tc>
        <w:tc>
          <w:tcPr>
            <w:tcW w:w="5103" w:type="dxa"/>
            <w:vAlign w:val="center"/>
          </w:tcPr>
          <w:p w14:paraId="669F9C1E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教师查询成绩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功能，当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页面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出错时给出提示。</w:t>
            </w:r>
          </w:p>
        </w:tc>
      </w:tr>
    </w:tbl>
    <w:p w14:paraId="0FC1C16D" w14:textId="77777777" w:rsidR="00ED683C" w:rsidRPr="002F1B1A" w:rsidRDefault="0086680B" w:rsidP="00ED683C">
      <w:pPr>
        <w:ind w:firstLineChars="100" w:firstLine="220"/>
        <w:jc w:val="center"/>
        <w:rPr>
          <w:rFonts w:ascii="Times New Roman" w:hAnsi="Times New Roman" w:cs="Times New Roman"/>
          <w:sz w:val="24"/>
          <w:szCs w:val="24"/>
        </w:rPr>
      </w:pPr>
      <w:r>
        <w:br/>
      </w:r>
      <w:r w:rsidR="00ED683C"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="00ED683C"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ED683C">
        <w:rPr>
          <w:rFonts w:ascii="Times New Roman" w:hAnsi="Times New Roman" w:cs="Times New Roman"/>
          <w:sz w:val="24"/>
          <w:szCs w:val="24"/>
        </w:rPr>
        <w:t>5</w:t>
      </w:r>
      <w:r w:rsidR="00ED683C" w:rsidRPr="002F1B1A">
        <w:rPr>
          <w:rFonts w:ascii="Times New Roman" w:hAnsi="Times New Roman" w:cs="Times New Roman"/>
          <w:sz w:val="24"/>
          <w:szCs w:val="24"/>
        </w:rPr>
        <w:t>-</w:t>
      </w:r>
      <w:r w:rsidR="00ED683C">
        <w:rPr>
          <w:rFonts w:ascii="Times New Roman" w:hAnsi="Times New Roman" w:cs="Times New Roman"/>
          <w:sz w:val="24"/>
          <w:szCs w:val="24"/>
        </w:rPr>
        <w:t>16</w:t>
      </w:r>
      <w:r w:rsidR="00ED683C" w:rsidRPr="002F1B1A">
        <w:rPr>
          <w:rFonts w:ascii="Times New Roman" w:hAnsi="Times New Roman" w:cs="Times New Roman"/>
          <w:sz w:val="24"/>
          <w:szCs w:val="24"/>
        </w:rPr>
        <w:t xml:space="preserve"> </w:t>
      </w:r>
      <w:r w:rsidR="00ED683C">
        <w:rPr>
          <w:rFonts w:ascii="Times New Roman" w:hAnsi="Times New Roman" w:cs="Times New Roman" w:hint="eastAsia"/>
          <w:sz w:val="24"/>
          <w:szCs w:val="24"/>
        </w:rPr>
        <w:t>教师成绩查询</w:t>
      </w:r>
      <w:r w:rsidR="00ED683C" w:rsidRPr="002F1B1A">
        <w:rPr>
          <w:rFonts w:ascii="Times New Roman" w:hAnsi="Times New Roman" w:cs="Times New Roman"/>
          <w:sz w:val="24"/>
          <w:szCs w:val="24"/>
        </w:rPr>
        <w:t>模块表现层</w:t>
      </w:r>
      <w:r w:rsidR="00ED683C" w:rsidRPr="002F1B1A">
        <w:rPr>
          <w:rFonts w:ascii="Times New Roman" w:hAnsi="Times New Roman" w:cs="Times New Roman" w:hint="eastAsia"/>
          <w:sz w:val="24"/>
          <w:szCs w:val="24"/>
        </w:rPr>
        <w:t>JSP</w:t>
      </w:r>
      <w:r w:rsidR="00ED683C" w:rsidRPr="002F1B1A">
        <w:rPr>
          <w:rFonts w:ascii="Times New Roman" w:hAnsi="Times New Roman" w:cs="Times New Roman" w:hint="eastAsia"/>
          <w:sz w:val="24"/>
          <w:szCs w:val="24"/>
        </w:rPr>
        <w:t>列表</w:t>
      </w:r>
    </w:p>
    <w:p w14:paraId="3E52F65A" w14:textId="77777777" w:rsidR="00ED683C" w:rsidRPr="00ED683C" w:rsidRDefault="00ED683C" w:rsidP="0086680B">
      <w:pPr>
        <w:rPr>
          <w:rFonts w:ascii="Times New Roman" w:hAnsi="Times New Roman" w:cs="Times New Roman"/>
          <w:sz w:val="24"/>
          <w:szCs w:val="24"/>
        </w:rPr>
      </w:pPr>
    </w:p>
    <w:p w14:paraId="549B6EF2" w14:textId="6A31AD26" w:rsidR="0086680B" w:rsidRPr="00007CF7" w:rsidRDefault="0086680B" w:rsidP="0086680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TeacherFace</w:t>
      </w:r>
      <w:r w:rsidRPr="002F1B1A">
        <w:rPr>
          <w:rFonts w:ascii="Times New Roman" w:hAnsi="Times New Roman" w:cs="Times New Roman"/>
          <w:sz w:val="24"/>
          <w:szCs w:val="24"/>
        </w:rPr>
        <w:t>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/>
          <w:sz w:val="24"/>
          <w:szCs w:val="24"/>
        </w:rPr>
        <w:t>TeaQuery.jsp</w:t>
      </w:r>
      <w:proofErr w:type="spellEnd"/>
      <w:r w:rsidRPr="002F1B1A">
        <w:rPr>
          <w:rFonts w:ascii="Times New Roman" w:hAnsi="Times New Roman" w:cs="Times New Roman"/>
          <w:sz w:val="24"/>
          <w:szCs w:val="24"/>
        </w:rPr>
        <w:t>的流程图</w:t>
      </w:r>
      <w:r w:rsidRPr="002F1B1A">
        <w:rPr>
          <w:rFonts w:ascii="Times New Roman" w:hAnsi="Times New Roman" w:cs="Times New Roman" w:hint="eastAsia"/>
          <w:sz w:val="24"/>
          <w:szCs w:val="24"/>
        </w:rPr>
        <w:t>如</w:t>
      </w:r>
      <w:r w:rsidRPr="002F1B1A">
        <w:rPr>
          <w:rFonts w:ascii="Times New Roman" w:hAnsi="Times New Roman" w:cs="Times New Roman"/>
          <w:sz w:val="24"/>
          <w:szCs w:val="24"/>
        </w:rPr>
        <w:t>图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1</w:t>
      </w:r>
      <w:r w:rsidR="00ED683C">
        <w:rPr>
          <w:rFonts w:ascii="Times New Roman" w:hAnsi="Times New Roman" w:cs="Times New Roman"/>
          <w:sz w:val="24"/>
          <w:szCs w:val="24"/>
        </w:rPr>
        <w:t>7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69FC2B47" w14:textId="5717A7BE" w:rsidR="0086680B" w:rsidRDefault="005C07BA" w:rsidP="0086680B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0211B7" wp14:editId="3C6634F1">
            <wp:extent cx="1303020" cy="4640580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2726C" w14:textId="073CE9A1" w:rsidR="00ED683C" w:rsidRDefault="00ED683C" w:rsidP="00ED683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5-17 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>
        <w:rPr>
          <w:rFonts w:ascii="Times New Roman" w:hAnsi="Times New Roman" w:cs="Times New Roman" w:hint="eastAsia"/>
          <w:szCs w:val="24"/>
        </w:rPr>
        <w:t>系统流程</w:t>
      </w:r>
      <w:r>
        <w:rPr>
          <w:rFonts w:ascii="Times New Roman" w:hAnsi="Times New Roman" w:cs="Times New Roman"/>
          <w:szCs w:val="24"/>
        </w:rPr>
        <w:t>图</w:t>
      </w:r>
    </w:p>
    <w:p w14:paraId="418B1431" w14:textId="77777777" w:rsidR="00ED683C" w:rsidRPr="00ED683C" w:rsidRDefault="00ED683C" w:rsidP="0086680B">
      <w:pPr>
        <w:jc w:val="center"/>
        <w:rPr>
          <w:sz w:val="24"/>
          <w:szCs w:val="24"/>
        </w:rPr>
      </w:pPr>
    </w:p>
    <w:p w14:paraId="0A153C2E" w14:textId="486E173F" w:rsidR="0086680B" w:rsidRPr="007A3AFA" w:rsidRDefault="0086680B" w:rsidP="0086680B">
      <w:pPr>
        <w:pStyle w:val="30"/>
        <w:rPr>
          <w:color w:val="auto"/>
        </w:rPr>
      </w:pPr>
      <w:bookmarkStart w:id="92" w:name="_Toc12546235"/>
      <w:r>
        <w:rPr>
          <w:rFonts w:hint="eastAsia"/>
          <w:color w:val="auto"/>
        </w:rPr>
        <w:t>5</w:t>
      </w:r>
      <w:r w:rsidRPr="007A3AFA">
        <w:rPr>
          <w:rFonts w:hint="eastAsia"/>
          <w:color w:val="auto"/>
        </w:rPr>
        <w:t>.</w:t>
      </w:r>
      <w:r w:rsidR="0080725E">
        <w:rPr>
          <w:rFonts w:hint="eastAsia"/>
          <w:color w:val="auto"/>
        </w:rPr>
        <w:t>3</w:t>
      </w:r>
      <w:r w:rsidRPr="007A3AFA">
        <w:rPr>
          <w:rFonts w:hint="eastAsia"/>
          <w:color w:val="auto"/>
        </w:rPr>
        <w:t xml:space="preserve">.2 </w:t>
      </w:r>
      <w:r w:rsidRPr="007A3AFA">
        <w:rPr>
          <w:rFonts w:hint="eastAsia"/>
          <w:color w:val="auto"/>
        </w:rPr>
        <w:t>控制层</w:t>
      </w:r>
      <w:bookmarkEnd w:id="92"/>
    </w:p>
    <w:p w14:paraId="3735C60A" w14:textId="5629B383" w:rsidR="0086680B" w:rsidRPr="002F1B1A" w:rsidRDefault="0086680B" w:rsidP="00580A2C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/>
          <w:sz w:val="24"/>
          <w:szCs w:val="24"/>
        </w:rPr>
        <w:t>模块的控制</w:t>
      </w:r>
      <w:proofErr w:type="gramStart"/>
      <w:r w:rsidRPr="002F1B1A">
        <w:rPr>
          <w:rFonts w:ascii="Times New Roman" w:hAnsi="Times New Roman" w:cs="Times New Roman"/>
          <w:sz w:val="24"/>
          <w:szCs w:val="24"/>
        </w:rPr>
        <w:t>层</w:t>
      </w:r>
      <w:r w:rsidRPr="002F1B1A">
        <w:rPr>
          <w:rFonts w:ascii="Times New Roman" w:hAnsi="Times New Roman" w:cs="Times New Roman" w:hint="eastAsia"/>
          <w:sz w:val="24"/>
          <w:szCs w:val="24"/>
        </w:rPr>
        <w:t>负责</w:t>
      </w:r>
      <w:proofErr w:type="gramEnd"/>
      <w:r w:rsidRPr="002F1B1A">
        <w:rPr>
          <w:rFonts w:ascii="Times New Roman" w:hAnsi="Times New Roman" w:cs="Times New Roman"/>
          <w:sz w:val="24"/>
          <w:szCs w:val="24"/>
        </w:rPr>
        <w:t>接受</w:t>
      </w:r>
      <w:r w:rsidRPr="002F1B1A">
        <w:rPr>
          <w:rFonts w:ascii="Times New Roman" w:hAnsi="Times New Roman" w:cs="Times New Roman" w:hint="eastAsia"/>
          <w:sz w:val="24"/>
          <w:szCs w:val="24"/>
        </w:rPr>
        <w:t>来自</w:t>
      </w:r>
      <w:proofErr w:type="spellStart"/>
      <w:r>
        <w:rPr>
          <w:rFonts w:ascii="Times New Roman" w:hAnsi="Times New Roman" w:cs="Times New Roman"/>
          <w:sz w:val="24"/>
          <w:szCs w:val="24"/>
        </w:rPr>
        <w:t>TeacherFace</w:t>
      </w:r>
      <w:r w:rsidRPr="002F1B1A">
        <w:rPr>
          <w:rFonts w:ascii="Times New Roman" w:hAnsi="Times New Roman" w:cs="Times New Roman"/>
          <w:sz w:val="24"/>
          <w:szCs w:val="24"/>
        </w:rPr>
        <w:t>.jsp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hAnsi="Times New Roman" w:cs="Times New Roman"/>
          <w:sz w:val="24"/>
          <w:szCs w:val="24"/>
        </w:rPr>
        <w:t>TeaQuery.jsp</w:t>
      </w:r>
      <w:proofErr w:type="spellEnd"/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教师操作</w:t>
      </w:r>
      <w:r w:rsidRPr="002F1B1A">
        <w:rPr>
          <w:rFonts w:ascii="Times New Roman" w:hAnsi="Times New Roman" w:cs="Times New Roman"/>
          <w:sz w:val="24"/>
          <w:szCs w:val="24"/>
        </w:rPr>
        <w:t>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 w:rsidRPr="002F1B1A"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/>
          <w:sz w:val="24"/>
          <w:szCs w:val="24"/>
        </w:rPr>
        <w:t>模块的业务逻辑接口。</w:t>
      </w:r>
      <w:r w:rsidRPr="002F1B1A">
        <w:rPr>
          <w:rFonts w:ascii="Times New Roman" w:hAnsi="Times New Roman" w:cs="Times New Roman" w:hint="eastAsia"/>
          <w:sz w:val="24"/>
          <w:szCs w:val="24"/>
        </w:rPr>
        <w:t>等到</w:t>
      </w:r>
      <w:r w:rsidRPr="002F1B1A">
        <w:rPr>
          <w:rFonts w:ascii="Times New Roman" w:hAnsi="Times New Roman" w:cs="Times New Roman"/>
          <w:sz w:val="24"/>
          <w:szCs w:val="24"/>
        </w:rPr>
        <w:t>业务逻辑处理</w:t>
      </w:r>
      <w:r w:rsidRPr="002F1B1A">
        <w:rPr>
          <w:rFonts w:ascii="Times New Roman" w:hAnsi="Times New Roman" w:cs="Times New Roman" w:hint="eastAsia"/>
          <w:sz w:val="24"/>
          <w:szCs w:val="24"/>
        </w:rPr>
        <w:t>完成之后</w:t>
      </w:r>
      <w:r w:rsidRPr="002F1B1A">
        <w:rPr>
          <w:rFonts w:ascii="Times New Roman" w:hAnsi="Times New Roman" w:cs="Times New Roman"/>
          <w:sz w:val="24"/>
          <w:szCs w:val="24"/>
        </w:rPr>
        <w:t>，将来自业务逻辑层的相应信息</w:t>
      </w:r>
      <w:r w:rsidRPr="002F1B1A">
        <w:rPr>
          <w:rFonts w:ascii="Times New Roman" w:hAnsi="Times New Roman" w:cs="Times New Roman" w:hint="eastAsia"/>
          <w:sz w:val="24"/>
          <w:szCs w:val="24"/>
        </w:rPr>
        <w:t>传到表现层</w:t>
      </w:r>
      <w:r w:rsidRPr="002F1B1A">
        <w:rPr>
          <w:rFonts w:ascii="Times New Roman" w:hAnsi="Times New Roman" w:cs="Times New Roman"/>
          <w:sz w:val="24"/>
          <w:szCs w:val="24"/>
        </w:rPr>
        <w:t>，并决定</w:t>
      </w:r>
      <w:r w:rsidRPr="002F1B1A">
        <w:rPr>
          <w:rFonts w:ascii="Times New Roman" w:hAnsi="Times New Roman" w:cs="Times New Roman" w:hint="eastAsia"/>
          <w:sz w:val="24"/>
          <w:szCs w:val="24"/>
        </w:rPr>
        <w:t>显示</w:t>
      </w:r>
      <w:r w:rsidRPr="002F1B1A">
        <w:rPr>
          <w:rFonts w:ascii="Times New Roman" w:hAnsi="Times New Roman" w:cs="Times New Roman"/>
          <w:sz w:val="24"/>
          <w:szCs w:val="24"/>
        </w:rPr>
        <w:t>页面。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列表见</w:t>
      </w:r>
      <w:r w:rsidRPr="002F1B1A"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 w:rsidR="00421066">
        <w:rPr>
          <w:rFonts w:ascii="Times New Roman" w:hAnsi="Times New Roman" w:cs="Times New Roman"/>
          <w:sz w:val="24"/>
          <w:szCs w:val="24"/>
        </w:rPr>
        <w:t>8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192"/>
        <w:gridCol w:w="258"/>
        <w:gridCol w:w="2129"/>
        <w:gridCol w:w="2104"/>
        <w:gridCol w:w="2822"/>
      </w:tblGrid>
      <w:tr w:rsidR="0086680B" w:rsidRPr="002F1B1A" w14:paraId="728A940E" w14:textId="77777777" w:rsidTr="00825348">
        <w:trPr>
          <w:jc w:val="center"/>
        </w:trPr>
        <w:tc>
          <w:tcPr>
            <w:tcW w:w="1192" w:type="dxa"/>
            <w:shd w:val="solid" w:color="000080" w:fill="FFFFFF"/>
          </w:tcPr>
          <w:p w14:paraId="24FB4048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逻辑</w:t>
            </w:r>
          </w:p>
        </w:tc>
        <w:tc>
          <w:tcPr>
            <w:tcW w:w="2387" w:type="dxa"/>
            <w:gridSpan w:val="2"/>
            <w:shd w:val="solid" w:color="000080" w:fill="FFFFFF"/>
          </w:tcPr>
          <w:p w14:paraId="55DDCB0B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</w:p>
        </w:tc>
        <w:tc>
          <w:tcPr>
            <w:tcW w:w="2104" w:type="dxa"/>
            <w:shd w:val="solid" w:color="000080" w:fill="FFFFFF"/>
          </w:tcPr>
          <w:p w14:paraId="38C34A60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转移说明</w:t>
            </w:r>
          </w:p>
        </w:tc>
        <w:tc>
          <w:tcPr>
            <w:tcW w:w="2822" w:type="dxa"/>
            <w:shd w:val="solid" w:color="000080" w:fill="FFFFFF"/>
          </w:tcPr>
          <w:p w14:paraId="37091580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86680B" w:rsidRPr="002F1B1A" w14:paraId="215F0587" w14:textId="77777777" w:rsidTr="00825348">
        <w:trPr>
          <w:jc w:val="center"/>
        </w:trPr>
        <w:tc>
          <w:tcPr>
            <w:tcW w:w="1450" w:type="dxa"/>
            <w:gridSpan w:val="2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495EE501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教师控制层</w:t>
            </w:r>
          </w:p>
        </w:tc>
        <w:tc>
          <w:tcPr>
            <w:tcW w:w="2129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58844462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TeacherServlet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java</w:t>
            </w: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5404874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E2876B6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TeaQuery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.js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  <w:proofErr w:type="spellEnd"/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成绩查询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成功，显示提示窗口。</w:t>
            </w:r>
          </w:p>
        </w:tc>
      </w:tr>
      <w:tr w:rsidR="0086680B" w:rsidRPr="002F1B1A" w14:paraId="66AE423D" w14:textId="77777777" w:rsidTr="00825348">
        <w:trPr>
          <w:jc w:val="center"/>
        </w:trPr>
        <w:tc>
          <w:tcPr>
            <w:tcW w:w="1450" w:type="dxa"/>
            <w:gridSpan w:val="2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5563C49D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9" w:type="dxa"/>
            <w:vMerge/>
            <w:tcBorders>
              <w:left w:val="single" w:sz="6" w:space="0" w:color="000080"/>
              <w:right w:val="single" w:sz="6" w:space="0" w:color="000080"/>
            </w:tcBorders>
            <w:vAlign w:val="center"/>
          </w:tcPr>
          <w:p w14:paraId="6F7A9A31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D7A3DDD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82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5A42F0F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Error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proofErr w:type="spellEnd"/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---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作业提交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失败，显示提示窗口。</w:t>
            </w:r>
          </w:p>
        </w:tc>
      </w:tr>
    </w:tbl>
    <w:p w14:paraId="46301EAA" w14:textId="71922ADB" w:rsidR="0086680B" w:rsidRPr="00421066" w:rsidRDefault="00421066" w:rsidP="00CD78AA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lastRenderedPageBreak/>
        <w:t>表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控制层列表</w:t>
      </w:r>
    </w:p>
    <w:p w14:paraId="3F1526F1" w14:textId="77777777" w:rsidR="0086680B" w:rsidRPr="002F1B1A" w:rsidRDefault="0086680B" w:rsidP="0086680B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在控制层</w:t>
      </w:r>
      <w:r w:rsidRPr="002F1B1A"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tudent</w:t>
      </w:r>
      <w:r>
        <w:rPr>
          <w:rFonts w:ascii="Times New Roman" w:hAnsi="Times New Roman" w:cs="Times New Roman"/>
          <w:sz w:val="24"/>
          <w:szCs w:val="24"/>
        </w:rPr>
        <w:t>Servlet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描述</w:t>
      </w:r>
      <w:r w:rsidRPr="002F1B1A">
        <w:rPr>
          <w:rFonts w:ascii="Times New Roman" w:hAnsi="Times New Roman" w:cs="Times New Roman"/>
          <w:sz w:val="24"/>
          <w:szCs w:val="24"/>
        </w:rPr>
        <w:t>如下所示：</w:t>
      </w:r>
    </w:p>
    <w:p w14:paraId="2983B475" w14:textId="77777777" w:rsidR="0086680B" w:rsidRPr="007B780B" w:rsidRDefault="0086680B" w:rsidP="0086680B">
      <w:pPr>
        <w:rPr>
          <w:sz w:val="24"/>
          <w:szCs w:val="24"/>
        </w:rPr>
      </w:pPr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345C3B20" wp14:editId="712FAFB9">
                <wp:extent cx="5074920" cy="4537494"/>
                <wp:effectExtent l="0" t="0" r="11430" b="15875"/>
                <wp:docPr id="8" name="文本框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4537494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9A8003" w14:textId="77777777" w:rsidR="000666A3" w:rsidRPr="00F44F0C" w:rsidRDefault="000666A3" w:rsidP="0068270C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com.gxun.servlet</w:t>
                            </w:r>
                            <w:r w:rsidRPr="00F44F0C">
                              <w:rPr>
                                <w:noProof/>
                              </w:rPr>
                              <w:t>;</w:t>
                            </w:r>
                          </w:p>
                          <w:p w14:paraId="0E2DD1E1" w14:textId="77777777" w:rsidR="000666A3" w:rsidRPr="00F44F0C" w:rsidRDefault="000666A3" w:rsidP="0068270C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 xml:space="preserve">/** </w:t>
                            </w:r>
                            <w:r w:rsidRPr="00D219CE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实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现教师控制</w:t>
                            </w:r>
                          </w:p>
                          <w:p w14:paraId="0ED94F9A" w14:textId="77777777" w:rsidR="000666A3" w:rsidRPr="00F44F0C" w:rsidRDefault="000666A3" w:rsidP="0068270C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41CF7686" w14:textId="77777777" w:rsidR="000666A3" w:rsidRPr="00F44F0C" w:rsidRDefault="000666A3" w:rsidP="0068270C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 w:rsidRPr="00F44F0C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TeacherServlet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44F0C">
                              <w:rPr>
                                <w:b/>
                                <w:noProof/>
                              </w:rPr>
                              <w:t>extends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 w:rsidRPr="00856E44">
                              <w:rPr>
                                <w:noProof/>
                              </w:rPr>
                              <w:t>HttpServlet</w:t>
                            </w:r>
                          </w:p>
                          <w:p w14:paraId="4F02D9A1" w14:textId="77777777" w:rsidR="000666A3" w:rsidRPr="00856E44" w:rsidRDefault="000666A3" w:rsidP="0068270C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{</w:t>
                            </w: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D219CE">
                              <w:rPr>
                                <w:i/>
                                <w:noProof/>
                              </w:rPr>
                              <w:t>@Resource</w:t>
                            </w:r>
                          </w:p>
                          <w:p w14:paraId="3B63E55B" w14:textId="77777777" w:rsidR="000666A3" w:rsidRPr="002B6F2F" w:rsidRDefault="000666A3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617E2F">
                              <w:rPr>
                                <w:b/>
                                <w:noProof/>
                              </w:rPr>
                              <w:t>private TeacherService service = new TeacherService();</w:t>
                            </w:r>
                          </w:p>
                          <w:p w14:paraId="0262B52B" w14:textId="77777777" w:rsidR="000666A3" w:rsidRDefault="000666A3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ab/>
                            </w:r>
                            <w:r w:rsidRPr="00617E2F">
                              <w:rPr>
                                <w:b/>
                                <w:noProof/>
                              </w:rPr>
                              <w:t>protected void doGet(HttpServletRequest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5D80C2D3" w14:textId="61E8C80A" w:rsidR="000666A3" w:rsidRDefault="000666A3" w:rsidP="003678E8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ab/>
                            </w:r>
                            <w:r w:rsidRPr="00617E2F">
                              <w:rPr>
                                <w:b/>
                                <w:noProof/>
                              </w:rPr>
                              <w:t>protected void doPost(HttpServletRequest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}  </w:t>
                            </w:r>
                          </w:p>
                          <w:p w14:paraId="1D78F470" w14:textId="6A078447" w:rsidR="000666A3" w:rsidRDefault="000666A3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 xml:space="preserve">  </w:t>
                            </w:r>
                            <w:r w:rsidRPr="000E341A">
                              <w:rPr>
                                <w:b/>
                                <w:noProof/>
                              </w:rPr>
                              <w:t>private void getGradeList(HttpServletRequest request, HttpServletResponse response)throws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50ADDAD5" w14:textId="4F608D78" w:rsidR="000666A3" w:rsidRPr="003678E8" w:rsidRDefault="000666A3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 xml:space="preserve">  </w:t>
                            </w:r>
                            <w:r w:rsidRPr="000E341A">
                              <w:rPr>
                                <w:b/>
                                <w:noProof/>
                              </w:rPr>
                              <w:t>private void getWorkList(HttpServletRequest request, HttpServletResponse response)throws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4FF0314B" w14:textId="5996FA77" w:rsidR="000666A3" w:rsidRPr="0068270C" w:rsidRDefault="000666A3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5C3B20" id="文本框 8" o:spid="_x0000_s1058" type="#_x0000_t202" style="width:399.6pt;height:357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" fillcolor="#a5a5a5">
                <v:textbox>
                  <w:txbxContent>
                    <w:p w14:paraId="3C9A8003" w14:textId="77777777" w:rsidR="000666A3" w:rsidRPr="00F44F0C" w:rsidRDefault="000666A3" w:rsidP="0068270C">
                      <w:pPr>
                        <w:spacing w:line="240" w:lineRule="auto"/>
                        <w:rPr>
                          <w:noProof/>
                        </w:rPr>
                      </w:pPr>
                      <w:r w:rsidRPr="00F44F0C">
                        <w:rPr>
                          <w:b/>
                          <w:noProof/>
                        </w:rPr>
                        <w:t>package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com.gxun.servlet</w:t>
                      </w:r>
                      <w:r w:rsidRPr="00F44F0C">
                        <w:rPr>
                          <w:noProof/>
                        </w:rPr>
                        <w:t>;</w:t>
                      </w:r>
                    </w:p>
                    <w:p w14:paraId="0E2DD1E1" w14:textId="77777777" w:rsidR="000666A3" w:rsidRPr="00F44F0C" w:rsidRDefault="000666A3" w:rsidP="0068270C">
                      <w:pPr>
                        <w:spacing w:line="240" w:lineRule="auto"/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 xml:space="preserve">/** </w:t>
                      </w:r>
                      <w:r w:rsidRPr="00D219CE">
                        <w:rPr>
                          <w:i/>
                          <w:noProof/>
                        </w:rPr>
                        <w:t>@description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实</w:t>
                      </w:r>
                      <w:r>
                        <w:rPr>
                          <w:rFonts w:hint="eastAsia"/>
                          <w:noProof/>
                        </w:rPr>
                        <w:t>现教师控制</w:t>
                      </w:r>
                    </w:p>
                    <w:p w14:paraId="0ED94F9A" w14:textId="77777777" w:rsidR="000666A3" w:rsidRPr="00F44F0C" w:rsidRDefault="000666A3" w:rsidP="0068270C">
                      <w:pPr>
                        <w:spacing w:line="240" w:lineRule="auto"/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>*/</w:t>
                      </w:r>
                    </w:p>
                    <w:p w14:paraId="41CF7686" w14:textId="77777777" w:rsidR="000666A3" w:rsidRPr="00F44F0C" w:rsidRDefault="000666A3" w:rsidP="0068270C">
                      <w:pPr>
                        <w:spacing w:line="240" w:lineRule="auto"/>
                        <w:rPr>
                          <w:noProof/>
                        </w:rPr>
                      </w:pPr>
                      <w:r w:rsidRPr="00F44F0C">
                        <w:rPr>
                          <w:b/>
                          <w:noProof/>
                        </w:rPr>
                        <w:t>public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 w:rsidRPr="00F44F0C">
                        <w:rPr>
                          <w:b/>
                          <w:noProof/>
                        </w:rPr>
                        <w:t>class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TeacherServlet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F44F0C">
                        <w:rPr>
                          <w:b/>
                          <w:noProof/>
                        </w:rPr>
                        <w:t>extends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 w:rsidRPr="00856E44">
                        <w:rPr>
                          <w:noProof/>
                        </w:rPr>
                        <w:t>HttpServlet</w:t>
                      </w:r>
                    </w:p>
                    <w:p w14:paraId="4F02D9A1" w14:textId="77777777" w:rsidR="000666A3" w:rsidRPr="00856E44" w:rsidRDefault="000666A3" w:rsidP="0068270C">
                      <w:pPr>
                        <w:spacing w:line="240" w:lineRule="auto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{</w:t>
                      </w:r>
                      <w:r w:rsidRPr="00F44F0C">
                        <w:rPr>
                          <w:noProof/>
                        </w:rPr>
                        <w:tab/>
                      </w:r>
                      <w:r w:rsidRPr="00D219CE">
                        <w:rPr>
                          <w:i/>
                          <w:noProof/>
                        </w:rPr>
                        <w:t>@Resource</w:t>
                      </w:r>
                    </w:p>
                    <w:p w14:paraId="3B63E55B" w14:textId="77777777" w:rsidR="000666A3" w:rsidRPr="002B6F2F" w:rsidRDefault="000666A3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ab/>
                      </w:r>
                      <w:r w:rsidRPr="00617E2F">
                        <w:rPr>
                          <w:b/>
                          <w:noProof/>
                        </w:rPr>
                        <w:t>private TeacherService service = new TeacherService();</w:t>
                      </w:r>
                    </w:p>
                    <w:p w14:paraId="0262B52B" w14:textId="77777777" w:rsidR="000666A3" w:rsidRDefault="000666A3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ab/>
                      </w:r>
                      <w:r w:rsidRPr="00617E2F">
                        <w:rPr>
                          <w:b/>
                          <w:noProof/>
                        </w:rPr>
                        <w:t>protected void doGet(HttpServletRequest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5D80C2D3" w14:textId="61E8C80A" w:rsidR="000666A3" w:rsidRDefault="000666A3" w:rsidP="003678E8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ab/>
                      </w:r>
                      <w:r w:rsidRPr="00617E2F">
                        <w:rPr>
                          <w:b/>
                          <w:noProof/>
                        </w:rPr>
                        <w:t>protected void doPost(HttpServletRequest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 xml:space="preserve">}  </w:t>
                      </w:r>
                    </w:p>
                    <w:p w14:paraId="1D78F470" w14:textId="6A078447" w:rsidR="000666A3" w:rsidRDefault="000666A3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 xml:space="preserve">  </w:t>
                      </w:r>
                      <w:r w:rsidRPr="000E341A">
                        <w:rPr>
                          <w:b/>
                          <w:noProof/>
                        </w:rPr>
                        <w:t>private void getGradeList(HttpServletRequest request, HttpServletResponse response)throws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50ADDAD5" w14:textId="4F608D78" w:rsidR="000666A3" w:rsidRPr="003678E8" w:rsidRDefault="000666A3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>
                        <w:rPr>
                          <w:b/>
                          <w:noProof/>
                        </w:rPr>
                        <w:t xml:space="preserve">  </w:t>
                      </w:r>
                      <w:r w:rsidRPr="000E341A">
                        <w:rPr>
                          <w:b/>
                          <w:noProof/>
                        </w:rPr>
                        <w:t>private void getWorkList(HttpServletRequest request, HttpServletResponse response)throws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4FF0314B" w14:textId="5996FA77" w:rsidR="000666A3" w:rsidRPr="0068270C" w:rsidRDefault="000666A3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AEBC3A" w14:textId="77777777" w:rsidR="0086680B" w:rsidRDefault="0086680B" w:rsidP="0086680B">
      <w:pPr>
        <w:pStyle w:val="30"/>
        <w:rPr>
          <w:color w:val="auto"/>
        </w:rPr>
      </w:pPr>
      <w:bookmarkStart w:id="93" w:name="_Toc12546236"/>
      <w:r>
        <w:rPr>
          <w:rFonts w:hint="eastAsia"/>
          <w:color w:val="auto"/>
        </w:rPr>
        <w:t>5</w:t>
      </w:r>
      <w:r w:rsidRPr="007A3AFA">
        <w:rPr>
          <w:rFonts w:hint="eastAsia"/>
          <w:color w:val="auto"/>
        </w:rPr>
        <w:t>.</w:t>
      </w:r>
      <w:r w:rsidR="0080725E">
        <w:rPr>
          <w:rFonts w:hint="eastAsia"/>
          <w:color w:val="auto"/>
        </w:rPr>
        <w:t>3</w:t>
      </w:r>
      <w:r w:rsidRPr="007A3AFA">
        <w:rPr>
          <w:rFonts w:hint="eastAsia"/>
          <w:color w:val="auto"/>
        </w:rPr>
        <w:t xml:space="preserve">.3 </w:t>
      </w:r>
      <w:r w:rsidRPr="007A3AFA">
        <w:rPr>
          <w:rFonts w:hint="eastAsia"/>
          <w:color w:val="auto"/>
        </w:rPr>
        <w:t>业务逻辑层</w:t>
      </w:r>
      <w:bookmarkEnd w:id="93"/>
    </w:p>
    <w:p w14:paraId="100368BB" w14:textId="2228FA7E" w:rsidR="0086680B" w:rsidRPr="00D75FB4" w:rsidRDefault="000666A3" w:rsidP="0068270C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成绩查询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Pr="002F1B1A">
        <w:rPr>
          <w:rFonts w:ascii="Times New Roman" w:hAnsi="Times New Roman" w:cs="Times New Roman"/>
          <w:sz w:val="24"/>
          <w:szCs w:val="24"/>
        </w:rPr>
        <w:t>的业务</w:t>
      </w:r>
      <w:r>
        <w:rPr>
          <w:rFonts w:ascii="Times New Roman" w:hAnsi="Times New Roman" w:cs="Times New Roman" w:hint="eastAsia"/>
          <w:sz w:val="24"/>
          <w:szCs w:val="24"/>
        </w:rPr>
        <w:t>逻辑层主要是</w:t>
      </w:r>
      <w:r w:rsidRPr="002F1B1A"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成绩查询</w:t>
      </w:r>
      <w:r>
        <w:rPr>
          <w:rFonts w:ascii="Times New Roman" w:hAnsi="Times New Roman" w:cs="Times New Roman"/>
          <w:sz w:val="24"/>
          <w:szCs w:val="24"/>
        </w:rPr>
        <w:t>模块的</w:t>
      </w:r>
      <w:r>
        <w:rPr>
          <w:rFonts w:ascii="Times New Roman" w:hAnsi="Times New Roman" w:cs="Times New Roman" w:hint="eastAsia"/>
          <w:sz w:val="24"/>
          <w:szCs w:val="24"/>
        </w:rPr>
        <w:t>数据持久层</w:t>
      </w:r>
      <w:r w:rsidRPr="002F1B1A">
        <w:rPr>
          <w:rFonts w:ascii="Times New Roman" w:hAnsi="Times New Roman" w:cs="Times New Roman"/>
          <w:sz w:val="24"/>
          <w:szCs w:val="24"/>
        </w:rPr>
        <w:t>接口</w:t>
      </w:r>
      <w:r>
        <w:rPr>
          <w:rFonts w:ascii="Times New Roman" w:hAnsi="Times New Roman" w:cs="Times New Roman" w:hint="eastAsia"/>
          <w:sz w:val="24"/>
          <w:szCs w:val="24"/>
        </w:rPr>
        <w:t>对当前老师发布的作业进行查询，并将结果返回给控制层，同时执行获取成绩的操作。</w:t>
      </w:r>
      <w:r w:rsidR="009F2D5C">
        <w:rPr>
          <w:rFonts w:ascii="Times New Roman" w:hAnsi="Times New Roman" w:cs="Times New Roman" w:hint="eastAsia"/>
          <w:sz w:val="24"/>
          <w:szCs w:val="24"/>
        </w:rPr>
        <w:t>教师成绩查询</w:t>
      </w:r>
      <w:r w:rsidR="0086680B" w:rsidRPr="002F1B1A">
        <w:rPr>
          <w:rFonts w:ascii="Times New Roman" w:hAnsi="Times New Roman" w:cs="Times New Roman" w:hint="eastAsia"/>
          <w:sz w:val="24"/>
          <w:szCs w:val="24"/>
        </w:rPr>
        <w:t>模块业务逻辑层列表如图</w:t>
      </w:r>
      <w:r w:rsidR="0052147B">
        <w:rPr>
          <w:rFonts w:ascii="Times New Roman" w:hAnsi="Times New Roman" w:cs="Times New Roman"/>
          <w:sz w:val="24"/>
          <w:szCs w:val="24"/>
        </w:rPr>
        <w:t>5</w:t>
      </w:r>
      <w:r w:rsidR="0086680B" w:rsidRPr="002F1B1A">
        <w:rPr>
          <w:rFonts w:ascii="Times New Roman" w:hAnsi="Times New Roman" w:cs="Times New Roman" w:hint="eastAsia"/>
          <w:sz w:val="24"/>
          <w:szCs w:val="24"/>
        </w:rPr>
        <w:t>-</w:t>
      </w:r>
      <w:r w:rsidR="0052147B">
        <w:rPr>
          <w:rFonts w:ascii="Times New Roman" w:hAnsi="Times New Roman" w:cs="Times New Roman"/>
          <w:sz w:val="24"/>
          <w:szCs w:val="24"/>
        </w:rPr>
        <w:t>19</w:t>
      </w:r>
      <w:r w:rsidR="0086680B"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="0086680B" w:rsidRPr="002F1B1A"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342"/>
        <w:gridCol w:w="2364"/>
        <w:gridCol w:w="2490"/>
        <w:gridCol w:w="2309"/>
      </w:tblGrid>
      <w:tr w:rsidR="0086680B" w:rsidRPr="002F1B1A" w14:paraId="72376A01" w14:textId="77777777" w:rsidTr="00825348">
        <w:trPr>
          <w:jc w:val="center"/>
        </w:trPr>
        <w:tc>
          <w:tcPr>
            <w:tcW w:w="1342" w:type="dxa"/>
            <w:shd w:val="solid" w:color="000080" w:fill="FFFFFF"/>
          </w:tcPr>
          <w:p w14:paraId="6DD58FF1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shd w:val="solid" w:color="000080" w:fill="FFFFFF"/>
          </w:tcPr>
          <w:p w14:paraId="350011BA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 </w:t>
            </w:r>
          </w:p>
        </w:tc>
        <w:tc>
          <w:tcPr>
            <w:tcW w:w="2490" w:type="dxa"/>
            <w:shd w:val="solid" w:color="000080" w:fill="FFFFFF"/>
          </w:tcPr>
          <w:p w14:paraId="5EB4EC1A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调用说明</w:t>
            </w:r>
          </w:p>
        </w:tc>
        <w:tc>
          <w:tcPr>
            <w:tcW w:w="2309" w:type="dxa"/>
            <w:shd w:val="solid" w:color="000080" w:fill="FFFFFF"/>
          </w:tcPr>
          <w:p w14:paraId="5DD291FC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86680B" w:rsidRPr="002F1B1A" w14:paraId="2D4D7D19" w14:textId="77777777" w:rsidTr="00825348">
        <w:trPr>
          <w:jc w:val="center"/>
        </w:trPr>
        <w:tc>
          <w:tcPr>
            <w:tcW w:w="134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2EA930F" w14:textId="77777777" w:rsidR="0086680B" w:rsidRDefault="0086680B" w:rsidP="0082534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</w:t>
            </w:r>
          </w:p>
          <w:p w14:paraId="0C189978" w14:textId="77777777" w:rsidR="0086680B" w:rsidRPr="002F1B1A" w:rsidRDefault="0086680B" w:rsidP="00825348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业务逻辑</w:t>
            </w:r>
          </w:p>
        </w:tc>
        <w:tc>
          <w:tcPr>
            <w:tcW w:w="236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6C43D1A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1A68">
              <w:rPr>
                <w:rFonts w:ascii="Times New Roman" w:hAnsi="Times New Roman" w:cs="Times New Roman"/>
                <w:sz w:val="24"/>
                <w:szCs w:val="24"/>
              </w:rPr>
              <w:t>TeacherService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49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168E43D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Submit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DaoIpml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230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008D12D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返回给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TeaQuery.jsp</w:t>
            </w:r>
            <w:proofErr w:type="spellEnd"/>
          </w:p>
        </w:tc>
      </w:tr>
    </w:tbl>
    <w:p w14:paraId="24130D9A" w14:textId="43885D1C" w:rsidR="0068270C" w:rsidRDefault="0068270C" w:rsidP="0068270C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 w:rsidR="0052147B">
        <w:rPr>
          <w:rFonts w:ascii="Times New Roman" w:hAnsi="Times New Roman" w:cs="Times New Roman"/>
          <w:sz w:val="24"/>
          <w:szCs w:val="24"/>
        </w:rPr>
        <w:t>19</w:t>
      </w:r>
      <w:r>
        <w:rPr>
          <w:rFonts w:ascii="Times New Roman" w:hAnsi="Times New Roman" w:cs="Times New Roman" w:hint="eastAsia"/>
          <w:sz w:val="24"/>
          <w:szCs w:val="24"/>
        </w:rPr>
        <w:t>成绩查询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模块业务逻辑层列表</w:t>
      </w:r>
    </w:p>
    <w:p w14:paraId="3F4C09D6" w14:textId="77777777" w:rsidR="000666A3" w:rsidRDefault="000666A3" w:rsidP="00B62179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41C2A5BD" w14:textId="63222198" w:rsidR="000666A3" w:rsidRPr="000666A3" w:rsidRDefault="0086680B" w:rsidP="000666A3">
      <w:pPr>
        <w:ind w:firstLineChars="200" w:firstLine="480"/>
        <w:rPr>
          <w:rFonts w:ascii="宋体" w:hAnsi="宋体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lastRenderedPageBreak/>
        <w:t>在</w:t>
      </w:r>
      <w:r w:rsidR="00580A2C">
        <w:rPr>
          <w:rFonts w:ascii="Times New Roman" w:hAnsi="Times New Roman" w:cs="Times New Roman" w:hint="eastAsia"/>
          <w:sz w:val="24"/>
          <w:szCs w:val="24"/>
        </w:rPr>
        <w:t>教师查询成绩</w:t>
      </w:r>
      <w:r w:rsidRPr="002F1B1A">
        <w:rPr>
          <w:rFonts w:ascii="Times New Roman" w:hAnsi="Times New Roman" w:cs="Times New Roman"/>
          <w:sz w:val="24"/>
          <w:szCs w:val="24"/>
        </w:rPr>
        <w:t>模块的</w:t>
      </w:r>
      <w:r w:rsidRPr="002F1B1A">
        <w:rPr>
          <w:rFonts w:ascii="Times New Roman" w:hAnsi="Times New Roman" w:cs="Times New Roman" w:hint="eastAsia"/>
          <w:sz w:val="24"/>
          <w:szCs w:val="24"/>
        </w:rPr>
        <w:t>业务逻辑层是</w:t>
      </w:r>
      <w:r w:rsidRPr="002F1B1A">
        <w:rPr>
          <w:rFonts w:ascii="Times New Roman" w:hAnsi="Times New Roman" w:cs="Times New Roman"/>
          <w:sz w:val="24"/>
          <w:szCs w:val="24"/>
        </w:rPr>
        <w:t>调用了</w:t>
      </w:r>
      <w:proofErr w:type="spellStart"/>
      <w:r w:rsidR="00580A2C" w:rsidRPr="00580A2C">
        <w:rPr>
          <w:rFonts w:ascii="Times New Roman" w:hAnsi="Times New Roman" w:cs="Times New Roman"/>
          <w:sz w:val="24"/>
          <w:szCs w:val="24"/>
        </w:rPr>
        <w:t>WorkDaoInter</w:t>
      </w:r>
      <w:proofErr w:type="spellEnd"/>
      <w:r w:rsidRPr="002F1B1A">
        <w:rPr>
          <w:rFonts w:ascii="Times New Roman" w:hAnsi="Times New Roman" w:cs="Times New Roman"/>
          <w:sz w:val="24"/>
          <w:szCs w:val="24"/>
        </w:rPr>
        <w:t>接口</w:t>
      </w:r>
      <w:r w:rsidR="00580A2C">
        <w:rPr>
          <w:rFonts w:ascii="Times New Roman" w:hAnsi="Times New Roman" w:cs="Times New Roman" w:hint="eastAsia"/>
          <w:sz w:val="24"/>
          <w:szCs w:val="24"/>
        </w:rPr>
        <w:t>查询出该教师发布的作业列表</w:t>
      </w:r>
      <w:r w:rsidRPr="002F1B1A">
        <w:rPr>
          <w:rFonts w:ascii="Times New Roman" w:hAnsi="Times New Roman" w:cs="Times New Roman"/>
          <w:sz w:val="24"/>
          <w:szCs w:val="24"/>
        </w:rPr>
        <w:t>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 w:rsidR="00580A2C">
        <w:rPr>
          <w:rFonts w:ascii="Times New Roman" w:hAnsi="Times New Roman" w:cs="Times New Roman" w:hint="eastAsia"/>
          <w:sz w:val="24"/>
          <w:szCs w:val="24"/>
        </w:rPr>
        <w:t>调用</w:t>
      </w:r>
      <w:proofErr w:type="spellStart"/>
      <w:r w:rsidR="00580A2C" w:rsidRPr="00580A2C">
        <w:rPr>
          <w:rFonts w:ascii="Times New Roman" w:hAnsi="Times New Roman" w:cs="Times New Roman"/>
          <w:sz w:val="24"/>
          <w:szCs w:val="24"/>
        </w:rPr>
        <w:t>MarkDaoInter</w:t>
      </w:r>
      <w:proofErr w:type="spellEnd"/>
      <w:r w:rsidR="00580A2C">
        <w:rPr>
          <w:rFonts w:ascii="宋体" w:hAnsi="宋体" w:hint="eastAsia"/>
        </w:rPr>
        <w:t>查询出所选作业的学生成绩</w:t>
      </w:r>
      <w:r w:rsidR="004202AF">
        <w:rPr>
          <w:rFonts w:ascii="宋体" w:hAnsi="宋体" w:hint="eastAsia"/>
        </w:rPr>
        <w:t>。</w:t>
      </w:r>
    </w:p>
    <w:p w14:paraId="6C21E35E" w14:textId="0BBF378C" w:rsidR="0086680B" w:rsidRDefault="0086680B" w:rsidP="00B62179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891A68">
        <w:rPr>
          <w:rFonts w:ascii="Times New Roman" w:hAnsi="Times New Roman" w:cs="Times New Roman"/>
          <w:sz w:val="24"/>
          <w:szCs w:val="24"/>
        </w:rPr>
        <w:t>TeacherService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接口</w:t>
      </w:r>
      <w:r w:rsidRPr="002F1B1A">
        <w:rPr>
          <w:rFonts w:ascii="Times New Roman" w:hAnsi="Times New Roman" w:cs="Times New Roman"/>
          <w:sz w:val="24"/>
          <w:szCs w:val="24"/>
        </w:rPr>
        <w:t>主要方法：</w:t>
      </w:r>
    </w:p>
    <w:p w14:paraId="6B1C7FA3" w14:textId="77777777" w:rsidR="0086680B" w:rsidRPr="00891A68" w:rsidRDefault="0086680B" w:rsidP="0086680B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469D5ACF" wp14:editId="1D22E0B2">
                <wp:extent cx="5225143" cy="2700068"/>
                <wp:effectExtent l="0" t="0" r="13970" b="24130"/>
                <wp:docPr id="16" name="文本框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2700068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53719" w14:textId="77777777" w:rsidR="000666A3" w:rsidRPr="0068270C" w:rsidRDefault="000666A3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>com.gxun.service;</w:t>
                            </w:r>
                          </w:p>
                          <w:p w14:paraId="0AFF092A" w14:textId="2AFC5004" w:rsidR="000666A3" w:rsidRPr="0068270C" w:rsidRDefault="000666A3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b/>
                                <w:noProof/>
                              </w:rPr>
                              <w:t xml:space="preserve">/*** @description 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>实</w:t>
                            </w:r>
                            <w:r w:rsidRPr="0068270C">
                              <w:rPr>
                                <w:rFonts w:hint="eastAsia"/>
                                <w:b/>
                                <w:noProof/>
                              </w:rPr>
                              <w:t>现教师成绩查询业务逻辑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>*/</w:t>
                            </w:r>
                          </w:p>
                          <w:p w14:paraId="750F4B4C" w14:textId="77777777" w:rsidR="000666A3" w:rsidRPr="0068270C" w:rsidRDefault="000666A3" w:rsidP="0068270C">
                            <w:pPr>
                              <w:spacing w:line="240" w:lineRule="auto"/>
                              <w:rPr>
                                <w:b/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>public class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 </w:t>
                            </w:r>
                            <w:r w:rsidRPr="0068270C">
                              <w:rPr>
                                <w:b/>
                                <w:noProof/>
                              </w:rPr>
                              <w:t>TeacherSer</w:t>
                            </w:r>
                            <w:r w:rsidRPr="0068270C">
                              <w:rPr>
                                <w:rFonts w:hint="eastAsia"/>
                                <w:b/>
                                <w:noProof/>
                              </w:rPr>
                              <w:t>vice</w:t>
                            </w:r>
                            <w:r w:rsidRPr="0058714D">
                              <w:rPr>
                                <w:b/>
                                <w:noProof/>
                              </w:rPr>
                              <w:t xml:space="preserve"> {</w:t>
                            </w:r>
                          </w:p>
                          <w:p w14:paraId="50B4AA69" w14:textId="77777777" w:rsidR="000666A3" w:rsidRPr="007B75E4" w:rsidRDefault="000666A3" w:rsidP="00E72E41">
                            <w:pPr>
                              <w:ind w:firstLine="4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B75E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 w:rsidRPr="007B75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B75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</w:t>
                            </w:r>
                            <w:proofErr w:type="spellEnd"/>
                            <w:r w:rsidRPr="007B75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7B75E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WorkDaoImpl</w:t>
                            </w:r>
                            <w:proofErr w:type="spellEnd"/>
                            <w:r w:rsidRPr="007B75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7B75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7922462E" w14:textId="77777777" w:rsidR="000666A3" w:rsidRDefault="000666A3" w:rsidP="00E72E41">
                            <w:pPr>
                              <w:ind w:firstLine="420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B75E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MarkDaoInter</w:t>
                            </w:r>
                            <w:proofErr w:type="spellEnd"/>
                            <w:r w:rsidRPr="007B75E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B75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markDao</w:t>
                            </w:r>
                            <w:proofErr w:type="spellEnd"/>
                            <w:r w:rsidRPr="007B75E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= </w:t>
                            </w:r>
                            <w:r w:rsidRPr="007B75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new</w:t>
                            </w:r>
                            <w:r w:rsidRPr="007B75E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B75E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MarkDaoImpl</w:t>
                            </w:r>
                            <w:proofErr w:type="spellEnd"/>
                            <w:r w:rsidRPr="007B75E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7B75E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414F9ED1" w14:textId="77777777" w:rsidR="000666A3" w:rsidRDefault="000666A3" w:rsidP="00E72E41">
                            <w:pPr>
                              <w:ind w:firstLine="420"/>
                              <w:rPr>
                                <w:noProof/>
                              </w:rPr>
                            </w:pPr>
                            <w:r w:rsidRPr="00E2433C">
                              <w:rPr>
                                <w:b/>
                                <w:noProof/>
                              </w:rPr>
                              <w:t>public String getWokeList</w:t>
                            </w:r>
                            <w:r w:rsidRPr="000E7E0B">
                              <w:rPr>
                                <w:noProof/>
                              </w:rPr>
                              <w:t>(String tid){</w:t>
                            </w:r>
                            <w:r>
                              <w:rPr>
                                <w:noProof/>
                              </w:rPr>
                              <w:t>}  //</w:t>
                            </w:r>
                            <w:r w:rsidRPr="000E7E0B">
                              <w:rPr>
                                <w:rFonts w:hint="eastAsia"/>
                                <w:noProof/>
                              </w:rPr>
                              <w:t>获取当前老师发布的作业</w:t>
                            </w:r>
                          </w:p>
                          <w:p w14:paraId="5E12CA7A" w14:textId="77777777" w:rsidR="000666A3" w:rsidRDefault="000666A3" w:rsidP="00E72E41">
                            <w:pPr>
                              <w:spacing w:line="240" w:lineRule="auto"/>
                              <w:ind w:firstLineChars="200" w:firstLine="442"/>
                              <w:rPr>
                                <w:noProof/>
                              </w:rPr>
                            </w:pPr>
                            <w:r w:rsidRPr="00E2433C">
                              <w:rPr>
                                <w:b/>
                                <w:noProof/>
                              </w:rPr>
                              <w:t xml:space="preserve">public String getMarkList </w:t>
                            </w:r>
                            <w:r w:rsidRPr="000E7E0B">
                              <w:rPr>
                                <w:noProof/>
                              </w:rPr>
                              <w:t>(String wid){</w:t>
                            </w:r>
                            <w:r>
                              <w:rPr>
                                <w:noProof/>
                              </w:rPr>
                              <w:t>}  //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获取成绩</w:t>
                            </w:r>
                          </w:p>
                          <w:p w14:paraId="08AEBDDB" w14:textId="11EEA4E8" w:rsidR="000666A3" w:rsidRPr="0068270C" w:rsidRDefault="000666A3" w:rsidP="003678E8">
                            <w:pPr>
                              <w:spacing w:line="240" w:lineRule="auto"/>
                              <w:ind w:firstLineChars="200" w:firstLine="442"/>
                              <w:rPr>
                                <w:b/>
                                <w:noProof/>
                              </w:rPr>
                            </w:pPr>
                            <w:r w:rsidRPr="0068270C"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69D5ACF" id="文本框 16" o:spid="_x0000_s1059" type="#_x0000_t202" style="width:411.45pt;height:21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" fillcolor="#a5a5a5">
                <v:textbox>
                  <w:txbxContent>
                    <w:p w14:paraId="2C853719" w14:textId="77777777" w:rsidR="000666A3" w:rsidRPr="0068270C" w:rsidRDefault="000666A3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 w:rsidRPr="0068270C">
                        <w:rPr>
                          <w:b/>
                          <w:noProof/>
                        </w:rPr>
                        <w:t>com.gxun.service;</w:t>
                      </w:r>
                    </w:p>
                    <w:p w14:paraId="0AFF092A" w14:textId="2AFC5004" w:rsidR="000666A3" w:rsidRPr="0068270C" w:rsidRDefault="000666A3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b/>
                          <w:noProof/>
                        </w:rPr>
                        <w:t xml:space="preserve">/*** @description </w:t>
                      </w:r>
                      <w:r w:rsidRPr="0068270C">
                        <w:rPr>
                          <w:b/>
                          <w:noProof/>
                        </w:rPr>
                        <w:t>实</w:t>
                      </w:r>
                      <w:r w:rsidRPr="0068270C">
                        <w:rPr>
                          <w:rFonts w:hint="eastAsia"/>
                          <w:b/>
                          <w:noProof/>
                        </w:rPr>
                        <w:t>现教师成绩查询业务逻辑</w:t>
                      </w:r>
                      <w:r w:rsidRPr="0068270C">
                        <w:rPr>
                          <w:b/>
                          <w:noProof/>
                        </w:rPr>
                        <w:t>*/</w:t>
                      </w:r>
                    </w:p>
                    <w:p w14:paraId="750F4B4C" w14:textId="77777777" w:rsidR="000666A3" w:rsidRPr="0068270C" w:rsidRDefault="000666A3" w:rsidP="0068270C">
                      <w:pPr>
                        <w:spacing w:line="240" w:lineRule="auto"/>
                        <w:rPr>
                          <w:b/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>public class</w:t>
                      </w:r>
                      <w:r>
                        <w:rPr>
                          <w:b/>
                          <w:noProof/>
                        </w:rPr>
                        <w:t xml:space="preserve">  </w:t>
                      </w:r>
                      <w:r w:rsidRPr="0068270C">
                        <w:rPr>
                          <w:b/>
                          <w:noProof/>
                        </w:rPr>
                        <w:t>TeacherSer</w:t>
                      </w:r>
                      <w:r w:rsidRPr="0068270C">
                        <w:rPr>
                          <w:rFonts w:hint="eastAsia"/>
                          <w:b/>
                          <w:noProof/>
                        </w:rPr>
                        <w:t>vice</w:t>
                      </w:r>
                      <w:r w:rsidRPr="0058714D">
                        <w:rPr>
                          <w:b/>
                          <w:noProof/>
                        </w:rPr>
                        <w:t xml:space="preserve"> {</w:t>
                      </w:r>
                    </w:p>
                    <w:p w14:paraId="50B4AA69" w14:textId="77777777" w:rsidR="000666A3" w:rsidRPr="007B75E4" w:rsidRDefault="000666A3" w:rsidP="00E72E41">
                      <w:pPr>
                        <w:ind w:firstLine="4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7B75E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 w:rsidRPr="007B75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B75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</w:t>
                      </w:r>
                      <w:proofErr w:type="spellEnd"/>
                      <w:r w:rsidRPr="007B75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7B75E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WorkDaoImpl</w:t>
                      </w:r>
                      <w:proofErr w:type="spellEnd"/>
                      <w:r w:rsidRPr="007B75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7B75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14:paraId="7922462E" w14:textId="77777777" w:rsidR="000666A3" w:rsidRDefault="000666A3" w:rsidP="00E72E41">
                      <w:pPr>
                        <w:ind w:firstLine="420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proofErr w:type="spellStart"/>
                      <w:r w:rsidRPr="007B75E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MarkDaoInter</w:t>
                      </w:r>
                      <w:proofErr w:type="spellEnd"/>
                      <w:r w:rsidRPr="007B75E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B75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markDao</w:t>
                      </w:r>
                      <w:proofErr w:type="spellEnd"/>
                      <w:r w:rsidRPr="007B75E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= </w:t>
                      </w:r>
                      <w:r w:rsidRPr="007B75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new</w:t>
                      </w:r>
                      <w:r w:rsidRPr="007B75E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7B75E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MarkDaoImpl</w:t>
                      </w:r>
                      <w:proofErr w:type="spellEnd"/>
                      <w:r w:rsidRPr="007B75E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7B75E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);</w:t>
                      </w:r>
                    </w:p>
                    <w:p w14:paraId="414F9ED1" w14:textId="77777777" w:rsidR="000666A3" w:rsidRDefault="000666A3" w:rsidP="00E72E41">
                      <w:pPr>
                        <w:ind w:firstLine="420"/>
                        <w:rPr>
                          <w:noProof/>
                        </w:rPr>
                      </w:pPr>
                      <w:r w:rsidRPr="00E2433C">
                        <w:rPr>
                          <w:b/>
                          <w:noProof/>
                        </w:rPr>
                        <w:t>public String getWokeList</w:t>
                      </w:r>
                      <w:r w:rsidRPr="000E7E0B">
                        <w:rPr>
                          <w:noProof/>
                        </w:rPr>
                        <w:t>(String tid){</w:t>
                      </w:r>
                      <w:r>
                        <w:rPr>
                          <w:noProof/>
                        </w:rPr>
                        <w:t>}  //</w:t>
                      </w:r>
                      <w:r w:rsidRPr="000E7E0B">
                        <w:rPr>
                          <w:rFonts w:hint="eastAsia"/>
                          <w:noProof/>
                        </w:rPr>
                        <w:t>获取当前老师发布的作业</w:t>
                      </w:r>
                    </w:p>
                    <w:p w14:paraId="5E12CA7A" w14:textId="77777777" w:rsidR="000666A3" w:rsidRDefault="000666A3" w:rsidP="00E72E41">
                      <w:pPr>
                        <w:spacing w:line="240" w:lineRule="auto"/>
                        <w:ind w:firstLineChars="200" w:firstLine="442"/>
                        <w:rPr>
                          <w:noProof/>
                        </w:rPr>
                      </w:pPr>
                      <w:r w:rsidRPr="00E2433C">
                        <w:rPr>
                          <w:b/>
                          <w:noProof/>
                        </w:rPr>
                        <w:t xml:space="preserve">public String getMarkList </w:t>
                      </w:r>
                      <w:r w:rsidRPr="000E7E0B">
                        <w:rPr>
                          <w:noProof/>
                        </w:rPr>
                        <w:t>(String wid){</w:t>
                      </w:r>
                      <w:r>
                        <w:rPr>
                          <w:noProof/>
                        </w:rPr>
                        <w:t>}  //</w:t>
                      </w:r>
                      <w:r>
                        <w:rPr>
                          <w:rFonts w:hint="eastAsia"/>
                          <w:noProof/>
                        </w:rPr>
                        <w:t>获取成绩</w:t>
                      </w:r>
                    </w:p>
                    <w:p w14:paraId="08AEBDDB" w14:textId="11EEA4E8" w:rsidR="000666A3" w:rsidRPr="0068270C" w:rsidRDefault="000666A3" w:rsidP="003678E8">
                      <w:pPr>
                        <w:spacing w:line="240" w:lineRule="auto"/>
                        <w:ind w:firstLineChars="200" w:firstLine="442"/>
                        <w:rPr>
                          <w:b/>
                          <w:noProof/>
                        </w:rPr>
                      </w:pPr>
                      <w:r w:rsidRPr="0068270C">
                        <w:rPr>
                          <w:b/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597F09" w14:textId="77777777" w:rsidR="0086680B" w:rsidRPr="007B0292" w:rsidRDefault="0086680B" w:rsidP="0086680B">
      <w:pPr>
        <w:pStyle w:val="30"/>
        <w:rPr>
          <w:color w:val="auto"/>
        </w:rPr>
      </w:pPr>
      <w:bookmarkStart w:id="94" w:name="_Toc12546237"/>
      <w:r>
        <w:rPr>
          <w:rFonts w:hint="eastAsia"/>
          <w:color w:val="auto"/>
        </w:rPr>
        <w:t>5</w:t>
      </w:r>
      <w:r w:rsidRPr="007A3AFA">
        <w:rPr>
          <w:rFonts w:hint="eastAsia"/>
          <w:color w:val="auto"/>
        </w:rPr>
        <w:t>.</w:t>
      </w:r>
      <w:r w:rsidR="0080725E">
        <w:rPr>
          <w:rFonts w:hint="eastAsia"/>
          <w:color w:val="auto"/>
        </w:rPr>
        <w:t>3</w:t>
      </w:r>
      <w:r w:rsidRPr="007A3AFA">
        <w:rPr>
          <w:rFonts w:hint="eastAsia"/>
          <w:color w:val="auto"/>
        </w:rPr>
        <w:t xml:space="preserve">.4 </w:t>
      </w:r>
      <w:r w:rsidRPr="007A3AFA">
        <w:rPr>
          <w:rFonts w:hint="eastAsia"/>
          <w:color w:val="auto"/>
        </w:rPr>
        <w:t>数据持久层</w:t>
      </w:r>
      <w:bookmarkEnd w:id="94"/>
    </w:p>
    <w:p w14:paraId="19CDD920" w14:textId="70B7B223" w:rsidR="0086680B" w:rsidRPr="002F1B1A" w:rsidRDefault="0086680B" w:rsidP="0068270C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/>
          <w:sz w:val="24"/>
          <w:szCs w:val="24"/>
        </w:rPr>
        <w:t>模块的</w:t>
      </w:r>
      <w:r w:rsidRPr="002F1B1A">
        <w:rPr>
          <w:rFonts w:ascii="Times New Roman" w:hAnsi="Times New Roman" w:cs="Times New Roman" w:hint="eastAsia"/>
          <w:sz w:val="24"/>
          <w:szCs w:val="24"/>
        </w:rPr>
        <w:t>数据持久层能</w:t>
      </w:r>
      <w:r w:rsidRPr="002F1B1A">
        <w:rPr>
          <w:rFonts w:ascii="Times New Roman" w:hAnsi="Times New Roman" w:cs="Times New Roman"/>
          <w:sz w:val="24"/>
          <w:szCs w:val="24"/>
        </w:rPr>
        <w:t>对</w:t>
      </w:r>
      <w:r w:rsidR="00621B74">
        <w:rPr>
          <w:rFonts w:ascii="Times New Roman" w:hAnsi="Times New Roman" w:cs="Times New Roman" w:hint="eastAsia"/>
          <w:sz w:val="24"/>
          <w:szCs w:val="24"/>
        </w:rPr>
        <w:t>数据库中的</w:t>
      </w:r>
      <w:r w:rsidR="00621B74">
        <w:rPr>
          <w:rFonts w:ascii="Times New Roman" w:hAnsi="Times New Roman" w:cs="Times New Roman" w:hint="eastAsia"/>
          <w:sz w:val="24"/>
          <w:szCs w:val="24"/>
        </w:rPr>
        <w:t>mark</w:t>
      </w:r>
      <w:r w:rsidR="00621B74">
        <w:rPr>
          <w:rFonts w:ascii="Times New Roman" w:hAnsi="Times New Roman" w:cs="Times New Roman" w:hint="eastAsia"/>
          <w:sz w:val="24"/>
          <w:szCs w:val="24"/>
        </w:rPr>
        <w:t>表和</w:t>
      </w:r>
      <w:r w:rsidR="00621B74">
        <w:rPr>
          <w:rFonts w:ascii="Times New Roman" w:hAnsi="Times New Roman" w:cs="Times New Roman" w:hint="eastAsia"/>
          <w:sz w:val="24"/>
          <w:szCs w:val="24"/>
        </w:rPr>
        <w:t>work</w:t>
      </w:r>
      <w:r w:rsidR="00621B74">
        <w:rPr>
          <w:rFonts w:ascii="Times New Roman" w:hAnsi="Times New Roman" w:cs="Times New Roman" w:hint="eastAsia"/>
          <w:sz w:val="24"/>
          <w:szCs w:val="24"/>
        </w:rPr>
        <w:t>表进行查询操作</w:t>
      </w:r>
      <w:r w:rsidR="003F2FF6">
        <w:rPr>
          <w:rFonts w:ascii="Times New Roman" w:hAnsi="Times New Roman" w:cs="Times New Roman" w:hint="eastAsia"/>
          <w:sz w:val="24"/>
          <w:szCs w:val="24"/>
        </w:rPr>
        <w:t>，获取相应的</w:t>
      </w:r>
      <w:r>
        <w:rPr>
          <w:rFonts w:ascii="Times New Roman" w:hAnsi="Times New Roman" w:cs="Times New Roman" w:hint="eastAsia"/>
          <w:sz w:val="24"/>
          <w:szCs w:val="24"/>
        </w:rPr>
        <w:t>信息</w:t>
      </w:r>
      <w:r w:rsidRPr="002F1B1A">
        <w:rPr>
          <w:rFonts w:ascii="Times New Roman" w:hAnsi="Times New Roman" w:cs="Times New Roman" w:hint="eastAsia"/>
          <w:sz w:val="24"/>
          <w:szCs w:val="24"/>
        </w:rPr>
        <w:t>。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模块数据持久</w:t>
      </w:r>
      <w:r w:rsidRPr="002F1B1A">
        <w:rPr>
          <w:rFonts w:ascii="Times New Roman" w:hAnsi="Times New Roman" w:cs="Times New Roman"/>
          <w:sz w:val="24"/>
          <w:szCs w:val="24"/>
        </w:rPr>
        <w:t>层</w:t>
      </w:r>
      <w:r w:rsidRPr="002F1B1A">
        <w:rPr>
          <w:rFonts w:ascii="Times New Roman" w:hAnsi="Times New Roman" w:cs="Times New Roman" w:hint="eastAsia"/>
          <w:sz w:val="24"/>
          <w:szCs w:val="24"/>
        </w:rPr>
        <w:t>表见</w:t>
      </w:r>
      <w:r w:rsidRPr="002F1B1A"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 w:rsidR="0052147B">
        <w:rPr>
          <w:rFonts w:ascii="Times New Roman" w:hAnsi="Times New Roman" w:cs="Times New Roman"/>
          <w:sz w:val="24"/>
          <w:szCs w:val="24"/>
        </w:rPr>
        <w:t>20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352"/>
        <w:gridCol w:w="2321"/>
        <w:gridCol w:w="2343"/>
        <w:gridCol w:w="2489"/>
      </w:tblGrid>
      <w:tr w:rsidR="0086680B" w:rsidRPr="002F1B1A" w14:paraId="7D3A152D" w14:textId="77777777" w:rsidTr="00825348">
        <w:trPr>
          <w:jc w:val="center"/>
        </w:trPr>
        <w:tc>
          <w:tcPr>
            <w:tcW w:w="1352" w:type="dxa"/>
            <w:shd w:val="solid" w:color="000080" w:fill="FFFFFF"/>
          </w:tcPr>
          <w:p w14:paraId="090F608B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321" w:type="dxa"/>
            <w:shd w:val="solid" w:color="000080" w:fill="FFFFFF"/>
          </w:tcPr>
          <w:p w14:paraId="2DF765A7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DAO</w:t>
            </w:r>
          </w:p>
        </w:tc>
        <w:tc>
          <w:tcPr>
            <w:tcW w:w="2343" w:type="dxa"/>
            <w:shd w:val="solid" w:color="000080" w:fill="FFFFFF"/>
          </w:tcPr>
          <w:p w14:paraId="07037124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调用数据模型</w:t>
            </w:r>
          </w:p>
        </w:tc>
        <w:tc>
          <w:tcPr>
            <w:tcW w:w="2489" w:type="dxa"/>
            <w:shd w:val="solid" w:color="000080" w:fill="FFFFFF"/>
          </w:tcPr>
          <w:p w14:paraId="2A1831C5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说明</w:t>
            </w:r>
          </w:p>
        </w:tc>
      </w:tr>
      <w:tr w:rsidR="0086680B" w:rsidRPr="002F1B1A" w14:paraId="117D2E86" w14:textId="77777777" w:rsidTr="00825348">
        <w:trPr>
          <w:trHeight w:val="344"/>
          <w:jc w:val="center"/>
        </w:trPr>
        <w:tc>
          <w:tcPr>
            <w:tcW w:w="1352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384B4B8B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提交作业</w:t>
            </w: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B9DF86D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WorkDaoInter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  <w:p w14:paraId="36503AC6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WorkDaoImpl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343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3EEB9B37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work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ava</w:t>
            </w:r>
            <w:proofErr w:type="spellEnd"/>
          </w:p>
        </w:tc>
        <w:tc>
          <w:tcPr>
            <w:tcW w:w="2489" w:type="dxa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6FAE6C49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对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数据进行查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询</w:t>
            </w:r>
          </w:p>
        </w:tc>
      </w:tr>
      <w:tr w:rsidR="0086680B" w:rsidRPr="002F1B1A" w14:paraId="0FD7FCEE" w14:textId="77777777" w:rsidTr="00825348">
        <w:trPr>
          <w:trHeight w:val="344"/>
          <w:jc w:val="center"/>
        </w:trPr>
        <w:tc>
          <w:tcPr>
            <w:tcW w:w="1352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A6E83DB" w14:textId="77777777" w:rsidR="0086680B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CC50C60" w14:textId="688674F9" w:rsidR="0086680B" w:rsidRDefault="00DC7B13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Mark</w:t>
            </w:r>
            <w:r w:rsidR="0086680B">
              <w:rPr>
                <w:rFonts w:ascii="Times New Roman" w:hAnsi="Times New Roman" w:cs="Times New Roman"/>
                <w:sz w:val="24"/>
                <w:szCs w:val="24"/>
              </w:rPr>
              <w:t>DaoInter</w:t>
            </w:r>
            <w:r w:rsidR="0086680B"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 w:rsidR="0086680B"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 w14:paraId="3E7891F9" w14:textId="57B493C4" w:rsidR="0086680B" w:rsidRDefault="00DC7B13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Mark</w:t>
            </w:r>
            <w:r w:rsidR="0086680B">
              <w:rPr>
                <w:rFonts w:ascii="Times New Roman" w:hAnsi="Times New Roman" w:cs="Times New Roman"/>
                <w:sz w:val="24"/>
                <w:szCs w:val="24"/>
              </w:rPr>
              <w:t>DaoIpml.java</w:t>
            </w:r>
          </w:p>
        </w:tc>
        <w:tc>
          <w:tcPr>
            <w:tcW w:w="2343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284C1CB" w14:textId="4A5E9092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 w:rsidR="00DC7B13">
              <w:rPr>
                <w:rFonts w:ascii="Times New Roman" w:hAnsi="Times New Roman" w:cs="Times New Roman" w:hint="eastAsia"/>
                <w:sz w:val="24"/>
                <w:szCs w:val="24"/>
              </w:rPr>
              <w:t>mark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Bean.java</w:t>
            </w:r>
          </w:p>
        </w:tc>
        <w:tc>
          <w:tcPr>
            <w:tcW w:w="2489" w:type="dxa"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2A0B5566" w14:textId="61165486" w:rsidR="0086680B" w:rsidRPr="002F1B1A" w:rsidRDefault="00292353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对成绩</w:t>
            </w:r>
            <w:r w:rsidR="0086680B">
              <w:rPr>
                <w:rFonts w:ascii="Times New Roman" w:hAnsi="Times New Roman" w:cs="Times New Roman" w:hint="eastAsia"/>
                <w:sz w:val="24"/>
                <w:szCs w:val="24"/>
              </w:rPr>
              <w:t>数据进行查询</w:t>
            </w:r>
          </w:p>
        </w:tc>
      </w:tr>
    </w:tbl>
    <w:p w14:paraId="04CC9153" w14:textId="15FEE015" w:rsidR="0068270C" w:rsidRDefault="0068270C" w:rsidP="0068270C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 w:rsidRPr="002F1B1A">
        <w:rPr>
          <w:rFonts w:ascii="Times New Roman" w:hAnsi="Times New Roman" w:cs="Times New Roman"/>
          <w:sz w:val="24"/>
          <w:szCs w:val="24"/>
        </w:rPr>
        <w:t>-</w:t>
      </w:r>
      <w:r w:rsidR="0052147B">
        <w:rPr>
          <w:rFonts w:ascii="Times New Roman" w:hAnsi="Times New Roman" w:cs="Times New Roman"/>
          <w:sz w:val="24"/>
          <w:szCs w:val="24"/>
        </w:rPr>
        <w:t>20</w:t>
      </w:r>
      <w:r w:rsidRPr="002F1B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Pr="002F1B1A">
        <w:rPr>
          <w:rFonts w:ascii="Times New Roman" w:hAnsi="Times New Roman" w:cs="Times New Roman"/>
          <w:sz w:val="24"/>
          <w:szCs w:val="24"/>
        </w:rPr>
        <w:t>数据持久层表</w:t>
      </w:r>
    </w:p>
    <w:p w14:paraId="6C0EE5E3" w14:textId="49EED78F" w:rsidR="0086680B" w:rsidRPr="00E05B18" w:rsidRDefault="0086680B" w:rsidP="00D22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/>
          <w:sz w:val="24"/>
          <w:szCs w:val="24"/>
        </w:rPr>
        <w:t>定义</w:t>
      </w:r>
      <w:r>
        <w:rPr>
          <w:rFonts w:ascii="Times New Roman" w:hAnsi="Times New Roman" w:cs="Times New Roman" w:hint="eastAsia"/>
          <w:sz w:val="24"/>
          <w:szCs w:val="24"/>
        </w:rPr>
        <w:t>了</w:t>
      </w:r>
      <w:r w:rsidR="00D2293D">
        <w:rPr>
          <w:rFonts w:ascii="Times New Roman" w:hAnsi="Times New Roman" w:cs="Times New Roman" w:hint="eastAsia"/>
          <w:sz w:val="24"/>
          <w:szCs w:val="24"/>
        </w:rPr>
        <w:t>作业</w:t>
      </w:r>
      <w:r w:rsidRPr="002F1B1A">
        <w:rPr>
          <w:rFonts w:ascii="Times New Roman" w:hAnsi="Times New Roman" w:cs="Times New Roman"/>
          <w:sz w:val="24"/>
          <w:szCs w:val="24"/>
        </w:rPr>
        <w:t>信息进行增</w:t>
      </w:r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proofErr w:type="gramStart"/>
      <w:r w:rsidRPr="002F1B1A">
        <w:rPr>
          <w:rFonts w:ascii="Times New Roman" w:hAnsi="Times New Roman" w:cs="Times New Roman"/>
          <w:sz w:val="24"/>
          <w:szCs w:val="24"/>
        </w:rPr>
        <w:t>删</w:t>
      </w:r>
      <w:proofErr w:type="gramEnd"/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r w:rsidRPr="002F1B1A">
        <w:rPr>
          <w:rFonts w:ascii="Times New Roman" w:hAnsi="Times New Roman" w:cs="Times New Roman"/>
          <w:sz w:val="24"/>
          <w:szCs w:val="24"/>
        </w:rPr>
        <w:t>改</w:t>
      </w:r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r w:rsidRPr="002F1B1A">
        <w:rPr>
          <w:rFonts w:ascii="Times New Roman" w:hAnsi="Times New Roman" w:cs="Times New Roman"/>
          <w:sz w:val="24"/>
          <w:szCs w:val="24"/>
        </w:rPr>
        <w:t>查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 w:rsidRPr="002F1B1A">
        <w:rPr>
          <w:rFonts w:ascii="Times New Roman" w:hAnsi="Times New Roman" w:cs="Times New Roman"/>
          <w:sz w:val="24"/>
          <w:szCs w:val="24"/>
        </w:rPr>
        <w:t>接口：</w:t>
      </w:r>
    </w:p>
    <w:p w14:paraId="129634D9" w14:textId="77777777" w:rsidR="0086680B" w:rsidRDefault="0086680B" w:rsidP="0086680B">
      <w:pPr>
        <w:rPr>
          <w:sz w:val="24"/>
          <w:szCs w:val="24"/>
        </w:rPr>
      </w:pPr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413E10FC" wp14:editId="051E6A78">
                <wp:extent cx="5261356" cy="3989045"/>
                <wp:effectExtent l="0" t="0" r="15875" b="15875"/>
                <wp:docPr id="17" name="文本框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0390E" w14:textId="77777777" w:rsidR="000666A3" w:rsidRPr="003277A5" w:rsidRDefault="000666A3" w:rsidP="0086680B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73599245" w14:textId="77777777" w:rsidR="000666A3" w:rsidRDefault="000666A3" w:rsidP="0086680B">
                            <w:pPr>
                              <w:rPr>
                                <w:noProof/>
                              </w:rPr>
                            </w:pPr>
                            <w:r w:rsidRPr="0058714D">
                              <w:rPr>
                                <w:b/>
                                <w:noProof/>
                              </w:rPr>
                              <w:t xml:space="preserve">public </w:t>
                            </w:r>
                            <w:r>
                              <w:rPr>
                                <w:b/>
                                <w:noProof/>
                              </w:rPr>
                              <w:t>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6D52007F" w14:textId="5C1A399F" w:rsidR="000666A3" w:rsidRPr="00D219CE" w:rsidRDefault="000666A3" w:rsidP="00F74B71">
                            <w:pPr>
                              <w:ind w:firstLine="435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F74B71">
                              <w:rPr>
                                <w:b/>
                                <w:noProof/>
                              </w:rPr>
                              <w:t>public List&lt;WorkBean&gt; queryWorkList(Class type,String sql,Object[] param) ;</w:t>
                            </w: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13E10FC" id="文本框 17" o:spid="_x0000_s1060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" fillcolor="#a5a5a5">
                <v:textbox style="mso-fit-shape-to-text:t">
                  <w:txbxContent>
                    <w:p w14:paraId="12C0390E" w14:textId="77777777" w:rsidR="000666A3" w:rsidRPr="003277A5" w:rsidRDefault="000666A3" w:rsidP="0086680B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73599245" w14:textId="77777777" w:rsidR="000666A3" w:rsidRDefault="000666A3" w:rsidP="0086680B">
                      <w:pPr>
                        <w:rPr>
                          <w:noProof/>
                        </w:rPr>
                      </w:pPr>
                      <w:r w:rsidRPr="0058714D">
                        <w:rPr>
                          <w:b/>
                          <w:noProof/>
                        </w:rPr>
                        <w:t xml:space="preserve">public </w:t>
                      </w:r>
                      <w:r>
                        <w:rPr>
                          <w:b/>
                          <w:noProof/>
                        </w:rPr>
                        <w:t>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6D52007F" w14:textId="5C1A399F" w:rsidR="000666A3" w:rsidRPr="00D219CE" w:rsidRDefault="000666A3" w:rsidP="00F74B71">
                      <w:pPr>
                        <w:ind w:firstLine="435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F74B71">
                        <w:rPr>
                          <w:b/>
                          <w:noProof/>
                        </w:rPr>
                        <w:t>public List&lt;WorkBean&gt; queryWorkList(Class type,String sql,Object[] param) ;</w:t>
                      </w: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761438" w14:textId="77777777" w:rsidR="0086680B" w:rsidRPr="002F1B1A" w:rsidRDefault="0086680B" w:rsidP="008668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WorkDaoImpl</w:t>
      </w:r>
      <w:r w:rsidRPr="002F1B1A">
        <w:rPr>
          <w:rFonts w:ascii="Times New Roman" w:hAnsi="Times New Roman" w:cs="Times New Roman" w:hint="eastAsia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是</w:t>
      </w:r>
      <w:r>
        <w:rPr>
          <w:rFonts w:ascii="Times New Roman" w:hAnsi="Times New Roman" w:cs="Times New Roman"/>
          <w:sz w:val="24"/>
          <w:szCs w:val="24"/>
        </w:rPr>
        <w:t>WorkDaoInter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接口</w:t>
      </w:r>
      <w:r w:rsidRPr="002F1B1A">
        <w:rPr>
          <w:rFonts w:ascii="Times New Roman" w:hAnsi="Times New Roman" w:cs="Times New Roman"/>
          <w:sz w:val="24"/>
          <w:szCs w:val="24"/>
        </w:rPr>
        <w:t>的</w:t>
      </w:r>
      <w:r w:rsidRPr="002F1B1A">
        <w:rPr>
          <w:rFonts w:ascii="Times New Roman" w:hAnsi="Times New Roman" w:cs="Times New Roman" w:hint="eastAsia"/>
          <w:sz w:val="24"/>
          <w:szCs w:val="24"/>
        </w:rPr>
        <w:t>实现：</w:t>
      </w:r>
    </w:p>
    <w:p w14:paraId="77F26256" w14:textId="77777777" w:rsidR="0086680B" w:rsidRDefault="0086680B" w:rsidP="0086680B">
      <w:pPr>
        <w:rPr>
          <w:sz w:val="24"/>
          <w:szCs w:val="24"/>
        </w:rPr>
      </w:pPr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7AE725AD" wp14:editId="0657400B">
                <wp:extent cx="5090160" cy="1647645"/>
                <wp:effectExtent l="0" t="0" r="15240" b="10160"/>
                <wp:docPr id="18" name="文本框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16476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F3FBC" w14:textId="77777777" w:rsidR="000666A3" w:rsidRPr="003277A5" w:rsidRDefault="000666A3" w:rsidP="0086680B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765CC910" w14:textId="77777777" w:rsidR="000666A3" w:rsidRDefault="000666A3" w:rsidP="0086680B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@Repository</w:t>
                            </w:r>
                          </w:p>
                          <w:p w14:paraId="609A6CBD" w14:textId="77777777" w:rsidR="000666A3" w:rsidRDefault="000666A3" w:rsidP="0086680B">
                            <w:pPr>
                              <w:rPr>
                                <w:noProof/>
                              </w:rPr>
                            </w:pP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3277A5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class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WorkDaoImpl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69807B1F" w14:textId="070AC096" w:rsidR="000666A3" w:rsidRPr="00D219CE" w:rsidRDefault="000666A3" w:rsidP="00F74B71">
                            <w:pPr>
                              <w:ind w:firstLineChars="150" w:firstLine="33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F74B71">
                              <w:rPr>
                                <w:b/>
                                <w:noProof/>
                              </w:rPr>
                              <w:t>public List&lt;WorkBean&gt; queryWorkList(Class type,String sql,Object[] param) ;</w:t>
                            </w: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AE725AD" id="文本框 18" o:spid="_x0000_s1061" type="#_x0000_t202" style="width:400.8pt;height:12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" fillcolor="#a5a5a5">
                <v:textbox>
                  <w:txbxContent>
                    <w:p w14:paraId="169F3FBC" w14:textId="77777777" w:rsidR="000666A3" w:rsidRPr="003277A5" w:rsidRDefault="000666A3" w:rsidP="0086680B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765CC910" w14:textId="77777777" w:rsidR="000666A3" w:rsidRDefault="000666A3" w:rsidP="0086680B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@Repository</w:t>
                      </w:r>
                    </w:p>
                    <w:p w14:paraId="609A6CBD" w14:textId="77777777" w:rsidR="000666A3" w:rsidRDefault="000666A3" w:rsidP="0086680B">
                      <w:pPr>
                        <w:rPr>
                          <w:noProof/>
                        </w:rPr>
                      </w:pP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 w:rsidRPr="003277A5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class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WorkDaoImpl</w:t>
                      </w:r>
                      <w:proofErr w:type="spellEnd"/>
                      <w:r>
                        <w:rPr>
                          <w:noProof/>
                        </w:rPr>
                        <w:t xml:space="preserve"> implements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69807B1F" w14:textId="070AC096" w:rsidR="000666A3" w:rsidRPr="00D219CE" w:rsidRDefault="000666A3" w:rsidP="00F74B71">
                      <w:pPr>
                        <w:ind w:firstLineChars="150" w:firstLine="33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F74B71">
                        <w:rPr>
                          <w:b/>
                          <w:noProof/>
                        </w:rPr>
                        <w:t>public List&lt;WorkBean&gt; queryWorkList(Class type,String sql,Object[] param) ;</w:t>
                      </w: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FA3F14" w14:textId="1459D8A7" w:rsidR="00D2293D" w:rsidRPr="00D2293D" w:rsidRDefault="00D2293D" w:rsidP="0086680B">
      <w:pPr>
        <w:rPr>
          <w:rFonts w:ascii="Times New Roman" w:hAnsi="Times New Roman" w:cs="Times New Roman"/>
          <w:sz w:val="24"/>
          <w:szCs w:val="24"/>
        </w:rPr>
      </w:pPr>
      <w:r w:rsidRPr="00D2293D">
        <w:rPr>
          <w:rFonts w:ascii="Times New Roman" w:hAnsi="Times New Roman" w:cs="Times New Roman"/>
          <w:sz w:val="24"/>
          <w:szCs w:val="24"/>
        </w:rPr>
        <w:t>MarkDaoInter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/>
          <w:sz w:val="24"/>
          <w:szCs w:val="24"/>
        </w:rPr>
        <w:t>定义</w:t>
      </w:r>
      <w:r>
        <w:rPr>
          <w:rFonts w:ascii="Times New Roman" w:hAnsi="Times New Roman" w:cs="Times New Roman" w:hint="eastAsia"/>
          <w:sz w:val="24"/>
          <w:szCs w:val="24"/>
        </w:rPr>
        <w:t>了作业</w:t>
      </w:r>
      <w:r w:rsidRPr="002F1B1A">
        <w:rPr>
          <w:rFonts w:ascii="Times New Roman" w:hAnsi="Times New Roman" w:cs="Times New Roman"/>
          <w:sz w:val="24"/>
          <w:szCs w:val="24"/>
        </w:rPr>
        <w:t>信息进行增</w:t>
      </w:r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proofErr w:type="gramStart"/>
      <w:r w:rsidRPr="002F1B1A">
        <w:rPr>
          <w:rFonts w:ascii="Times New Roman" w:hAnsi="Times New Roman" w:cs="Times New Roman"/>
          <w:sz w:val="24"/>
          <w:szCs w:val="24"/>
        </w:rPr>
        <w:t>删</w:t>
      </w:r>
      <w:proofErr w:type="gramEnd"/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r w:rsidRPr="002F1B1A">
        <w:rPr>
          <w:rFonts w:ascii="Times New Roman" w:hAnsi="Times New Roman" w:cs="Times New Roman"/>
          <w:sz w:val="24"/>
          <w:szCs w:val="24"/>
        </w:rPr>
        <w:t>改</w:t>
      </w:r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r w:rsidRPr="002F1B1A">
        <w:rPr>
          <w:rFonts w:ascii="Times New Roman" w:hAnsi="Times New Roman" w:cs="Times New Roman"/>
          <w:sz w:val="24"/>
          <w:szCs w:val="24"/>
        </w:rPr>
        <w:t>查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 w:rsidRPr="002F1B1A">
        <w:rPr>
          <w:rFonts w:ascii="Times New Roman" w:hAnsi="Times New Roman" w:cs="Times New Roman"/>
          <w:sz w:val="24"/>
          <w:szCs w:val="24"/>
        </w:rPr>
        <w:t>接口：</w:t>
      </w:r>
    </w:p>
    <w:p w14:paraId="2862C3ED" w14:textId="77777777" w:rsidR="00D2293D" w:rsidRDefault="00F74B71" w:rsidP="0086680B">
      <w:pPr>
        <w:rPr>
          <w:sz w:val="24"/>
          <w:szCs w:val="24"/>
        </w:rPr>
      </w:pPr>
      <w:r w:rsidRPr="00F74B71">
        <w:rPr>
          <w:noProof/>
          <w:szCs w:val="21"/>
        </w:rPr>
        <mc:AlternateContent>
          <mc:Choice Requires="wps">
            <w:drawing>
              <wp:inline distT="0" distB="0" distL="0" distR="0" wp14:anchorId="54EABC3D" wp14:editId="18692559">
                <wp:extent cx="5090160" cy="1647645"/>
                <wp:effectExtent l="0" t="0" r="15240" b="10160"/>
                <wp:docPr id="65" name="文本框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16476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727BF1" w14:textId="364C2F14" w:rsidR="000666A3" w:rsidRPr="003277A5" w:rsidRDefault="000666A3" w:rsidP="00F74B71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3209A9BA" w14:textId="77777777" w:rsidR="000666A3" w:rsidRDefault="000666A3" w:rsidP="00F74B71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@Repository</w:t>
                            </w:r>
                          </w:p>
                          <w:p w14:paraId="70E40782" w14:textId="77777777" w:rsidR="000666A3" w:rsidRDefault="000666A3" w:rsidP="00F74B71">
                            <w:pPr>
                              <w:rPr>
                                <w:noProof/>
                              </w:rPr>
                            </w:pP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3277A5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MarkDaoInter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</w:p>
                          <w:p w14:paraId="0317FD98" w14:textId="46B960C6" w:rsidR="000666A3" w:rsidRPr="00D219CE" w:rsidRDefault="000666A3" w:rsidP="00F74B71">
                            <w:pPr>
                              <w:rPr>
                                <w:noProof/>
                              </w:rPr>
                            </w:pPr>
                            <w:r w:rsidRPr="00F74B71">
                              <w:rPr>
                                <w:b/>
                                <w:noProof/>
                              </w:rPr>
                              <w:t xml:space="preserve">public List&lt;SubmitBean&gt; queryStuScoreList(Class&lt;SubmitBean&gt; class1, String string, Object[] objects); </w:t>
                            </w: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4EABC3D" id="文本框 65" o:spid="_x0000_s1062" type="#_x0000_t202" style="width:400.8pt;height:12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" fillcolor="#a5a5a5">
                <v:textbox>
                  <w:txbxContent>
                    <w:p w14:paraId="3B727BF1" w14:textId="364C2F14" w:rsidR="000666A3" w:rsidRPr="003277A5" w:rsidRDefault="000666A3" w:rsidP="00F74B71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3209A9BA" w14:textId="77777777" w:rsidR="000666A3" w:rsidRDefault="000666A3" w:rsidP="00F74B71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@Repository</w:t>
                      </w:r>
                    </w:p>
                    <w:p w14:paraId="70E40782" w14:textId="77777777" w:rsidR="000666A3" w:rsidRDefault="000666A3" w:rsidP="00F74B71">
                      <w:pPr>
                        <w:rPr>
                          <w:noProof/>
                        </w:rPr>
                      </w:pP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 w:rsidRPr="003277A5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MarkDaoInter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  <w:r>
                        <w:rPr>
                          <w:noProof/>
                        </w:rPr>
                        <w:tab/>
                      </w:r>
                    </w:p>
                    <w:p w14:paraId="0317FD98" w14:textId="46B960C6" w:rsidR="000666A3" w:rsidRPr="00D219CE" w:rsidRDefault="000666A3" w:rsidP="00F74B71">
                      <w:pPr>
                        <w:rPr>
                          <w:noProof/>
                        </w:rPr>
                      </w:pPr>
                      <w:r w:rsidRPr="00F74B71">
                        <w:rPr>
                          <w:b/>
                          <w:noProof/>
                        </w:rPr>
                        <w:t xml:space="preserve">public List&lt;SubmitBean&gt; queryStuScoreList(Class&lt;SubmitBean&gt; class1, String string, Object[] objects); </w:t>
                      </w: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BD4A4A" w14:textId="55437472" w:rsidR="00D2293D" w:rsidRDefault="00D2293D" w:rsidP="0086680B">
      <w:pPr>
        <w:rPr>
          <w:sz w:val="24"/>
          <w:szCs w:val="24"/>
        </w:rPr>
      </w:pPr>
      <w:r w:rsidRPr="00D2293D">
        <w:rPr>
          <w:sz w:val="24"/>
          <w:szCs w:val="24"/>
        </w:rPr>
        <w:t>MarkDaoImpl</w:t>
      </w:r>
      <w:r w:rsidRPr="00D2293D">
        <w:rPr>
          <w:rFonts w:hint="eastAsia"/>
          <w:sz w:val="24"/>
          <w:szCs w:val="24"/>
        </w:rPr>
        <w:t>.java</w:t>
      </w:r>
      <w:r w:rsidRPr="00D2293D">
        <w:rPr>
          <w:rFonts w:hint="eastAsia"/>
          <w:sz w:val="24"/>
          <w:szCs w:val="24"/>
        </w:rPr>
        <w:t>是</w:t>
      </w:r>
      <w:r w:rsidRPr="00D2293D">
        <w:rPr>
          <w:sz w:val="24"/>
          <w:szCs w:val="24"/>
        </w:rPr>
        <w:t>MarkDaoInter</w:t>
      </w:r>
      <w:r w:rsidRPr="00D2293D">
        <w:rPr>
          <w:rFonts w:hint="eastAsia"/>
          <w:sz w:val="24"/>
          <w:szCs w:val="24"/>
        </w:rPr>
        <w:t>.java</w:t>
      </w:r>
      <w:r w:rsidRPr="00D2293D">
        <w:rPr>
          <w:rFonts w:hint="eastAsia"/>
          <w:sz w:val="24"/>
          <w:szCs w:val="24"/>
        </w:rPr>
        <w:t>接口的实现：</w:t>
      </w:r>
    </w:p>
    <w:p w14:paraId="39AFD788" w14:textId="70031158" w:rsidR="00F74B71" w:rsidRDefault="00F74B71" w:rsidP="0086680B">
      <w:pPr>
        <w:rPr>
          <w:sz w:val="24"/>
          <w:szCs w:val="24"/>
        </w:rPr>
      </w:pPr>
      <w:r w:rsidRPr="00F74B71">
        <w:rPr>
          <w:noProof/>
          <w:szCs w:val="21"/>
        </w:rPr>
        <mc:AlternateContent>
          <mc:Choice Requires="wps">
            <w:drawing>
              <wp:inline distT="0" distB="0" distL="0" distR="0" wp14:anchorId="437D9E5C" wp14:editId="4530F99A">
                <wp:extent cx="5090160" cy="1647645"/>
                <wp:effectExtent l="0" t="0" r="15240" b="10160"/>
                <wp:docPr id="64" name="文本框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16476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7377DD" w14:textId="77777777" w:rsidR="000666A3" w:rsidRPr="003277A5" w:rsidRDefault="000666A3" w:rsidP="00F74B71">
                            <w:pPr>
                              <w:rPr>
                                <w:noProof/>
                              </w:rPr>
                            </w:pPr>
                            <w:r w:rsidRPr="00D219CE">
                              <w:rPr>
                                <w:b/>
                                <w:noProof/>
                              </w:rPr>
                              <w:t xml:space="preserve">package </w:t>
                            </w:r>
                            <w:r>
                              <w:rPr>
                                <w:noProof/>
                              </w:rPr>
                              <w:t>com.gxun.dao;</w:t>
                            </w:r>
                          </w:p>
                          <w:p w14:paraId="4ECA2D0E" w14:textId="77777777" w:rsidR="000666A3" w:rsidRDefault="000666A3" w:rsidP="00F74B71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@Repository</w:t>
                            </w:r>
                          </w:p>
                          <w:p w14:paraId="3D2F4EC6" w14:textId="743559D7" w:rsidR="000666A3" w:rsidRDefault="000666A3" w:rsidP="00F74B71">
                            <w:pPr>
                              <w:rPr>
                                <w:noProof/>
                              </w:rPr>
                            </w:pPr>
                            <w:r w:rsidRPr="003277A5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3277A5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</w:rPr>
                              <w:t>class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MarkDao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Impl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MarkDaoInter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5AEDCFDB" w14:textId="2F14EB00" w:rsidR="000666A3" w:rsidRPr="00D219CE" w:rsidRDefault="000666A3" w:rsidP="00F74B71">
                            <w:pPr>
                              <w:ind w:firstLineChars="150" w:firstLine="33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F74B71">
                              <w:rPr>
                                <w:b/>
                                <w:noProof/>
                              </w:rPr>
                              <w:t>public List&lt;SubmitBean&gt; queryStuScoreList(Class&lt;SubmitBean&gt; class1, String string, Object[] objects</w:t>
                            </w:r>
                            <w:r>
                              <w:rPr>
                                <w:b/>
                                <w:noProof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</w:rPr>
                              <w:t>{}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37D9E5C" id="文本框 64" o:spid="_x0000_s1063" type="#_x0000_t202" style="width:400.8pt;height:12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" fillcolor="#a5a5a5">
                <v:textbox>
                  <w:txbxContent>
                    <w:p w14:paraId="1E7377DD" w14:textId="77777777" w:rsidR="000666A3" w:rsidRPr="003277A5" w:rsidRDefault="000666A3" w:rsidP="00F74B71">
                      <w:pPr>
                        <w:rPr>
                          <w:noProof/>
                        </w:rPr>
                      </w:pPr>
                      <w:r w:rsidRPr="00D219CE">
                        <w:rPr>
                          <w:b/>
                          <w:noProof/>
                        </w:rPr>
                        <w:t xml:space="preserve">package </w:t>
                      </w:r>
                      <w:r>
                        <w:rPr>
                          <w:noProof/>
                        </w:rPr>
                        <w:t>com.gxun.dao;</w:t>
                      </w:r>
                    </w:p>
                    <w:p w14:paraId="4ECA2D0E" w14:textId="77777777" w:rsidR="000666A3" w:rsidRDefault="000666A3" w:rsidP="00F74B71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@Repository</w:t>
                      </w:r>
                    </w:p>
                    <w:p w14:paraId="3D2F4EC6" w14:textId="743559D7" w:rsidR="000666A3" w:rsidRDefault="000666A3" w:rsidP="00F74B71">
                      <w:pPr>
                        <w:rPr>
                          <w:noProof/>
                        </w:rPr>
                      </w:pPr>
                      <w:r w:rsidRPr="003277A5">
                        <w:rPr>
                          <w:b/>
                          <w:noProof/>
                        </w:rPr>
                        <w:t>public</w:t>
                      </w:r>
                      <w:r w:rsidRPr="003277A5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b/>
                          <w:noProof/>
                        </w:rPr>
                        <w:t>class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MarkDao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Impl</w:t>
                      </w:r>
                      <w:proofErr w:type="spellEnd"/>
                      <w:r>
                        <w:rPr>
                          <w:noProof/>
                        </w:rPr>
                        <w:t xml:space="preserve"> implements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MarkDaoInter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5AEDCFDB" w14:textId="2F14EB00" w:rsidR="000666A3" w:rsidRPr="00D219CE" w:rsidRDefault="000666A3" w:rsidP="00F74B71">
                      <w:pPr>
                        <w:ind w:firstLineChars="150" w:firstLine="33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F74B71">
                        <w:rPr>
                          <w:b/>
                          <w:noProof/>
                        </w:rPr>
                        <w:t>public List&lt;SubmitBean&gt; queryStuScoreList(Class&lt;SubmitBean&gt; class1, String string, Object[] objects</w:t>
                      </w:r>
                      <w:r>
                        <w:rPr>
                          <w:b/>
                          <w:noProof/>
                        </w:rPr>
                        <w:t>)</w:t>
                      </w:r>
                      <w:r>
                        <w:rPr>
                          <w:rFonts w:hint="eastAsia"/>
                          <w:b/>
                          <w:noProof/>
                        </w:rPr>
                        <w:t>{}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E45C0B" w14:textId="77777777" w:rsidR="00F74B71" w:rsidRDefault="00F74B71" w:rsidP="0086680B">
      <w:pPr>
        <w:rPr>
          <w:sz w:val="24"/>
          <w:szCs w:val="24"/>
        </w:rPr>
      </w:pPr>
    </w:p>
    <w:p w14:paraId="29EC4C48" w14:textId="77777777" w:rsidR="00F74B71" w:rsidRPr="007B780B" w:rsidRDefault="00F74B71" w:rsidP="0086680B">
      <w:pPr>
        <w:rPr>
          <w:sz w:val="24"/>
          <w:szCs w:val="24"/>
        </w:rPr>
      </w:pPr>
    </w:p>
    <w:p w14:paraId="28B36DB6" w14:textId="77777777" w:rsidR="0086680B" w:rsidRPr="007B0292" w:rsidRDefault="0086680B" w:rsidP="0086680B">
      <w:pPr>
        <w:pStyle w:val="30"/>
        <w:rPr>
          <w:color w:val="auto"/>
        </w:rPr>
      </w:pPr>
      <w:bookmarkStart w:id="95" w:name="_Toc12546238"/>
      <w:r>
        <w:rPr>
          <w:rFonts w:hint="eastAsia"/>
          <w:color w:val="auto"/>
        </w:rPr>
        <w:t>5</w:t>
      </w:r>
      <w:r w:rsidRPr="007A3AFA">
        <w:rPr>
          <w:rFonts w:hint="eastAsia"/>
          <w:color w:val="auto"/>
        </w:rPr>
        <w:t>.</w:t>
      </w:r>
      <w:r w:rsidR="0080725E">
        <w:rPr>
          <w:rFonts w:hint="eastAsia"/>
          <w:color w:val="auto"/>
        </w:rPr>
        <w:t>3</w:t>
      </w:r>
      <w:r w:rsidRPr="007A3AFA">
        <w:rPr>
          <w:rFonts w:hint="eastAsia"/>
          <w:color w:val="auto"/>
        </w:rPr>
        <w:t xml:space="preserve">.5 </w:t>
      </w:r>
      <w:r>
        <w:rPr>
          <w:rFonts w:hint="eastAsia"/>
          <w:color w:val="auto"/>
        </w:rPr>
        <w:t>域模型</w:t>
      </w:r>
      <w:r w:rsidRPr="007A3AFA">
        <w:rPr>
          <w:rFonts w:hint="eastAsia"/>
          <w:color w:val="auto"/>
        </w:rPr>
        <w:t>层</w:t>
      </w:r>
      <w:bookmarkEnd w:id="95"/>
    </w:p>
    <w:p w14:paraId="2AAD3837" w14:textId="24102B3E" w:rsidR="0086680B" w:rsidRPr="002F1B1A" w:rsidRDefault="0086680B" w:rsidP="0068270C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/>
          <w:sz w:val="24"/>
          <w:szCs w:val="24"/>
        </w:rPr>
        <w:t>模块用到域模型层中</w:t>
      </w:r>
      <w:r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 w:hint="eastAsia"/>
          <w:sz w:val="24"/>
          <w:szCs w:val="24"/>
        </w:rPr>
        <w:t>ork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="0068270C">
        <w:rPr>
          <w:rFonts w:ascii="Times New Roman" w:hAnsi="Times New Roman" w:cs="Times New Roman" w:hint="eastAsia"/>
          <w:sz w:val="24"/>
          <w:szCs w:val="24"/>
        </w:rPr>
        <w:t>和</w:t>
      </w:r>
      <w:r w:rsidR="00FC7840">
        <w:rPr>
          <w:rFonts w:ascii="Times New Roman" w:hAnsi="Times New Roman" w:cs="Times New Roman" w:hint="eastAsia"/>
          <w:sz w:val="24"/>
          <w:szCs w:val="24"/>
        </w:rPr>
        <w:t>Mark</w:t>
      </w:r>
      <w:r w:rsidR="00FC7840">
        <w:rPr>
          <w:rFonts w:ascii="Times New Roman" w:hAnsi="Times New Roman" w:cs="Times New Roman"/>
          <w:sz w:val="24"/>
          <w:szCs w:val="24"/>
        </w:rPr>
        <w:t>Bean</w:t>
      </w:r>
      <w:r w:rsidR="0068270C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模块域模型层表如表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 w:rsidRPr="002F1B1A">
        <w:rPr>
          <w:rFonts w:ascii="Times New Roman" w:hAnsi="Times New Roman" w:cs="Times New Roman" w:hint="eastAsia"/>
          <w:sz w:val="24"/>
          <w:szCs w:val="24"/>
        </w:rPr>
        <w:t>-</w:t>
      </w:r>
      <w:r w:rsidR="0052147B">
        <w:rPr>
          <w:rFonts w:ascii="Times New Roman" w:hAnsi="Times New Roman" w:cs="Times New Roman"/>
          <w:sz w:val="24"/>
          <w:szCs w:val="24"/>
        </w:rPr>
        <w:t>21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所示。</w:t>
      </w:r>
    </w:p>
    <w:tbl>
      <w:tblPr>
        <w:tblW w:w="70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537"/>
        <w:gridCol w:w="4468"/>
      </w:tblGrid>
      <w:tr w:rsidR="0086680B" w:rsidRPr="002F1B1A" w14:paraId="33E0C490" w14:textId="77777777" w:rsidTr="00825348">
        <w:trPr>
          <w:trHeight w:val="356"/>
          <w:jc w:val="center"/>
        </w:trPr>
        <w:tc>
          <w:tcPr>
            <w:tcW w:w="2537" w:type="dxa"/>
            <w:shd w:val="solid" w:color="000080" w:fill="FFFFFF"/>
          </w:tcPr>
          <w:p w14:paraId="52525E23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域模型</w:t>
            </w:r>
          </w:p>
        </w:tc>
        <w:tc>
          <w:tcPr>
            <w:tcW w:w="4468" w:type="dxa"/>
            <w:shd w:val="solid" w:color="000080" w:fill="FFFFFF"/>
          </w:tcPr>
          <w:p w14:paraId="3CF23B7B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描述</w:t>
            </w:r>
          </w:p>
        </w:tc>
      </w:tr>
      <w:tr w:rsidR="0086680B" w:rsidRPr="002F1B1A" w14:paraId="32420480" w14:textId="77777777" w:rsidTr="00825348">
        <w:trPr>
          <w:trHeight w:val="356"/>
          <w:jc w:val="center"/>
        </w:trPr>
        <w:tc>
          <w:tcPr>
            <w:tcW w:w="253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50E18AD9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ork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446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77988C0F" w14:textId="77777777" w:rsidR="0086680B" w:rsidRPr="002F1B1A" w:rsidRDefault="0086680B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作业实体</w:t>
            </w:r>
          </w:p>
        </w:tc>
      </w:tr>
      <w:tr w:rsidR="0086680B" w:rsidRPr="002F1B1A" w14:paraId="772742FC" w14:textId="77777777" w:rsidTr="00825348">
        <w:trPr>
          <w:trHeight w:val="356"/>
          <w:jc w:val="center"/>
        </w:trPr>
        <w:tc>
          <w:tcPr>
            <w:tcW w:w="253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29B36F74" w14:textId="09DE74E2" w:rsidR="0086680B" w:rsidRDefault="00FE1AC6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Mark</w:t>
            </w:r>
            <w:r w:rsidR="0086680B">
              <w:rPr>
                <w:rFonts w:ascii="Times New Roman" w:hAnsi="Times New Roman" w:cs="Times New Roman"/>
                <w:sz w:val="24"/>
                <w:szCs w:val="24"/>
              </w:rPr>
              <w:t>Bean.java</w:t>
            </w:r>
          </w:p>
        </w:tc>
        <w:tc>
          <w:tcPr>
            <w:tcW w:w="446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63C77D85" w14:textId="41E3977A" w:rsidR="0086680B" w:rsidRDefault="00FE1AC6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成绩</w:t>
            </w:r>
            <w:r w:rsidR="0086680B">
              <w:rPr>
                <w:rFonts w:ascii="Times New Roman" w:hAnsi="Times New Roman" w:cs="Times New Roman" w:hint="eastAsia"/>
                <w:sz w:val="24"/>
                <w:szCs w:val="24"/>
              </w:rPr>
              <w:t>表实体</w:t>
            </w:r>
          </w:p>
        </w:tc>
      </w:tr>
    </w:tbl>
    <w:p w14:paraId="1436B072" w14:textId="0AAE8C08" w:rsidR="0068270C" w:rsidRDefault="0068270C" w:rsidP="0068270C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 w:rsidRPr="002F1B1A">
        <w:rPr>
          <w:rFonts w:ascii="Times New Roman" w:hAnsi="Times New Roman" w:cs="Times New Roman" w:hint="eastAsia"/>
          <w:sz w:val="24"/>
          <w:szCs w:val="24"/>
        </w:rPr>
        <w:t>-</w:t>
      </w:r>
      <w:r w:rsidR="0052147B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 w:hint="eastAsia"/>
          <w:sz w:val="24"/>
          <w:szCs w:val="24"/>
        </w:rPr>
        <w:t>教师成绩查询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模块域模型层列表</w:t>
      </w:r>
    </w:p>
    <w:p w14:paraId="3841BE6D" w14:textId="173CD7FD" w:rsidR="0086680B" w:rsidRDefault="0086680B" w:rsidP="0086680B">
      <w:pPr>
        <w:ind w:firstLine="420"/>
      </w:pPr>
      <w:r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 w:hint="eastAsia"/>
          <w:sz w:val="24"/>
          <w:szCs w:val="24"/>
        </w:rPr>
        <w:t>ork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包含了作业的基本信息：</w:t>
      </w:r>
      <w:r>
        <w:t xml:space="preserve"> </w:t>
      </w:r>
    </w:p>
    <w:p w14:paraId="4D331F42" w14:textId="77777777" w:rsidR="0086680B" w:rsidRDefault="0086680B" w:rsidP="0086680B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01337EC8" wp14:editId="6EDB9F8D">
                <wp:extent cx="4732020" cy="3424686"/>
                <wp:effectExtent l="0" t="0" r="11430" b="23495"/>
                <wp:docPr id="19" name="文本框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2020" cy="3424686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1A94C" w14:textId="77777777" w:rsidR="000666A3" w:rsidRDefault="000666A3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7A988500" w14:textId="77777777" w:rsidR="000666A3" w:rsidRPr="00283F24" w:rsidRDefault="000666A3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</w:t>
                            </w:r>
                            <w:r>
                              <w:rPr>
                                <w:noProof/>
                              </w:rPr>
                              <w:t>Work</w:t>
                            </w:r>
                            <w:r w:rsidRPr="00283F24">
                              <w:rPr>
                                <w:noProof/>
                              </w:rPr>
                              <w:t>表的信息记录</w:t>
                            </w: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483345C6" w14:textId="77777777" w:rsidR="000666A3" w:rsidRPr="00283F24" w:rsidRDefault="000666A3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ork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Bean</w:t>
                            </w:r>
                            <w:proofErr w:type="spellEnd"/>
                            <w:r w:rsidRPr="00283F24">
                              <w:rPr>
                                <w:b/>
                                <w:noProof/>
                              </w:rPr>
                              <w:t xml:space="preserve"> 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1D52E056" w14:textId="77777777" w:rsidR="000666A3" w:rsidRPr="00283F24" w:rsidRDefault="000666A3" w:rsidP="005A1E23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w</w:t>
                            </w:r>
                            <w:r w:rsidRPr="00283F24">
                              <w:rPr>
                                <w:noProof/>
                              </w:rPr>
                              <w:t>id;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*id</w:t>
                            </w:r>
                            <w:r>
                              <w:rPr>
                                <w:noProof/>
                              </w:rPr>
                              <w:t>识别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0F750A0D" w14:textId="77777777" w:rsidR="000666A3" w:rsidRPr="00283F24" w:rsidRDefault="000666A3" w:rsidP="005A1E23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noProof/>
                              </w:rPr>
                              <w:t xml:space="preserve"> wn</w:t>
                            </w:r>
                            <w:r w:rsidRPr="00283F24">
                              <w:rPr>
                                <w:noProof/>
                              </w:rPr>
                              <w:t>ame;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用户名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180F6127" w14:textId="77777777" w:rsidR="000666A3" w:rsidRDefault="000666A3" w:rsidP="005A1E23">
                            <w:pPr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id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老师工号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210ED323" w14:textId="77777777" w:rsidR="000666A3" w:rsidRDefault="000666A3" w:rsidP="005A1E2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A06D8D">
                              <w:rPr>
                                <w:b/>
                                <w:noProof/>
                              </w:rPr>
                              <w:t>private String</w:t>
                            </w:r>
                            <w:r>
                              <w:rPr>
                                <w:noProof/>
                              </w:rPr>
                              <w:t xml:space="preserve"> starttime;   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开始时间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*</w:t>
                            </w:r>
                            <w:r>
                              <w:rPr>
                                <w:noProof/>
                              </w:rPr>
                              <w:t>/</w:t>
                            </w:r>
                          </w:p>
                          <w:p w14:paraId="50C6A182" w14:textId="77777777" w:rsidR="000666A3" w:rsidRDefault="000666A3" w:rsidP="005A1E2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A06D8D">
                              <w:rPr>
                                <w:b/>
                                <w:noProof/>
                              </w:rPr>
                              <w:t xml:space="preserve">private String </w:t>
                            </w:r>
                            <w:r>
                              <w:rPr>
                                <w:noProof/>
                              </w:rPr>
                              <w:t>endtime;   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结束时间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*</w:t>
                            </w:r>
                            <w:r>
                              <w:rPr>
                                <w:noProof/>
                              </w:rPr>
                              <w:t>/</w:t>
                            </w:r>
                          </w:p>
                          <w:p w14:paraId="32B7343B" w14:textId="187D6330" w:rsidR="000666A3" w:rsidRPr="00283F24" w:rsidRDefault="000666A3" w:rsidP="005A1E23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*/}</w:t>
                            </w:r>
                          </w:p>
                          <w:p w14:paraId="395B9C77" w14:textId="77777777" w:rsidR="000666A3" w:rsidRPr="00283F24" w:rsidRDefault="000666A3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1337EC8" id="文本框 19" o:spid="_x0000_s1064" type="#_x0000_t202" style="width:372.6pt;height:26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" fillcolor="#a5a5a5">
                <v:textbox>
                  <w:txbxContent>
                    <w:p w14:paraId="0211A94C" w14:textId="77777777" w:rsidR="000666A3" w:rsidRDefault="000666A3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7A988500" w14:textId="77777777" w:rsidR="000666A3" w:rsidRPr="00283F24" w:rsidRDefault="000666A3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</w:t>
                      </w:r>
                      <w:r>
                        <w:rPr>
                          <w:noProof/>
                        </w:rPr>
                        <w:t>Work</w:t>
                      </w:r>
                      <w:r w:rsidRPr="00283F24">
                        <w:rPr>
                          <w:noProof/>
                        </w:rPr>
                        <w:t>表的信息记录</w:t>
                      </w: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483345C6" w14:textId="77777777" w:rsidR="000666A3" w:rsidRPr="00283F24" w:rsidRDefault="000666A3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ork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Bean</w:t>
                      </w:r>
                      <w:proofErr w:type="spellEnd"/>
                      <w:r w:rsidRPr="00283F24">
                        <w:rPr>
                          <w:b/>
                          <w:noProof/>
                        </w:rPr>
                        <w:t xml:space="preserve"> 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1D52E056" w14:textId="77777777" w:rsidR="000666A3" w:rsidRPr="00283F24" w:rsidRDefault="000666A3" w:rsidP="005A1E23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w</w:t>
                      </w:r>
                      <w:r w:rsidRPr="00283F24">
                        <w:rPr>
                          <w:noProof/>
                        </w:rPr>
                        <w:t>id;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*id</w:t>
                      </w:r>
                      <w:r>
                        <w:rPr>
                          <w:noProof/>
                        </w:rPr>
                        <w:t>识别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0F750A0D" w14:textId="77777777" w:rsidR="000666A3" w:rsidRPr="00283F24" w:rsidRDefault="000666A3" w:rsidP="005A1E23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noProof/>
                        </w:rPr>
                        <w:t xml:space="preserve"> wn</w:t>
                      </w:r>
                      <w:r w:rsidRPr="00283F24">
                        <w:rPr>
                          <w:noProof/>
                        </w:rPr>
                        <w:t>ame;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用户名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180F6127" w14:textId="77777777" w:rsidR="000666A3" w:rsidRDefault="000666A3" w:rsidP="005A1E23">
                      <w:pPr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t</w:t>
                      </w:r>
                      <w:r>
                        <w:rPr>
                          <w:rFonts w:hint="eastAsia"/>
                          <w:noProof/>
                        </w:rPr>
                        <w:t>id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老师工号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210ED323" w14:textId="77777777" w:rsidR="000666A3" w:rsidRDefault="000666A3" w:rsidP="005A1E2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A06D8D">
                        <w:rPr>
                          <w:b/>
                          <w:noProof/>
                        </w:rPr>
                        <w:t>private String</w:t>
                      </w:r>
                      <w:r>
                        <w:rPr>
                          <w:noProof/>
                        </w:rPr>
                        <w:t xml:space="preserve"> starttime;   /*</w:t>
                      </w:r>
                      <w:r>
                        <w:rPr>
                          <w:rFonts w:hint="eastAsia"/>
                          <w:noProof/>
                        </w:rPr>
                        <w:t>开始时间</w:t>
                      </w:r>
                      <w:r>
                        <w:rPr>
                          <w:rFonts w:hint="eastAsia"/>
                          <w:noProof/>
                        </w:rPr>
                        <w:t>*</w:t>
                      </w:r>
                      <w:r>
                        <w:rPr>
                          <w:noProof/>
                        </w:rPr>
                        <w:t>/</w:t>
                      </w:r>
                    </w:p>
                    <w:p w14:paraId="50C6A182" w14:textId="77777777" w:rsidR="000666A3" w:rsidRDefault="000666A3" w:rsidP="005A1E2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A06D8D">
                        <w:rPr>
                          <w:b/>
                          <w:noProof/>
                        </w:rPr>
                        <w:t xml:space="preserve">private String </w:t>
                      </w:r>
                      <w:r>
                        <w:rPr>
                          <w:noProof/>
                        </w:rPr>
                        <w:t>endtime;   /*</w:t>
                      </w:r>
                      <w:r>
                        <w:rPr>
                          <w:rFonts w:hint="eastAsia"/>
                          <w:noProof/>
                        </w:rPr>
                        <w:t>结束时间</w:t>
                      </w:r>
                      <w:r>
                        <w:rPr>
                          <w:rFonts w:hint="eastAsia"/>
                          <w:noProof/>
                        </w:rPr>
                        <w:t>*</w:t>
                      </w:r>
                      <w:r>
                        <w:rPr>
                          <w:noProof/>
                        </w:rPr>
                        <w:t>/</w:t>
                      </w:r>
                    </w:p>
                    <w:p w14:paraId="32B7343B" w14:textId="187D6330" w:rsidR="000666A3" w:rsidRPr="00283F24" w:rsidRDefault="000666A3" w:rsidP="005A1E23">
                      <w:pPr>
                        <w:spacing w:line="240" w:lineRule="auto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*/}</w:t>
                      </w:r>
                    </w:p>
                    <w:p w14:paraId="395B9C77" w14:textId="77777777" w:rsidR="000666A3" w:rsidRPr="00283F24" w:rsidRDefault="000666A3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D4301A4" w14:textId="321DFD59" w:rsidR="0086680B" w:rsidRDefault="0086680B" w:rsidP="0086680B">
      <w:r>
        <w:t xml:space="preserve"> </w:t>
      </w:r>
      <w:r>
        <w:tab/>
      </w:r>
      <w:proofErr w:type="spellStart"/>
      <w:r w:rsidR="00FE1AC6">
        <w:rPr>
          <w:rFonts w:ascii="Times New Roman" w:hAnsi="Times New Roman" w:cs="Times New Roman" w:hint="eastAsia"/>
          <w:sz w:val="24"/>
          <w:szCs w:val="24"/>
        </w:rPr>
        <w:t>Mark</w:t>
      </w:r>
      <w:r>
        <w:rPr>
          <w:rFonts w:ascii="Times New Roman" w:hAnsi="Times New Roman" w:cs="Times New Roman"/>
          <w:sz w:val="24"/>
          <w:szCs w:val="24"/>
        </w:rPr>
        <w:t>Bean</w:t>
      </w:r>
      <w:proofErr w:type="spellEnd"/>
      <w:r>
        <w:rPr>
          <w:rFonts w:hint="eastAsia"/>
        </w:rPr>
        <w:t>的实体如下：</w:t>
      </w:r>
    </w:p>
    <w:p w14:paraId="4EA2C22D" w14:textId="77777777" w:rsidR="0086680B" w:rsidRDefault="0086680B" w:rsidP="0086680B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441E9017" wp14:editId="312A1F52">
                <wp:extent cx="4732020" cy="2760453"/>
                <wp:effectExtent l="0" t="0" r="11430" b="20955"/>
                <wp:docPr id="20" name="文本框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2020" cy="2760453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932457" w14:textId="77777777" w:rsidR="000666A3" w:rsidRDefault="000666A3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0EE5E970" w14:textId="17549EEB" w:rsidR="000666A3" w:rsidRPr="00283F24" w:rsidRDefault="000666A3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</w:t>
                            </w:r>
                            <w:r>
                              <w:rPr>
                                <w:noProof/>
                              </w:rPr>
                              <w:t>Submit</w:t>
                            </w:r>
                            <w:r w:rsidRPr="00283F24">
                              <w:rPr>
                                <w:noProof/>
                              </w:rPr>
                              <w:t>表的信息记录</w:t>
                            </w: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25391A46" w14:textId="003ADA15" w:rsidR="000666A3" w:rsidRPr="00283F24" w:rsidRDefault="000666A3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Mark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Bean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implements</w:t>
                            </w:r>
                            <w:proofErr w:type="spellEnd"/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138CEC9F" w14:textId="77777777" w:rsidR="000666A3" w:rsidRPr="00FE1AC6" w:rsidRDefault="000666A3" w:rsidP="00FE1AC6">
                            <w:pPr>
                              <w:rPr>
                                <w:b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FE1AC6">
                              <w:rPr>
                                <w:b/>
                              </w:rPr>
                              <w:t>private int num;</w:t>
                            </w:r>
                          </w:p>
                          <w:p w14:paraId="205E3E72" w14:textId="77777777" w:rsidR="000666A3" w:rsidRPr="00FE1AC6" w:rsidRDefault="000666A3" w:rsidP="00FE1AC6">
                            <w:pPr>
                              <w:rPr>
                                <w:b/>
                              </w:rPr>
                            </w:pPr>
                            <w:r w:rsidRPr="00FE1AC6">
                              <w:rPr>
                                <w:b/>
                              </w:rPr>
                              <w:tab/>
                              <w:t xml:space="preserve">private String </w:t>
                            </w:r>
                            <w:proofErr w:type="spellStart"/>
                            <w:r w:rsidRPr="00FE1AC6">
                              <w:rPr>
                                <w:b/>
                              </w:rPr>
                              <w:t>sid</w:t>
                            </w:r>
                            <w:proofErr w:type="spellEnd"/>
                            <w:r w:rsidRPr="00FE1AC6">
                              <w:rPr>
                                <w:b/>
                              </w:rPr>
                              <w:t>;</w:t>
                            </w:r>
                          </w:p>
                          <w:p w14:paraId="2163E7C5" w14:textId="77777777" w:rsidR="000666A3" w:rsidRDefault="000666A3" w:rsidP="00FE1AC6">
                            <w:pPr>
                              <w:rPr>
                                <w:b/>
                              </w:rPr>
                            </w:pPr>
                            <w:r w:rsidRPr="00FE1AC6">
                              <w:rPr>
                                <w:b/>
                              </w:rPr>
                              <w:tab/>
                              <w:t>private int grade;</w:t>
                            </w:r>
                          </w:p>
                          <w:p w14:paraId="30B65723" w14:textId="10BF26D1" w:rsidR="000666A3" w:rsidRPr="00283F24" w:rsidRDefault="000666A3" w:rsidP="00FE1AC6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5E39B700" w14:textId="77777777" w:rsidR="000666A3" w:rsidRPr="00283F24" w:rsidRDefault="000666A3" w:rsidP="0086680B">
                            <w:pPr>
                              <w:spacing w:line="240" w:lineRule="auto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41E9017" id="文本框 20" o:spid="_x0000_s1065" type="#_x0000_t202" style="width:372.6pt;height:21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" fillcolor="#a5a5a5">
                <v:textbox>
                  <w:txbxContent>
                    <w:p w14:paraId="13932457" w14:textId="77777777" w:rsidR="000666A3" w:rsidRDefault="000666A3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0EE5E970" w14:textId="17549EEB" w:rsidR="000666A3" w:rsidRPr="00283F24" w:rsidRDefault="000666A3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</w:t>
                      </w:r>
                      <w:r>
                        <w:rPr>
                          <w:noProof/>
                        </w:rPr>
                        <w:t>Submit</w:t>
                      </w:r>
                      <w:r w:rsidRPr="00283F24">
                        <w:rPr>
                          <w:noProof/>
                        </w:rPr>
                        <w:t>表的信息记录</w:t>
                      </w: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25391A46" w14:textId="003ADA15" w:rsidR="000666A3" w:rsidRPr="00283F24" w:rsidRDefault="000666A3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Mark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Bean</w:t>
                      </w:r>
                      <w:r w:rsidRPr="00283F24">
                        <w:rPr>
                          <w:b/>
                          <w:noProof/>
                        </w:rPr>
                        <w:t>implements</w:t>
                      </w:r>
                      <w:proofErr w:type="spellEnd"/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138CEC9F" w14:textId="77777777" w:rsidR="000666A3" w:rsidRPr="00FE1AC6" w:rsidRDefault="000666A3" w:rsidP="00FE1AC6">
                      <w:pPr>
                        <w:rPr>
                          <w:b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FE1AC6">
                        <w:rPr>
                          <w:b/>
                        </w:rPr>
                        <w:t>private int num;</w:t>
                      </w:r>
                    </w:p>
                    <w:p w14:paraId="205E3E72" w14:textId="77777777" w:rsidR="000666A3" w:rsidRPr="00FE1AC6" w:rsidRDefault="000666A3" w:rsidP="00FE1AC6">
                      <w:pPr>
                        <w:rPr>
                          <w:b/>
                        </w:rPr>
                      </w:pPr>
                      <w:r w:rsidRPr="00FE1AC6">
                        <w:rPr>
                          <w:b/>
                        </w:rPr>
                        <w:tab/>
                        <w:t xml:space="preserve">private String </w:t>
                      </w:r>
                      <w:proofErr w:type="spellStart"/>
                      <w:r w:rsidRPr="00FE1AC6">
                        <w:rPr>
                          <w:b/>
                        </w:rPr>
                        <w:t>sid</w:t>
                      </w:r>
                      <w:proofErr w:type="spellEnd"/>
                      <w:r w:rsidRPr="00FE1AC6">
                        <w:rPr>
                          <w:b/>
                        </w:rPr>
                        <w:t>;</w:t>
                      </w:r>
                    </w:p>
                    <w:p w14:paraId="2163E7C5" w14:textId="77777777" w:rsidR="000666A3" w:rsidRDefault="000666A3" w:rsidP="00FE1AC6">
                      <w:pPr>
                        <w:rPr>
                          <w:b/>
                        </w:rPr>
                      </w:pPr>
                      <w:r w:rsidRPr="00FE1AC6">
                        <w:rPr>
                          <w:b/>
                        </w:rPr>
                        <w:tab/>
                        <w:t>private int grade;</w:t>
                      </w:r>
                    </w:p>
                    <w:p w14:paraId="30B65723" w14:textId="10BF26D1" w:rsidR="000666A3" w:rsidRPr="00283F24" w:rsidRDefault="000666A3" w:rsidP="00FE1AC6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5E39B700" w14:textId="77777777" w:rsidR="000666A3" w:rsidRPr="00283F24" w:rsidRDefault="000666A3" w:rsidP="0086680B">
                      <w:pPr>
                        <w:spacing w:line="240" w:lineRule="auto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5000AC5" w14:textId="77777777" w:rsidR="009B39A8" w:rsidRDefault="00825348" w:rsidP="007001C5">
      <w:pPr>
        <w:pStyle w:val="12"/>
        <w:numPr>
          <w:ilvl w:val="0"/>
          <w:numId w:val="14"/>
        </w:numPr>
        <w:rPr>
          <w:rFonts w:ascii="Times New Roman" w:eastAsia="黑体" w:hAnsi="Times New Roman"/>
          <w:color w:val="auto"/>
          <w:sz w:val="44"/>
          <w:szCs w:val="44"/>
        </w:rPr>
      </w:pPr>
      <w:bookmarkStart w:id="96" w:name="_Toc12546239"/>
      <w:r>
        <w:rPr>
          <w:rFonts w:ascii="Times New Roman" w:eastAsia="黑体" w:hAnsi="Times New Roman" w:hint="eastAsia"/>
          <w:color w:val="auto"/>
          <w:sz w:val="44"/>
          <w:szCs w:val="44"/>
        </w:rPr>
        <w:lastRenderedPageBreak/>
        <w:t>公共部分模块详细设计</w:t>
      </w:r>
      <w:bookmarkEnd w:id="90"/>
      <w:bookmarkEnd w:id="96"/>
    </w:p>
    <w:p w14:paraId="0470129E" w14:textId="77777777" w:rsidR="007001C5" w:rsidRDefault="007001C5" w:rsidP="007001C5">
      <w:pPr>
        <w:pStyle w:val="2"/>
        <w:rPr>
          <w:color w:val="auto"/>
        </w:rPr>
      </w:pPr>
      <w:bookmarkStart w:id="97" w:name="_Toc12546240"/>
      <w:r>
        <w:rPr>
          <w:color w:val="auto"/>
        </w:rPr>
        <w:t>6</w:t>
      </w:r>
      <w:r>
        <w:rPr>
          <w:rFonts w:hint="eastAsia"/>
          <w:color w:val="auto"/>
        </w:rPr>
        <w:t>.</w:t>
      </w:r>
      <w:r>
        <w:rPr>
          <w:color w:val="auto"/>
        </w:rPr>
        <w:t>1</w:t>
      </w:r>
      <w:r w:rsidRPr="007A3AFA">
        <w:rPr>
          <w:rFonts w:hint="eastAsia"/>
          <w:color w:val="auto"/>
        </w:rPr>
        <w:t>、</w:t>
      </w:r>
      <w:r>
        <w:rPr>
          <w:rFonts w:hint="eastAsia"/>
          <w:color w:val="auto"/>
        </w:rPr>
        <w:t>登录</w:t>
      </w:r>
      <w:r w:rsidRPr="007A3AFA">
        <w:rPr>
          <w:rFonts w:hint="eastAsia"/>
          <w:color w:val="auto"/>
        </w:rPr>
        <w:t>模块</w:t>
      </w:r>
      <w:bookmarkEnd w:id="97"/>
    </w:p>
    <w:p w14:paraId="5A86EE2B" w14:textId="3EE8C0B8" w:rsidR="007001C5" w:rsidRPr="002A1A0F" w:rsidRDefault="007001C5" w:rsidP="007001C5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917A0D">
        <w:rPr>
          <w:rFonts w:ascii="Times New Roman" w:hAnsi="Times New Roman" w:cs="Times New Roman" w:hint="eastAsia"/>
          <w:sz w:val="24"/>
          <w:szCs w:val="24"/>
        </w:rPr>
        <w:t>在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917A0D">
        <w:rPr>
          <w:rFonts w:ascii="Times New Roman" w:hAnsi="Times New Roman" w:cs="Times New Roman"/>
          <w:sz w:val="24"/>
          <w:szCs w:val="24"/>
        </w:rPr>
        <w:t>模块</w:t>
      </w:r>
      <w:r w:rsidRPr="00917A0D">
        <w:rPr>
          <w:rFonts w:ascii="Times New Roman" w:hAnsi="Times New Roman" w:cs="Times New Roman" w:hint="eastAsia"/>
          <w:sz w:val="24"/>
          <w:szCs w:val="24"/>
        </w:rPr>
        <w:t>时</w:t>
      </w:r>
      <w:r w:rsidRPr="00917A0D">
        <w:rPr>
          <w:rFonts w:ascii="Times New Roman" w:hAnsi="Times New Roman" w:cs="Times New Roman"/>
          <w:sz w:val="24"/>
          <w:szCs w:val="24"/>
        </w:rPr>
        <w:t>，</w:t>
      </w:r>
      <w:r w:rsidR="00C10E54">
        <w:rPr>
          <w:rFonts w:ascii="Times New Roman" w:hAnsi="Times New Roman" w:cs="Times New Roman" w:hint="eastAsia"/>
          <w:sz w:val="24"/>
          <w:szCs w:val="24"/>
        </w:rPr>
        <w:t>登录</w:t>
      </w:r>
      <w:r w:rsidR="00C10E54" w:rsidRPr="00917A0D">
        <w:rPr>
          <w:rFonts w:ascii="Times New Roman" w:hAnsi="Times New Roman" w:cs="Times New Roman"/>
          <w:sz w:val="24"/>
          <w:szCs w:val="24"/>
        </w:rPr>
        <w:t>模块</w:t>
      </w:r>
      <w:r w:rsidRPr="00917A0D">
        <w:rPr>
          <w:rFonts w:ascii="Times New Roman" w:hAnsi="Times New Roman" w:cs="Times New Roman" w:hint="eastAsia"/>
          <w:sz w:val="24"/>
          <w:szCs w:val="24"/>
        </w:rPr>
        <w:t>系统内部</w:t>
      </w:r>
      <w:r w:rsidRPr="00917A0D">
        <w:rPr>
          <w:rFonts w:ascii="Times New Roman" w:hAnsi="Times New Roman" w:cs="Times New Roman"/>
          <w:sz w:val="24"/>
          <w:szCs w:val="24"/>
        </w:rPr>
        <w:t>的</w:t>
      </w:r>
      <w:r w:rsidRPr="00917A0D">
        <w:rPr>
          <w:rFonts w:ascii="Times New Roman" w:hAnsi="Times New Roman" w:cs="Times New Roman" w:hint="eastAsia"/>
          <w:sz w:val="24"/>
          <w:szCs w:val="24"/>
        </w:rPr>
        <w:t>相应响应</w:t>
      </w:r>
      <w:r w:rsidRPr="00917A0D">
        <w:rPr>
          <w:rFonts w:ascii="Times New Roman" w:hAnsi="Times New Roman" w:cs="Times New Roman"/>
          <w:sz w:val="24"/>
          <w:szCs w:val="24"/>
        </w:rPr>
        <w:t>操作</w:t>
      </w:r>
      <w:r w:rsidRPr="00917A0D">
        <w:rPr>
          <w:rFonts w:ascii="Times New Roman" w:hAnsi="Times New Roman" w:cs="Times New Roman" w:hint="eastAsia"/>
          <w:sz w:val="24"/>
          <w:szCs w:val="24"/>
        </w:rPr>
        <w:t>示意图如图</w:t>
      </w:r>
      <w:r w:rsidR="00C10E54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-1</w:t>
      </w:r>
      <w:r w:rsidRPr="00917A0D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056BDF5C" w14:textId="77777777" w:rsidR="007001C5" w:rsidRDefault="007001C5" w:rsidP="007001C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2A1A0F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5484660" wp14:editId="50C0A9AA">
            <wp:extent cx="6068541" cy="1748196"/>
            <wp:effectExtent l="0" t="0" r="8890" b="4445"/>
            <wp:docPr id="41" name="图片 41" descr="E:\QQsever\1739873396\Image\Group\Image1\@X29RK{)LK@SKER%}UUTT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QQsever\1739873396\Image\Group\Image1\@X29RK{)LK@SKER%}UUTT5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464" cy="175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489F1" w14:textId="76A45461" w:rsidR="007001C5" w:rsidRPr="002A1A0F" w:rsidRDefault="007001C5" w:rsidP="007001C5">
      <w:pPr>
        <w:spacing w:after="0" w:line="24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图</w:t>
      </w:r>
      <w:r w:rsidR="00C10E54">
        <w:rPr>
          <w:rFonts w:ascii="宋体" w:eastAsia="宋体" w:hAnsi="宋体" w:cs="宋体"/>
          <w:sz w:val="24"/>
          <w:szCs w:val="24"/>
        </w:rPr>
        <w:t>6</w:t>
      </w:r>
      <w:r>
        <w:rPr>
          <w:rFonts w:ascii="宋体" w:eastAsia="宋体" w:hAnsi="宋体" w:cs="宋体" w:hint="eastAsia"/>
          <w:sz w:val="24"/>
          <w:szCs w:val="24"/>
        </w:rPr>
        <w:t>-</w:t>
      </w:r>
      <w:r>
        <w:rPr>
          <w:rFonts w:ascii="宋体" w:eastAsia="宋体" w:hAnsi="宋体" w:cs="宋体"/>
          <w:sz w:val="24"/>
          <w:szCs w:val="24"/>
        </w:rPr>
        <w:t>1</w:t>
      </w:r>
      <w:r w:rsidR="00C10E54">
        <w:rPr>
          <w:rFonts w:ascii="Times New Roman" w:hAnsi="Times New Roman" w:cs="Times New Roman" w:hint="eastAsia"/>
          <w:sz w:val="24"/>
          <w:szCs w:val="24"/>
        </w:rPr>
        <w:t>登录</w:t>
      </w:r>
      <w:r w:rsidR="00C10E54" w:rsidRPr="00917A0D">
        <w:rPr>
          <w:rFonts w:ascii="Times New Roman" w:hAnsi="Times New Roman" w:cs="Times New Roman"/>
          <w:sz w:val="24"/>
          <w:szCs w:val="24"/>
        </w:rPr>
        <w:t>模块</w:t>
      </w:r>
      <w:r w:rsidRPr="00A249FF">
        <w:rPr>
          <w:rFonts w:ascii="Times New Roman" w:hAnsi="Times New Roman" w:cs="Times New Roman" w:hint="eastAsia"/>
          <w:szCs w:val="24"/>
        </w:rPr>
        <w:t>系统</w:t>
      </w:r>
      <w:r w:rsidRPr="00A249FF">
        <w:rPr>
          <w:rFonts w:ascii="Times New Roman" w:hAnsi="Times New Roman" w:cs="Times New Roman"/>
          <w:szCs w:val="24"/>
        </w:rPr>
        <w:t>响应示意图</w:t>
      </w:r>
    </w:p>
    <w:p w14:paraId="2A0C9AE6" w14:textId="77777777" w:rsidR="007001C5" w:rsidRPr="007A3AFA" w:rsidRDefault="007001C5" w:rsidP="007001C5">
      <w:pPr>
        <w:pStyle w:val="30"/>
        <w:rPr>
          <w:color w:val="auto"/>
        </w:rPr>
      </w:pPr>
      <w:bookmarkStart w:id="98" w:name="_Toc12546241"/>
      <w:r>
        <w:rPr>
          <w:color w:val="auto"/>
        </w:rPr>
        <w:t>6</w:t>
      </w:r>
      <w:r w:rsidRPr="007A3AFA">
        <w:rPr>
          <w:rFonts w:hint="eastAsia"/>
          <w:color w:val="auto"/>
        </w:rPr>
        <w:t>.</w:t>
      </w:r>
      <w:r>
        <w:rPr>
          <w:color w:val="auto"/>
        </w:rPr>
        <w:t>1</w:t>
      </w:r>
      <w:r w:rsidRPr="007A3AFA">
        <w:rPr>
          <w:rFonts w:hint="eastAsia"/>
          <w:color w:val="auto"/>
        </w:rPr>
        <w:t>.</w:t>
      </w:r>
      <w:r>
        <w:rPr>
          <w:rFonts w:hint="eastAsia"/>
          <w:color w:val="auto"/>
        </w:rPr>
        <w:t>1</w:t>
      </w:r>
      <w:r w:rsidRPr="007A3AFA"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表现层</w:t>
      </w:r>
      <w:bookmarkEnd w:id="98"/>
    </w:p>
    <w:p w14:paraId="409F33CF" w14:textId="55F14BBF" w:rsidR="007001C5" w:rsidRPr="00917A0D" w:rsidRDefault="007001C5" w:rsidP="007001C5">
      <w:pPr>
        <w:pStyle w:val="ab"/>
        <w:rPr>
          <w:rFonts w:ascii="Times New Roman" w:hAnsi="Times New Roman" w:cs="Times New Roman"/>
          <w:sz w:val="24"/>
          <w:szCs w:val="24"/>
        </w:rPr>
      </w:pPr>
      <w:r w:rsidRPr="00917A0D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917A0D">
        <w:rPr>
          <w:rFonts w:ascii="Times New Roman" w:hAnsi="Times New Roman" w:cs="Times New Roman" w:hint="eastAsia"/>
          <w:sz w:val="24"/>
          <w:szCs w:val="24"/>
        </w:rPr>
        <w:t>模块</w:t>
      </w:r>
      <w:r w:rsidRPr="00917A0D">
        <w:rPr>
          <w:rFonts w:ascii="Times New Roman" w:hAnsi="Times New Roman" w:cs="Times New Roman"/>
          <w:sz w:val="24"/>
          <w:szCs w:val="24"/>
        </w:rPr>
        <w:t>的</w:t>
      </w:r>
      <w:r w:rsidRPr="00917A0D">
        <w:rPr>
          <w:rFonts w:ascii="Times New Roman" w:hAnsi="Times New Roman" w:cs="Times New Roman" w:hint="eastAsia"/>
          <w:sz w:val="24"/>
          <w:szCs w:val="24"/>
        </w:rPr>
        <w:t>表现层主要</w:t>
      </w:r>
      <w:r w:rsidRPr="00917A0D">
        <w:rPr>
          <w:rFonts w:ascii="Times New Roman" w:hAnsi="Times New Roman" w:cs="Times New Roman"/>
          <w:sz w:val="24"/>
          <w:szCs w:val="24"/>
        </w:rPr>
        <w:t>是</w:t>
      </w:r>
      <w:r>
        <w:rPr>
          <w:rFonts w:ascii="Times New Roman" w:hAnsi="Times New Roman" w:cs="Times New Roman" w:hint="eastAsia"/>
          <w:sz w:val="24"/>
          <w:szCs w:val="24"/>
        </w:rPr>
        <w:t>完成用户的登录操作，用户输入账号、密码，选择角色（学生或教师）后，点击登录，根据用户选择的角色去数据库的相应表匹配账号、密码，若存在该用户，跳转到（学生或教师）页面；否则提示登录失败相应错误</w:t>
      </w:r>
      <w:r w:rsidRPr="00917A0D">
        <w:rPr>
          <w:rFonts w:ascii="Times New Roman" w:hAnsi="Times New Roman" w:cs="Times New Roman" w:hint="eastAsia"/>
          <w:sz w:val="24"/>
          <w:szCs w:val="24"/>
        </w:rPr>
        <w:t>。</w:t>
      </w:r>
      <w:r w:rsidRPr="002F1B1A">
        <w:rPr>
          <w:rFonts w:ascii="Times New Roman" w:hAnsi="Times New Roman" w:cs="Times New Roman" w:hint="eastAsia"/>
          <w:sz w:val="24"/>
          <w:szCs w:val="24"/>
        </w:rPr>
        <w:t>表现层</w:t>
      </w:r>
      <w:r w:rsidRPr="002F1B1A">
        <w:rPr>
          <w:rFonts w:ascii="Times New Roman" w:hAnsi="Times New Roman" w:cs="Times New Roman"/>
          <w:sz w:val="24"/>
          <w:szCs w:val="24"/>
        </w:rPr>
        <w:t>对应的</w:t>
      </w:r>
      <w:r>
        <w:rPr>
          <w:rFonts w:ascii="Times New Roman" w:hAnsi="Times New Roman" w:cs="Times New Roman" w:hint="eastAsia"/>
          <w:sz w:val="24"/>
          <w:szCs w:val="24"/>
        </w:rPr>
        <w:t>HTM</w:t>
      </w:r>
      <w:r w:rsidRPr="002F1B1A">
        <w:rPr>
          <w:rFonts w:ascii="Times New Roman" w:hAnsi="Times New Roman" w:cs="Times New Roman" w:hint="eastAsia"/>
          <w:sz w:val="24"/>
          <w:szCs w:val="24"/>
        </w:rPr>
        <w:t>页面</w:t>
      </w:r>
      <w:proofErr w:type="gramStart"/>
      <w:r w:rsidRPr="002F1B1A">
        <w:rPr>
          <w:rFonts w:ascii="Times New Roman" w:hAnsi="Times New Roman" w:cs="Times New Roman"/>
          <w:sz w:val="24"/>
          <w:szCs w:val="24"/>
        </w:rPr>
        <w:t>列表见</w:t>
      </w:r>
      <w:r w:rsidRPr="00917A0D">
        <w:rPr>
          <w:rFonts w:ascii="Times New Roman" w:hAnsi="Times New Roman" w:cs="Times New Roman" w:hint="eastAsia"/>
          <w:sz w:val="24"/>
          <w:szCs w:val="24"/>
        </w:rPr>
        <w:t>具体</w:t>
      </w:r>
      <w:proofErr w:type="gramEnd"/>
      <w:r w:rsidRPr="00917A0D">
        <w:rPr>
          <w:rFonts w:ascii="Times New Roman" w:hAnsi="Times New Roman" w:cs="Times New Roman"/>
          <w:sz w:val="24"/>
          <w:szCs w:val="24"/>
        </w:rPr>
        <w:t>见表</w:t>
      </w:r>
      <w:r w:rsidR="00C10E54">
        <w:rPr>
          <w:rFonts w:ascii="Times New Roman" w:hAnsi="Times New Roman" w:cs="Times New Roman"/>
          <w:sz w:val="24"/>
          <w:szCs w:val="24"/>
        </w:rPr>
        <w:t>6</w:t>
      </w:r>
      <w:r w:rsidRPr="00917A0D">
        <w:rPr>
          <w:rFonts w:ascii="Times New Roman" w:hAnsi="Times New Roman" w:cs="Times New Roman"/>
          <w:sz w:val="24"/>
          <w:szCs w:val="24"/>
        </w:rPr>
        <w:t>-</w:t>
      </w:r>
      <w:r w:rsidR="00C10E54">
        <w:rPr>
          <w:rFonts w:ascii="Times New Roman" w:hAnsi="Times New Roman" w:cs="Times New Roman"/>
          <w:sz w:val="24"/>
          <w:szCs w:val="24"/>
        </w:rPr>
        <w:t>2</w:t>
      </w:r>
      <w:r w:rsidRPr="00917A0D">
        <w:rPr>
          <w:rFonts w:ascii="Times New Roman" w:hAnsi="Times New Roman" w:cs="Times New Roman"/>
          <w:sz w:val="24"/>
          <w:szCs w:val="24"/>
        </w:rPr>
        <w:t>。</w:t>
      </w:r>
    </w:p>
    <w:p w14:paraId="36936644" w14:textId="301F8EE4" w:rsidR="007001C5" w:rsidRDefault="007001C5" w:rsidP="007001C5">
      <w:pPr>
        <w:pStyle w:val="ab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630"/>
        <w:gridCol w:w="2193"/>
        <w:gridCol w:w="3682"/>
      </w:tblGrid>
      <w:tr w:rsidR="007001C5" w:rsidRPr="00917A0D" w14:paraId="46DB28F8" w14:textId="77777777" w:rsidTr="00825348">
        <w:trPr>
          <w:jc w:val="center"/>
        </w:trPr>
        <w:tc>
          <w:tcPr>
            <w:tcW w:w="2630" w:type="dxa"/>
            <w:shd w:val="solid" w:color="000080" w:fill="FFFFFF"/>
            <w:vAlign w:val="center"/>
          </w:tcPr>
          <w:p w14:paraId="4FC6FEEB" w14:textId="77777777" w:rsidR="007001C5" w:rsidRPr="00917A0D" w:rsidRDefault="007001C5" w:rsidP="00825348">
            <w:pPr>
              <w:pStyle w:val="ab"/>
              <w:rPr>
                <w:rFonts w:ascii="Times New Roman" w:hAnsi="Times New Roman" w:cs="Times New Roman"/>
                <w:sz w:val="24"/>
                <w:szCs w:val="24"/>
              </w:rPr>
            </w:pPr>
            <w:r w:rsidRPr="00917A0D">
              <w:rPr>
                <w:rFonts w:ascii="Times New Roman" w:hAnsi="Times New Roman" w:cs="Times New Roman" w:hint="eastAsia"/>
                <w:sz w:val="24"/>
                <w:szCs w:val="24"/>
              </w:rPr>
              <w:t>界面</w:t>
            </w:r>
          </w:p>
        </w:tc>
        <w:tc>
          <w:tcPr>
            <w:tcW w:w="2193" w:type="dxa"/>
            <w:shd w:val="solid" w:color="000080" w:fill="FFFFFF"/>
            <w:vAlign w:val="center"/>
          </w:tcPr>
          <w:p w14:paraId="202E4A66" w14:textId="77777777" w:rsidR="007001C5" w:rsidRPr="00917A0D" w:rsidRDefault="007001C5" w:rsidP="00825348">
            <w:pPr>
              <w:pStyle w:val="ab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HTM</w:t>
            </w:r>
          </w:p>
        </w:tc>
        <w:tc>
          <w:tcPr>
            <w:tcW w:w="3682" w:type="dxa"/>
            <w:shd w:val="solid" w:color="000080" w:fill="FFFFFF"/>
            <w:vAlign w:val="center"/>
          </w:tcPr>
          <w:p w14:paraId="2AE8FA68" w14:textId="77777777" w:rsidR="007001C5" w:rsidRPr="00917A0D" w:rsidRDefault="007001C5" w:rsidP="00825348">
            <w:pPr>
              <w:pStyle w:val="ab"/>
              <w:rPr>
                <w:rFonts w:ascii="Times New Roman" w:hAnsi="Times New Roman" w:cs="Times New Roman"/>
                <w:sz w:val="24"/>
                <w:szCs w:val="24"/>
              </w:rPr>
            </w:pPr>
            <w:r w:rsidRPr="00917A0D">
              <w:rPr>
                <w:rFonts w:ascii="Times New Roman" w:hAnsi="Times New Roman" w:cs="Times New Roman" w:hint="eastAsia"/>
                <w:sz w:val="24"/>
                <w:szCs w:val="24"/>
              </w:rPr>
              <w:t>功能描述</w:t>
            </w:r>
          </w:p>
        </w:tc>
      </w:tr>
      <w:tr w:rsidR="007001C5" w:rsidRPr="00917A0D" w14:paraId="1767121C" w14:textId="77777777" w:rsidTr="00825348">
        <w:trPr>
          <w:jc w:val="center"/>
        </w:trPr>
        <w:tc>
          <w:tcPr>
            <w:tcW w:w="2630" w:type="dxa"/>
            <w:vAlign w:val="center"/>
          </w:tcPr>
          <w:p w14:paraId="60BF8CFB" w14:textId="77777777" w:rsidR="007001C5" w:rsidRPr="00917A0D" w:rsidRDefault="007001C5" w:rsidP="00825348">
            <w:pPr>
              <w:pStyle w:val="ab"/>
              <w:rPr>
                <w:rFonts w:ascii="Times New Roman" w:hAnsi="Times New Roman" w:cs="Times New Roman"/>
                <w:sz w:val="24"/>
                <w:szCs w:val="24"/>
              </w:rPr>
            </w:pPr>
            <w:r w:rsidRPr="00917A0D">
              <w:rPr>
                <w:rFonts w:ascii="Times New Roman" w:hAnsi="Times New Roman" w:cs="Times New Roman" w:hint="eastAsia"/>
                <w:sz w:val="24"/>
                <w:szCs w:val="24"/>
              </w:rPr>
              <w:t>登录</w:t>
            </w:r>
            <w:r w:rsidRPr="00917A0D">
              <w:rPr>
                <w:rFonts w:ascii="Times New Roman" w:hAnsi="Times New Roman" w:cs="Times New Roman"/>
                <w:sz w:val="24"/>
                <w:szCs w:val="24"/>
              </w:rPr>
              <w:t>页面</w:t>
            </w:r>
          </w:p>
        </w:tc>
        <w:tc>
          <w:tcPr>
            <w:tcW w:w="2193" w:type="dxa"/>
            <w:vAlign w:val="center"/>
          </w:tcPr>
          <w:p w14:paraId="2F905FB0" w14:textId="77777777" w:rsidR="007001C5" w:rsidRPr="00917A0D" w:rsidRDefault="007001C5" w:rsidP="00825348">
            <w:pPr>
              <w:pStyle w:val="ab"/>
              <w:rPr>
                <w:rFonts w:ascii="Times New Roman" w:hAnsi="Times New Roman" w:cs="Times New Roman"/>
                <w:sz w:val="24"/>
                <w:szCs w:val="24"/>
              </w:rPr>
            </w:pPr>
            <w:r w:rsidRPr="00917A0D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tm</w:t>
            </w:r>
          </w:p>
        </w:tc>
        <w:tc>
          <w:tcPr>
            <w:tcW w:w="3682" w:type="dxa"/>
            <w:vAlign w:val="center"/>
          </w:tcPr>
          <w:p w14:paraId="50B3A8FF" w14:textId="77777777" w:rsidR="007001C5" w:rsidRPr="00917A0D" w:rsidRDefault="007001C5" w:rsidP="00825348">
            <w:pPr>
              <w:pStyle w:val="ab"/>
              <w:rPr>
                <w:rFonts w:ascii="Times New Roman" w:hAnsi="Times New Roman" w:cs="Times New Roman"/>
                <w:sz w:val="24"/>
                <w:szCs w:val="24"/>
              </w:rPr>
            </w:pPr>
            <w:r w:rsidRPr="00917A0D">
              <w:rPr>
                <w:rFonts w:ascii="Times New Roman" w:hAnsi="Times New Roman" w:cs="Times New Roman" w:hint="eastAsia"/>
                <w:sz w:val="24"/>
                <w:szCs w:val="24"/>
              </w:rPr>
              <w:t>登入时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根据用户的角色且用户存在跳转相应界面，出错时给出提示</w:t>
            </w:r>
          </w:p>
        </w:tc>
      </w:tr>
    </w:tbl>
    <w:p w14:paraId="6EF4604E" w14:textId="77777777" w:rsidR="00C10E54" w:rsidRDefault="00C10E54" w:rsidP="00C10E54">
      <w:pPr>
        <w:pStyle w:val="ab"/>
        <w:jc w:val="center"/>
        <w:rPr>
          <w:rFonts w:ascii="Times New Roman" w:hAnsi="Times New Roman" w:cs="Times New Roman"/>
          <w:sz w:val="24"/>
          <w:szCs w:val="24"/>
        </w:rPr>
      </w:pPr>
      <w:r w:rsidRPr="00917A0D">
        <w:rPr>
          <w:rFonts w:ascii="Times New Roman" w:hAnsi="Times New Roman" w:cs="Times New Roman" w:hint="eastAsia"/>
          <w:sz w:val="24"/>
          <w:szCs w:val="24"/>
        </w:rPr>
        <w:t>表</w:t>
      </w:r>
      <w:r w:rsidRPr="00917A0D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917A0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C77A7C">
        <w:rPr>
          <w:rFonts w:ascii="Times New Roman" w:hAnsi="Times New Roman" w:cs="Times New Roman" w:hint="eastAsia"/>
          <w:sz w:val="24"/>
          <w:szCs w:val="24"/>
        </w:rPr>
        <w:t>模块表现层</w:t>
      </w:r>
      <w:r>
        <w:rPr>
          <w:rFonts w:ascii="Times New Roman" w:hAnsi="Times New Roman" w:cs="Times New Roman" w:hint="eastAsia"/>
          <w:sz w:val="24"/>
          <w:szCs w:val="24"/>
        </w:rPr>
        <w:t>HTML</w:t>
      </w:r>
      <w:r w:rsidRPr="00C77A7C">
        <w:rPr>
          <w:rFonts w:ascii="Times New Roman" w:hAnsi="Times New Roman" w:cs="Times New Roman" w:hint="eastAsia"/>
          <w:sz w:val="24"/>
          <w:szCs w:val="24"/>
        </w:rPr>
        <w:t>列表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682E7CFC" w14:textId="77777777" w:rsidR="007001C5" w:rsidRPr="00C10E54" w:rsidRDefault="007001C5" w:rsidP="007001C5">
      <w:pPr>
        <w:pStyle w:val="ab"/>
        <w:rPr>
          <w:rFonts w:ascii="Times New Roman" w:hAnsi="Times New Roman" w:cs="Times New Roman"/>
          <w:sz w:val="24"/>
          <w:szCs w:val="24"/>
        </w:rPr>
      </w:pPr>
    </w:p>
    <w:p w14:paraId="5A7DADF5" w14:textId="54FAA385" w:rsidR="007001C5" w:rsidRDefault="007001C5" w:rsidP="007001C5">
      <w:pPr>
        <w:pStyle w:val="ab"/>
        <w:rPr>
          <w:rFonts w:ascii="Times New Roman" w:hAnsi="Times New Roman" w:cs="Times New Roman"/>
          <w:sz w:val="24"/>
          <w:szCs w:val="24"/>
        </w:rPr>
      </w:pPr>
      <w:r w:rsidRPr="00917A0D">
        <w:rPr>
          <w:rFonts w:ascii="Times New Roman" w:hAnsi="Times New Roman" w:cs="Times New Roman"/>
          <w:sz w:val="24"/>
          <w:szCs w:val="24"/>
        </w:rPr>
        <w:t>Login</w:t>
      </w:r>
      <w:r>
        <w:rPr>
          <w:rFonts w:ascii="Times New Roman" w:hAnsi="Times New Roman" w:cs="Times New Roman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 w:hint="eastAsia"/>
          <w:sz w:val="24"/>
          <w:szCs w:val="24"/>
        </w:rPr>
        <w:t>tm</w:t>
      </w:r>
      <w:r w:rsidRPr="002F1B1A">
        <w:rPr>
          <w:rFonts w:ascii="Times New Roman" w:hAnsi="Times New Roman" w:cs="Times New Roman"/>
          <w:sz w:val="24"/>
          <w:szCs w:val="24"/>
        </w:rPr>
        <w:t>的流程图</w:t>
      </w:r>
      <w:r w:rsidRPr="002F1B1A">
        <w:rPr>
          <w:rFonts w:ascii="Times New Roman" w:hAnsi="Times New Roman" w:cs="Times New Roman" w:hint="eastAsia"/>
          <w:sz w:val="24"/>
          <w:szCs w:val="24"/>
        </w:rPr>
        <w:t>如</w:t>
      </w:r>
      <w:r w:rsidRPr="002F1B1A">
        <w:rPr>
          <w:rFonts w:ascii="Times New Roman" w:hAnsi="Times New Roman" w:cs="Times New Roman"/>
          <w:sz w:val="24"/>
          <w:szCs w:val="24"/>
        </w:rPr>
        <w:t>图</w:t>
      </w:r>
      <w:r w:rsidR="00C10E54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-</w:t>
      </w:r>
      <w:r w:rsidR="00C10E54">
        <w:rPr>
          <w:rFonts w:ascii="Times New Roman" w:hAnsi="Times New Roman" w:cs="Times New Roman"/>
          <w:sz w:val="24"/>
          <w:szCs w:val="24"/>
        </w:rPr>
        <w:t>3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228764C0" w14:textId="77777777" w:rsidR="007001C5" w:rsidRDefault="007001C5" w:rsidP="007001C5">
      <w:pPr>
        <w:pStyle w:val="ab"/>
        <w:jc w:val="center"/>
        <w:rPr>
          <w:rFonts w:ascii="Times New Roman" w:hAnsi="Times New Roman" w:cs="Times New Roman"/>
          <w:sz w:val="24"/>
          <w:szCs w:val="24"/>
        </w:rPr>
      </w:pPr>
      <w:r w:rsidRPr="0013272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39C1F7" wp14:editId="64D2E716">
            <wp:extent cx="5273040" cy="6798046"/>
            <wp:effectExtent l="0" t="0" r="3810" b="3175"/>
            <wp:docPr id="42" name="图片 42" descr="E:\QQsever\1739873396\FileRecv\登录模块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QQsever\1739873396\FileRecv\登录模块流程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260" cy="679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0DDEF" w14:textId="0387DFF5" w:rsidR="007001C5" w:rsidRPr="002A5927" w:rsidRDefault="007001C5" w:rsidP="007001C5">
      <w:pPr>
        <w:pStyle w:val="ab"/>
        <w:jc w:val="center"/>
        <w:rPr>
          <w:rFonts w:ascii="Times New Roman" w:hAnsi="Times New Roman" w:cs="Times New Roman"/>
          <w:sz w:val="22"/>
          <w:szCs w:val="24"/>
        </w:rPr>
      </w:pPr>
      <w:r w:rsidRPr="002F1B1A">
        <w:rPr>
          <w:rFonts w:ascii="Times New Roman" w:hAnsi="Times New Roman" w:cs="Times New Roman"/>
          <w:sz w:val="24"/>
          <w:szCs w:val="24"/>
        </w:rPr>
        <w:t>图</w:t>
      </w:r>
      <w:r w:rsidR="00C10E54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-</w:t>
      </w:r>
      <w:r w:rsidR="00C10E5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2A5927">
        <w:rPr>
          <w:rFonts w:ascii="Times New Roman" w:hAnsi="Times New Roman" w:cs="Times New Roman" w:hint="eastAsia"/>
          <w:sz w:val="22"/>
          <w:szCs w:val="24"/>
        </w:rPr>
        <w:t>模块详细设计</w:t>
      </w:r>
      <w:r w:rsidRPr="002A5927">
        <w:rPr>
          <w:rFonts w:ascii="Times New Roman" w:hAnsi="Times New Roman" w:cs="Times New Roman"/>
          <w:sz w:val="22"/>
          <w:szCs w:val="24"/>
        </w:rPr>
        <w:t>流程图</w:t>
      </w:r>
    </w:p>
    <w:p w14:paraId="50BEFEE7" w14:textId="77777777" w:rsidR="007001C5" w:rsidRPr="00917A0D" w:rsidRDefault="007001C5" w:rsidP="007001C5">
      <w:pPr>
        <w:pStyle w:val="ab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4A45BF08" w14:textId="77777777" w:rsidR="007001C5" w:rsidRPr="007A3AFA" w:rsidRDefault="007001C5" w:rsidP="007001C5">
      <w:pPr>
        <w:pStyle w:val="30"/>
        <w:rPr>
          <w:color w:val="auto"/>
        </w:rPr>
      </w:pPr>
      <w:bookmarkStart w:id="99" w:name="_Toc12546242"/>
      <w:r>
        <w:rPr>
          <w:color w:val="auto"/>
        </w:rPr>
        <w:t>6</w:t>
      </w:r>
      <w:r w:rsidRPr="007A3AFA">
        <w:rPr>
          <w:rFonts w:hint="eastAsia"/>
          <w:color w:val="auto"/>
        </w:rPr>
        <w:t>.</w:t>
      </w:r>
      <w:r>
        <w:rPr>
          <w:color w:val="auto"/>
        </w:rPr>
        <w:t>1</w:t>
      </w:r>
      <w:r w:rsidRPr="007A3AFA">
        <w:rPr>
          <w:rFonts w:hint="eastAsia"/>
          <w:color w:val="auto"/>
        </w:rPr>
        <w:t>.</w:t>
      </w:r>
      <w:r>
        <w:rPr>
          <w:rFonts w:hint="eastAsia"/>
          <w:color w:val="auto"/>
        </w:rPr>
        <w:t>2</w:t>
      </w:r>
      <w:r w:rsidRPr="007A3AFA">
        <w:rPr>
          <w:rFonts w:hint="eastAsia"/>
          <w:color w:val="auto"/>
        </w:rPr>
        <w:t xml:space="preserve"> </w:t>
      </w:r>
      <w:r w:rsidRPr="007A3AFA">
        <w:rPr>
          <w:rFonts w:hint="eastAsia"/>
          <w:color w:val="auto"/>
        </w:rPr>
        <w:t>控制层</w:t>
      </w:r>
      <w:bookmarkEnd w:id="99"/>
    </w:p>
    <w:p w14:paraId="70BE6AF2" w14:textId="6C27C6C0" w:rsidR="007001C5" w:rsidRDefault="007001C5" w:rsidP="007001C5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2F1B1A">
        <w:rPr>
          <w:rFonts w:ascii="Times New Roman" w:hAnsi="Times New Roman" w:cs="Times New Roman" w:hint="eastAsia"/>
          <w:sz w:val="24"/>
          <w:szCs w:val="24"/>
        </w:rPr>
        <w:t>登</w:t>
      </w:r>
      <w:r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/>
          <w:sz w:val="24"/>
          <w:szCs w:val="24"/>
        </w:rPr>
        <w:t>模块的控制</w:t>
      </w:r>
      <w:proofErr w:type="gramStart"/>
      <w:r w:rsidRPr="002F1B1A">
        <w:rPr>
          <w:rFonts w:ascii="Times New Roman" w:hAnsi="Times New Roman" w:cs="Times New Roman"/>
          <w:sz w:val="24"/>
          <w:szCs w:val="24"/>
        </w:rPr>
        <w:t>层</w:t>
      </w:r>
      <w:r w:rsidRPr="002F1B1A">
        <w:rPr>
          <w:rFonts w:ascii="Times New Roman" w:hAnsi="Times New Roman" w:cs="Times New Roman" w:hint="eastAsia"/>
          <w:sz w:val="24"/>
          <w:szCs w:val="24"/>
        </w:rPr>
        <w:t>负责</w:t>
      </w:r>
      <w:proofErr w:type="gramEnd"/>
      <w:r w:rsidRPr="002F1B1A">
        <w:rPr>
          <w:rFonts w:ascii="Times New Roman" w:hAnsi="Times New Roman" w:cs="Times New Roman"/>
          <w:sz w:val="24"/>
          <w:szCs w:val="24"/>
        </w:rPr>
        <w:t>接受</w:t>
      </w:r>
      <w:r w:rsidRPr="002F1B1A">
        <w:rPr>
          <w:rFonts w:ascii="Times New Roman" w:hAnsi="Times New Roman" w:cs="Times New Roman" w:hint="eastAsia"/>
          <w:sz w:val="24"/>
          <w:szCs w:val="24"/>
        </w:rPr>
        <w:t>来自</w:t>
      </w:r>
      <w:r>
        <w:rPr>
          <w:rFonts w:ascii="Times New Roman" w:hAnsi="Times New Roman" w:cs="Times New Roman"/>
          <w:sz w:val="24"/>
          <w:szCs w:val="24"/>
        </w:rPr>
        <w:t>Login.</w:t>
      </w:r>
      <w:r>
        <w:rPr>
          <w:rFonts w:ascii="Times New Roman" w:hAnsi="Times New Roman" w:cs="Times New Roman" w:hint="eastAsia"/>
          <w:sz w:val="24"/>
          <w:szCs w:val="24"/>
        </w:rPr>
        <w:t>htm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 w:rsidRPr="002F1B1A">
        <w:rPr>
          <w:rFonts w:ascii="Times New Roman" w:hAnsi="Times New Roman" w:cs="Times New Roman"/>
          <w:sz w:val="24"/>
          <w:szCs w:val="24"/>
        </w:rPr>
        <w:t>用户输入，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>
        <w:rPr>
          <w:rFonts w:ascii="Times New Roman" w:hAnsi="Times New Roman" w:cs="Times New Roman"/>
          <w:sz w:val="24"/>
          <w:szCs w:val="24"/>
        </w:rPr>
        <w:t>调用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2F1B1A">
        <w:rPr>
          <w:rFonts w:ascii="Times New Roman" w:hAnsi="Times New Roman" w:cs="Times New Roman"/>
          <w:sz w:val="24"/>
          <w:szCs w:val="24"/>
        </w:rPr>
        <w:t>模块的业务逻辑接口</w:t>
      </w:r>
      <w:r w:rsidRPr="002F1B1A">
        <w:rPr>
          <w:rFonts w:ascii="Times New Roman" w:hAnsi="Times New Roman" w:cs="Times New Roman" w:hint="eastAsia"/>
          <w:sz w:val="24"/>
          <w:szCs w:val="24"/>
        </w:rPr>
        <w:t>，</w:t>
      </w:r>
      <w:r w:rsidRPr="002F1B1A">
        <w:rPr>
          <w:rFonts w:ascii="Times New Roman" w:hAnsi="Times New Roman" w:cs="Times New Roman"/>
          <w:sz w:val="24"/>
          <w:szCs w:val="24"/>
        </w:rPr>
        <w:t>将用户名与密码等用户关键</w:t>
      </w:r>
      <w:r w:rsidRPr="002F1B1A">
        <w:rPr>
          <w:rFonts w:ascii="Times New Roman" w:hAnsi="Times New Roman" w:cs="Times New Roman" w:hint="eastAsia"/>
          <w:sz w:val="24"/>
          <w:szCs w:val="24"/>
        </w:rPr>
        <w:t>信息</w:t>
      </w:r>
      <w:r w:rsidRPr="002F1B1A">
        <w:rPr>
          <w:rFonts w:ascii="Times New Roman" w:hAnsi="Times New Roman" w:cs="Times New Roman"/>
          <w:sz w:val="24"/>
          <w:szCs w:val="24"/>
        </w:rPr>
        <w:t>传递到业务</w:t>
      </w:r>
      <w:r w:rsidRPr="002F1B1A">
        <w:rPr>
          <w:rFonts w:ascii="Times New Roman" w:hAnsi="Times New Roman" w:cs="Times New Roman" w:hint="eastAsia"/>
          <w:sz w:val="24"/>
          <w:szCs w:val="24"/>
        </w:rPr>
        <w:t>逻辑层</w:t>
      </w:r>
      <w:r w:rsidRPr="002F1B1A">
        <w:rPr>
          <w:rFonts w:ascii="Times New Roman" w:hAnsi="Times New Roman" w:cs="Times New Roman"/>
          <w:sz w:val="24"/>
          <w:szCs w:val="24"/>
        </w:rPr>
        <w:t>进行</w:t>
      </w:r>
      <w:r w:rsidRPr="002F1B1A">
        <w:rPr>
          <w:rFonts w:ascii="Times New Roman" w:hAnsi="Times New Roman" w:cs="Times New Roman" w:hint="eastAsia"/>
          <w:sz w:val="24"/>
          <w:szCs w:val="24"/>
        </w:rPr>
        <w:t>判定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  <w:r w:rsidRPr="002F1B1A">
        <w:rPr>
          <w:rFonts w:ascii="Times New Roman" w:hAnsi="Times New Roman" w:cs="Times New Roman" w:hint="eastAsia"/>
          <w:sz w:val="24"/>
          <w:szCs w:val="24"/>
        </w:rPr>
        <w:lastRenderedPageBreak/>
        <w:t>等到</w:t>
      </w:r>
      <w:r w:rsidRPr="002F1B1A">
        <w:rPr>
          <w:rFonts w:ascii="Times New Roman" w:hAnsi="Times New Roman" w:cs="Times New Roman"/>
          <w:sz w:val="24"/>
          <w:szCs w:val="24"/>
        </w:rPr>
        <w:t>业务逻辑处理</w:t>
      </w:r>
      <w:r w:rsidRPr="002F1B1A">
        <w:rPr>
          <w:rFonts w:ascii="Times New Roman" w:hAnsi="Times New Roman" w:cs="Times New Roman" w:hint="eastAsia"/>
          <w:sz w:val="24"/>
          <w:szCs w:val="24"/>
        </w:rPr>
        <w:t>完成之后</w:t>
      </w:r>
      <w:r w:rsidRPr="002F1B1A">
        <w:rPr>
          <w:rFonts w:ascii="Times New Roman" w:hAnsi="Times New Roman" w:cs="Times New Roman"/>
          <w:sz w:val="24"/>
          <w:szCs w:val="24"/>
        </w:rPr>
        <w:t>，将来自业务逻辑层的相应信息</w:t>
      </w:r>
      <w:r w:rsidRPr="002F1B1A">
        <w:rPr>
          <w:rFonts w:ascii="Times New Roman" w:hAnsi="Times New Roman" w:cs="Times New Roman" w:hint="eastAsia"/>
          <w:sz w:val="24"/>
          <w:szCs w:val="24"/>
        </w:rPr>
        <w:t>传到表现层</w:t>
      </w:r>
      <w:r w:rsidRPr="002F1B1A">
        <w:rPr>
          <w:rFonts w:ascii="Times New Roman" w:hAnsi="Times New Roman" w:cs="Times New Roman"/>
          <w:sz w:val="24"/>
          <w:szCs w:val="24"/>
        </w:rPr>
        <w:t>，并决定</w:t>
      </w:r>
      <w:r w:rsidRPr="002F1B1A">
        <w:rPr>
          <w:rFonts w:ascii="Times New Roman" w:hAnsi="Times New Roman" w:cs="Times New Roman" w:hint="eastAsia"/>
          <w:sz w:val="24"/>
          <w:szCs w:val="24"/>
        </w:rPr>
        <w:t>显示</w:t>
      </w:r>
      <w:r w:rsidRPr="002F1B1A">
        <w:rPr>
          <w:rFonts w:ascii="Times New Roman" w:hAnsi="Times New Roman" w:cs="Times New Roman"/>
          <w:sz w:val="24"/>
          <w:szCs w:val="24"/>
        </w:rPr>
        <w:t>页面。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Pr="002F1B1A">
        <w:rPr>
          <w:rFonts w:ascii="Times New Roman" w:hAnsi="Times New Roman" w:cs="Times New Roman"/>
          <w:sz w:val="24"/>
          <w:szCs w:val="24"/>
        </w:rPr>
        <w:t>控制层</w:t>
      </w:r>
      <w:r w:rsidRPr="002F1B1A">
        <w:rPr>
          <w:rFonts w:ascii="Times New Roman" w:hAnsi="Times New Roman" w:cs="Times New Roman" w:hint="eastAsia"/>
          <w:sz w:val="24"/>
          <w:szCs w:val="24"/>
        </w:rPr>
        <w:t>列表见</w:t>
      </w:r>
      <w:r w:rsidRPr="002F1B1A">
        <w:rPr>
          <w:rFonts w:ascii="Times New Roman" w:hAnsi="Times New Roman" w:cs="Times New Roman"/>
          <w:sz w:val="24"/>
          <w:szCs w:val="24"/>
        </w:rPr>
        <w:t>表</w:t>
      </w:r>
      <w:r w:rsidR="00C10E54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-</w:t>
      </w:r>
      <w:r w:rsidR="00C10E54">
        <w:rPr>
          <w:rFonts w:ascii="Times New Roman" w:hAnsi="Times New Roman" w:cs="Times New Roman"/>
          <w:sz w:val="24"/>
          <w:szCs w:val="24"/>
        </w:rPr>
        <w:t>4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5419CC56" w14:textId="4127040D" w:rsidR="007001C5" w:rsidRPr="002F1B1A" w:rsidRDefault="007001C5" w:rsidP="007001C5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243"/>
        <w:gridCol w:w="2198"/>
        <w:gridCol w:w="2162"/>
        <w:gridCol w:w="2902"/>
      </w:tblGrid>
      <w:tr w:rsidR="007001C5" w:rsidRPr="002F1B1A" w14:paraId="50109A88" w14:textId="77777777" w:rsidTr="00825348">
        <w:trPr>
          <w:jc w:val="center"/>
        </w:trPr>
        <w:tc>
          <w:tcPr>
            <w:tcW w:w="1243" w:type="dxa"/>
            <w:shd w:val="solid" w:color="000080" w:fill="FFFFFF"/>
          </w:tcPr>
          <w:p w14:paraId="7CC0D3FC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198" w:type="dxa"/>
            <w:shd w:val="solid" w:color="000080" w:fill="FFFFFF"/>
          </w:tcPr>
          <w:p w14:paraId="0C915519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Action</w:t>
            </w:r>
          </w:p>
        </w:tc>
        <w:tc>
          <w:tcPr>
            <w:tcW w:w="2162" w:type="dxa"/>
            <w:shd w:val="solid" w:color="000080" w:fill="FFFFFF"/>
          </w:tcPr>
          <w:p w14:paraId="3E7A5EF3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转移说明</w:t>
            </w:r>
          </w:p>
        </w:tc>
        <w:tc>
          <w:tcPr>
            <w:tcW w:w="2902" w:type="dxa"/>
            <w:shd w:val="solid" w:color="000080" w:fill="FFFFFF"/>
          </w:tcPr>
          <w:p w14:paraId="779952F6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7001C5" w:rsidRPr="002F1B1A" w14:paraId="0031ACD2" w14:textId="77777777" w:rsidTr="00825348">
        <w:trPr>
          <w:jc w:val="center"/>
        </w:trPr>
        <w:tc>
          <w:tcPr>
            <w:tcW w:w="1243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2805344A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登录</w:t>
            </w:r>
          </w:p>
        </w:tc>
        <w:tc>
          <w:tcPr>
            <w:tcW w:w="2198" w:type="dxa"/>
            <w:vMerge w:val="restart"/>
            <w:tcBorders>
              <w:top w:val="single" w:sz="6" w:space="0" w:color="000080"/>
              <w:left w:val="single" w:sz="6" w:space="0" w:color="000080"/>
              <w:right w:val="single" w:sz="6" w:space="0" w:color="000080"/>
            </w:tcBorders>
            <w:vAlign w:val="center"/>
          </w:tcPr>
          <w:p w14:paraId="6AB3CF66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L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ogin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vlet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java</w:t>
            </w:r>
          </w:p>
        </w:tc>
        <w:tc>
          <w:tcPr>
            <w:tcW w:w="216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F287810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</w:p>
        </w:tc>
        <w:tc>
          <w:tcPr>
            <w:tcW w:w="290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1E92C8E5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Student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Face.jsp</w:t>
            </w:r>
            <w:proofErr w:type="spellEnd"/>
            <w:r>
              <w:rPr>
                <w:rFonts w:ascii="Times New Roman" w:hAnsi="Times New Roman" w:cs="Times New Roman" w:hint="eastAsia"/>
                <w:sz w:val="24"/>
                <w:szCs w:val="24"/>
              </w:rPr>
              <w:t>或</w:t>
            </w: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Teacher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Face.jsp</w:t>
            </w:r>
            <w:proofErr w:type="spellEnd"/>
          </w:p>
        </w:tc>
      </w:tr>
      <w:tr w:rsidR="007001C5" w:rsidRPr="002F1B1A" w14:paraId="0533E2E3" w14:textId="77777777" w:rsidTr="00825348">
        <w:trPr>
          <w:jc w:val="center"/>
        </w:trPr>
        <w:tc>
          <w:tcPr>
            <w:tcW w:w="1243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CBFAD8A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8" w:type="dxa"/>
            <w:vMerge/>
            <w:tcBorders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07131EB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194E1BA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290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47A44D3C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.jsp</w:t>
            </w:r>
            <w:proofErr w:type="spellEnd"/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---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登录</w:t>
            </w: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失败，显示提示窗口。</w:t>
            </w:r>
          </w:p>
        </w:tc>
      </w:tr>
    </w:tbl>
    <w:p w14:paraId="167FD54F" w14:textId="77777777" w:rsidR="00C10E54" w:rsidRPr="002F1B1A" w:rsidRDefault="00C10E54" w:rsidP="00C10E54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6-4</w:t>
      </w:r>
      <w:r w:rsidRPr="002F1B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控制层列表</w:t>
      </w:r>
    </w:p>
    <w:p w14:paraId="13F76F91" w14:textId="77777777" w:rsidR="00C10E54" w:rsidRDefault="00C10E54" w:rsidP="007001C5">
      <w:pPr>
        <w:spacing w:beforeLines="100" w:before="312"/>
        <w:ind w:firstLine="420"/>
        <w:rPr>
          <w:rFonts w:ascii="Times New Roman" w:hAnsi="Times New Roman" w:cs="Times New Roman"/>
          <w:sz w:val="24"/>
          <w:szCs w:val="24"/>
        </w:rPr>
      </w:pPr>
    </w:p>
    <w:p w14:paraId="3293CAE6" w14:textId="0EFCD155" w:rsidR="007001C5" w:rsidRPr="00917A0D" w:rsidRDefault="007001C5" w:rsidP="007001C5">
      <w:pPr>
        <w:spacing w:beforeLines="100" w:before="312"/>
        <w:ind w:firstLine="420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在控制层</w:t>
      </w:r>
      <w:r w:rsidRPr="002F1B1A">
        <w:rPr>
          <w:rFonts w:ascii="Times New Roman" w:hAnsi="Times New Roman" w:cs="Times New Roman"/>
          <w:sz w:val="24"/>
          <w:szCs w:val="24"/>
        </w:rPr>
        <w:t>中</w:t>
      </w:r>
      <w:r w:rsidRPr="00D9222C">
        <w:rPr>
          <w:b/>
          <w:noProof/>
        </w:rPr>
        <w:t>LoginServlet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描述</w:t>
      </w:r>
      <w:r w:rsidRPr="002F1B1A">
        <w:rPr>
          <w:rFonts w:ascii="Times New Roman" w:hAnsi="Times New Roman" w:cs="Times New Roman"/>
          <w:sz w:val="24"/>
          <w:szCs w:val="24"/>
        </w:rPr>
        <w:t>如下所示：</w:t>
      </w:r>
    </w:p>
    <w:p w14:paraId="6ADBA861" w14:textId="77777777" w:rsidR="007001C5" w:rsidRDefault="007001C5" w:rsidP="007001C5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09F82657" wp14:editId="0FE387F0">
                <wp:extent cx="5225143" cy="1878965"/>
                <wp:effectExtent l="0" t="0" r="13970" b="18415"/>
                <wp:docPr id="30" name="文本框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187896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4B6455" w14:textId="77777777" w:rsidR="000666A3" w:rsidRPr="00D9222C" w:rsidRDefault="000666A3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com.gxun.servlet;</w:t>
                            </w:r>
                          </w:p>
                          <w:p w14:paraId="7F5516B3" w14:textId="77777777" w:rsidR="000666A3" w:rsidRDefault="000666A3" w:rsidP="00B257EF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>public class LoginServlet extends HttpServlet {</w:t>
                            </w:r>
                          </w:p>
                          <w:p w14:paraId="5CBB9336" w14:textId="75194461" w:rsidR="000666A3" w:rsidRPr="00B257EF" w:rsidRDefault="000666A3" w:rsidP="00B257EF">
                            <w:pPr>
                              <w:spacing w:after="0"/>
                              <w:ind w:firstLineChars="200" w:firstLine="442"/>
                              <w:rPr>
                                <w:b/>
                                <w:noProof/>
                              </w:rPr>
                            </w:pPr>
                            <w:r w:rsidRPr="00B257EF">
                              <w:rPr>
                                <w:b/>
                                <w:noProof/>
                              </w:rPr>
                              <w:t>private static final long serialVersionUID = 1L;</w:t>
                            </w:r>
                          </w:p>
                          <w:p w14:paraId="0686A415" w14:textId="3364FC5C" w:rsidR="000666A3" w:rsidRPr="00B257EF" w:rsidRDefault="000666A3" w:rsidP="00B257EF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B257EF">
                              <w:rPr>
                                <w:b/>
                                <w:noProof/>
                              </w:rPr>
                              <w:t>private LoginServic</w:t>
                            </w:r>
                            <w:r>
                              <w:rPr>
                                <w:b/>
                                <w:noProof/>
                              </w:rPr>
                              <w:t>e service = new LoginService();</w:t>
                            </w:r>
                          </w:p>
                          <w:p w14:paraId="6768D1AB" w14:textId="54490F24" w:rsidR="000666A3" w:rsidRDefault="000666A3" w:rsidP="00B257EF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B257EF">
                              <w:rPr>
                                <w:b/>
                                <w:noProof/>
                              </w:rPr>
                              <w:t>protected void doGet(HttpServletRequest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0F03CB6C" w14:textId="380060D3" w:rsidR="000666A3" w:rsidRDefault="000666A3" w:rsidP="00B257EF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B257EF">
                              <w:rPr>
                                <w:b/>
                                <w:noProof/>
                              </w:rPr>
                              <w:t>protected void doPost(HttpServletRequest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018F5BF1" w14:textId="328E8249" w:rsidR="000666A3" w:rsidRDefault="000666A3" w:rsidP="00B257EF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B257EF">
                              <w:rPr>
                                <w:b/>
                                <w:noProof/>
                              </w:rPr>
                              <w:t>private void getVCode(HttpServletRequest request, HttpServletResponse response) throws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2029058F" w14:textId="4A6EF8D2" w:rsidR="000666A3" w:rsidRDefault="000666A3" w:rsidP="00B257EF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B257EF">
                              <w:rPr>
                                <w:b/>
                                <w:noProof/>
                              </w:rPr>
                              <w:t>private void login(HttpServletRequest request, HttpServletResponse response) throws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1E4C5D8B" w14:textId="1B7A6981" w:rsidR="000666A3" w:rsidRDefault="000666A3" w:rsidP="00B257EF">
                            <w:pPr>
                              <w:spacing w:after="0"/>
                              <w:ind w:firstLine="420"/>
                              <w:rPr>
                                <w:b/>
                                <w:noProof/>
                              </w:rPr>
                            </w:pPr>
                            <w:r w:rsidRPr="00B257EF">
                              <w:rPr>
                                <w:b/>
                                <w:noProof/>
                              </w:rPr>
                              <w:t>private void loginOut(HttpServletRequest request, HttpServletResponse response) throws ServletException, IOException {</w:t>
                            </w:r>
                            <w:r>
                              <w:rPr>
                                <w:b/>
                                <w:noProof/>
                              </w:rPr>
                              <w:t>}</w:t>
                            </w:r>
                          </w:p>
                          <w:p w14:paraId="3B40738C" w14:textId="77777777" w:rsidR="000666A3" w:rsidRPr="00D7243B" w:rsidRDefault="000666A3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9F82657" id="文本框 30" o:spid="_x0000_s1066" type="#_x0000_t202" style="width:411.45pt;height:14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" fillcolor="#a5a5a5">
                <v:textbox style="mso-fit-shape-to-text:t">
                  <w:txbxContent>
                    <w:p w14:paraId="784B6455" w14:textId="77777777" w:rsidR="000666A3" w:rsidRPr="00D9222C" w:rsidRDefault="000666A3" w:rsidP="007001C5">
                      <w:pPr>
                        <w:spacing w:after="0"/>
                        <w:rPr>
                          <w:noProof/>
                        </w:rPr>
                      </w:pPr>
                      <w:r w:rsidRPr="00F44F0C">
                        <w:rPr>
                          <w:b/>
                          <w:noProof/>
                        </w:rPr>
                        <w:t>package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com.gxun.servlet;</w:t>
                      </w:r>
                    </w:p>
                    <w:p w14:paraId="7F5516B3" w14:textId="77777777" w:rsidR="000666A3" w:rsidRDefault="000666A3" w:rsidP="00B257EF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>public class LoginServlet extends HttpServlet {</w:t>
                      </w:r>
                    </w:p>
                    <w:p w14:paraId="5CBB9336" w14:textId="75194461" w:rsidR="000666A3" w:rsidRPr="00B257EF" w:rsidRDefault="000666A3" w:rsidP="00B257EF">
                      <w:pPr>
                        <w:spacing w:after="0"/>
                        <w:ind w:firstLineChars="200" w:firstLine="442"/>
                        <w:rPr>
                          <w:b/>
                          <w:noProof/>
                        </w:rPr>
                      </w:pPr>
                      <w:r w:rsidRPr="00B257EF">
                        <w:rPr>
                          <w:b/>
                          <w:noProof/>
                        </w:rPr>
                        <w:t>private static final long serialVersionUID = 1L;</w:t>
                      </w:r>
                    </w:p>
                    <w:p w14:paraId="0686A415" w14:textId="3364FC5C" w:rsidR="000666A3" w:rsidRPr="00B257EF" w:rsidRDefault="000666A3" w:rsidP="00B257EF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B257EF">
                        <w:rPr>
                          <w:b/>
                          <w:noProof/>
                        </w:rPr>
                        <w:t>private LoginServic</w:t>
                      </w:r>
                      <w:r>
                        <w:rPr>
                          <w:b/>
                          <w:noProof/>
                        </w:rPr>
                        <w:t>e service = new LoginService();</w:t>
                      </w:r>
                    </w:p>
                    <w:p w14:paraId="6768D1AB" w14:textId="54490F24" w:rsidR="000666A3" w:rsidRDefault="000666A3" w:rsidP="00B257EF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B257EF">
                        <w:rPr>
                          <w:b/>
                          <w:noProof/>
                        </w:rPr>
                        <w:t>protected void doGet(HttpServletRequest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0F03CB6C" w14:textId="380060D3" w:rsidR="000666A3" w:rsidRDefault="000666A3" w:rsidP="00B257EF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B257EF">
                        <w:rPr>
                          <w:b/>
                          <w:noProof/>
                        </w:rPr>
                        <w:t>protected void doPost(HttpServletRequest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018F5BF1" w14:textId="328E8249" w:rsidR="000666A3" w:rsidRDefault="000666A3" w:rsidP="00B257EF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B257EF">
                        <w:rPr>
                          <w:b/>
                          <w:noProof/>
                        </w:rPr>
                        <w:t>private void getVCode(HttpServletRequest request, HttpServletResponse response) throws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2029058F" w14:textId="4A6EF8D2" w:rsidR="000666A3" w:rsidRDefault="000666A3" w:rsidP="00B257EF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B257EF">
                        <w:rPr>
                          <w:b/>
                          <w:noProof/>
                        </w:rPr>
                        <w:t>private void login(HttpServletRequest request, HttpServletResponse response) throws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1E4C5D8B" w14:textId="1B7A6981" w:rsidR="000666A3" w:rsidRDefault="000666A3" w:rsidP="00B257EF">
                      <w:pPr>
                        <w:spacing w:after="0"/>
                        <w:ind w:firstLine="420"/>
                        <w:rPr>
                          <w:b/>
                          <w:noProof/>
                        </w:rPr>
                      </w:pPr>
                      <w:r w:rsidRPr="00B257EF">
                        <w:rPr>
                          <w:b/>
                          <w:noProof/>
                        </w:rPr>
                        <w:t>private void loginOut(HttpServletRequest request, HttpServletResponse response) throws ServletException, IOException {</w:t>
                      </w:r>
                      <w:r>
                        <w:rPr>
                          <w:b/>
                          <w:noProof/>
                        </w:rPr>
                        <w:t>}</w:t>
                      </w:r>
                    </w:p>
                    <w:p w14:paraId="3B40738C" w14:textId="77777777" w:rsidR="000666A3" w:rsidRPr="00D7243B" w:rsidRDefault="000666A3" w:rsidP="007001C5">
                      <w:pPr>
                        <w:spacing w:after="0"/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D76E61" w14:textId="6C078A18" w:rsidR="007001C5" w:rsidRPr="00F44F0C" w:rsidRDefault="007001C5" w:rsidP="007001C5">
      <w:pPr>
        <w:pStyle w:val="30"/>
        <w:rPr>
          <w:color w:val="auto"/>
        </w:rPr>
      </w:pPr>
      <w:bookmarkStart w:id="100" w:name="_Toc12546243"/>
      <w:r>
        <w:rPr>
          <w:color w:val="auto"/>
        </w:rPr>
        <w:t>6</w:t>
      </w:r>
      <w:r w:rsidRPr="007A3AFA">
        <w:rPr>
          <w:rFonts w:hint="eastAsia"/>
          <w:color w:val="auto"/>
        </w:rPr>
        <w:t>.</w:t>
      </w:r>
      <w:r w:rsidR="00970524">
        <w:rPr>
          <w:color w:val="auto"/>
        </w:rPr>
        <w:t>1</w:t>
      </w:r>
      <w:r w:rsidRPr="007A3AFA">
        <w:rPr>
          <w:rFonts w:hint="eastAsia"/>
          <w:color w:val="auto"/>
        </w:rPr>
        <w:t xml:space="preserve">.3 </w:t>
      </w:r>
      <w:r w:rsidRPr="007A3AFA">
        <w:rPr>
          <w:rFonts w:hint="eastAsia"/>
          <w:color w:val="auto"/>
        </w:rPr>
        <w:t>业务逻辑层</w:t>
      </w:r>
      <w:bookmarkEnd w:id="100"/>
    </w:p>
    <w:p w14:paraId="6EB22A52" w14:textId="58889DA4" w:rsidR="007001C5" w:rsidRPr="002F1B1A" w:rsidRDefault="007001C5" w:rsidP="007001C5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登</w:t>
      </w:r>
      <w:r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</w:t>
      </w:r>
      <w:r w:rsidRPr="002F1B1A">
        <w:rPr>
          <w:rFonts w:ascii="Times New Roman" w:hAnsi="Times New Roman" w:cs="Times New Roman"/>
          <w:sz w:val="24"/>
          <w:szCs w:val="24"/>
        </w:rPr>
        <w:t>的业务</w:t>
      </w:r>
      <w:r w:rsidRPr="002F1B1A">
        <w:rPr>
          <w:rFonts w:ascii="Times New Roman" w:hAnsi="Times New Roman" w:cs="Times New Roman" w:hint="eastAsia"/>
          <w:sz w:val="24"/>
          <w:szCs w:val="24"/>
        </w:rPr>
        <w:t>逻辑层主要完成</w:t>
      </w:r>
      <w:r w:rsidRPr="002F1B1A">
        <w:rPr>
          <w:rFonts w:ascii="Times New Roman" w:hAnsi="Times New Roman" w:cs="Times New Roman"/>
          <w:sz w:val="24"/>
          <w:szCs w:val="24"/>
        </w:rPr>
        <w:t>对用户</w:t>
      </w:r>
      <w:r w:rsidRPr="002F1B1A">
        <w:rPr>
          <w:rFonts w:ascii="Times New Roman" w:hAnsi="Times New Roman" w:cs="Times New Roman" w:hint="eastAsia"/>
          <w:sz w:val="24"/>
          <w:szCs w:val="24"/>
        </w:rPr>
        <w:t>登</w:t>
      </w:r>
      <w:r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/>
          <w:sz w:val="24"/>
          <w:szCs w:val="24"/>
        </w:rPr>
        <w:t>逻辑的判定，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</w:t>
      </w:r>
      <w:r w:rsidRPr="002F1B1A">
        <w:rPr>
          <w:rFonts w:ascii="Times New Roman" w:hAnsi="Times New Roman" w:cs="Times New Roman"/>
          <w:sz w:val="24"/>
          <w:szCs w:val="24"/>
        </w:rPr>
        <w:t>调用登</w:t>
      </w:r>
      <w:r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/>
          <w:sz w:val="24"/>
          <w:szCs w:val="24"/>
        </w:rPr>
        <w:t>模块的业务逻辑接口</w:t>
      </w:r>
      <w:r w:rsidRPr="002F1B1A">
        <w:rPr>
          <w:rFonts w:ascii="Times New Roman" w:hAnsi="Times New Roman" w:cs="Times New Roman" w:hint="eastAsia"/>
          <w:sz w:val="24"/>
          <w:szCs w:val="24"/>
        </w:rPr>
        <w:t>。</w:t>
      </w:r>
      <w:r w:rsidRPr="002F1B1A">
        <w:rPr>
          <w:rFonts w:ascii="Times New Roman" w:hAnsi="Times New Roman" w:cs="Times New Roman"/>
          <w:sz w:val="24"/>
          <w:szCs w:val="24"/>
        </w:rPr>
        <w:t>比如：用户到</w:t>
      </w:r>
      <w:r w:rsidRPr="002F1B1A">
        <w:rPr>
          <w:rFonts w:ascii="Times New Roman" w:hAnsi="Times New Roman" w:cs="Times New Roman" w:hint="eastAsia"/>
          <w:sz w:val="24"/>
          <w:szCs w:val="24"/>
        </w:rPr>
        <w:t>登</w:t>
      </w:r>
      <w:r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/>
          <w:sz w:val="24"/>
          <w:szCs w:val="24"/>
        </w:rPr>
        <w:t>是</w:t>
      </w:r>
      <w:r w:rsidRPr="002F1B1A">
        <w:rPr>
          <w:rFonts w:ascii="Times New Roman" w:hAnsi="Times New Roman" w:cs="Times New Roman" w:hint="eastAsia"/>
          <w:sz w:val="24"/>
          <w:szCs w:val="24"/>
        </w:rPr>
        <w:t>输入</w:t>
      </w:r>
      <w:r w:rsidRPr="002F1B1A">
        <w:rPr>
          <w:rFonts w:ascii="Times New Roman" w:hAnsi="Times New Roman" w:cs="Times New Roman"/>
          <w:sz w:val="24"/>
          <w:szCs w:val="24"/>
        </w:rPr>
        <w:t>的用户名是否存在</w:t>
      </w:r>
      <w:r w:rsidRPr="002F1B1A">
        <w:rPr>
          <w:rFonts w:ascii="Times New Roman" w:hAnsi="Times New Roman" w:cs="Times New Roman" w:hint="eastAsia"/>
          <w:sz w:val="24"/>
          <w:szCs w:val="24"/>
        </w:rPr>
        <w:t>、</w:t>
      </w:r>
      <w:r w:rsidRPr="002F1B1A">
        <w:rPr>
          <w:rFonts w:ascii="Times New Roman" w:hAnsi="Times New Roman" w:cs="Times New Roman"/>
          <w:sz w:val="24"/>
          <w:szCs w:val="24"/>
        </w:rPr>
        <w:t>密码是否正确</w:t>
      </w:r>
      <w:r w:rsidRPr="002F1B1A">
        <w:rPr>
          <w:rFonts w:ascii="Times New Roman" w:hAnsi="Times New Roman" w:cs="Times New Roman" w:hint="eastAsia"/>
          <w:sz w:val="24"/>
          <w:szCs w:val="24"/>
        </w:rPr>
        <w:t>，</w:t>
      </w:r>
      <w:r w:rsidRPr="002F1B1A">
        <w:rPr>
          <w:rFonts w:ascii="Times New Roman" w:hAnsi="Times New Roman" w:cs="Times New Roman"/>
          <w:sz w:val="24"/>
          <w:szCs w:val="24"/>
        </w:rPr>
        <w:t>同时在</w:t>
      </w:r>
      <w:r w:rsidRPr="002F1B1A">
        <w:rPr>
          <w:rFonts w:ascii="Times New Roman" w:hAnsi="Times New Roman" w:cs="Times New Roman" w:hint="eastAsia"/>
          <w:sz w:val="24"/>
          <w:szCs w:val="24"/>
        </w:rPr>
        <w:t>对</w:t>
      </w:r>
      <w:r w:rsidRPr="002F1B1A">
        <w:rPr>
          <w:rFonts w:ascii="Times New Roman" w:hAnsi="Times New Roman" w:cs="Times New Roman"/>
          <w:sz w:val="24"/>
          <w:szCs w:val="24"/>
        </w:rPr>
        <w:t>用户的</w:t>
      </w:r>
      <w:r w:rsidRPr="002F1B1A">
        <w:rPr>
          <w:rFonts w:ascii="Times New Roman" w:hAnsi="Times New Roman" w:cs="Times New Roman" w:hint="eastAsia"/>
          <w:sz w:val="24"/>
          <w:szCs w:val="24"/>
        </w:rPr>
        <w:t>身份</w:t>
      </w:r>
      <w:r w:rsidRPr="002F1B1A">
        <w:rPr>
          <w:rFonts w:ascii="Times New Roman" w:hAnsi="Times New Roman" w:cs="Times New Roman"/>
          <w:sz w:val="24"/>
          <w:szCs w:val="24"/>
        </w:rPr>
        <w:t>进行判定</w:t>
      </w:r>
      <w:r w:rsidRPr="002F1B1A">
        <w:rPr>
          <w:rFonts w:ascii="Times New Roman" w:hAnsi="Times New Roman" w:cs="Times New Roman" w:hint="eastAsia"/>
          <w:sz w:val="24"/>
          <w:szCs w:val="24"/>
        </w:rPr>
        <w:t>。登</w:t>
      </w:r>
      <w:r>
        <w:rPr>
          <w:rFonts w:ascii="Times New Roman" w:hAnsi="Times New Roman" w:cs="Times New Roman" w:hint="eastAsia"/>
          <w:sz w:val="24"/>
          <w:szCs w:val="24"/>
        </w:rPr>
        <w:t>录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模块业务逻辑层列表如图</w:t>
      </w:r>
      <w:r w:rsidR="00C10E54">
        <w:rPr>
          <w:rFonts w:ascii="Times New Roman" w:hAnsi="Times New Roman" w:cs="Times New Roman"/>
          <w:sz w:val="24"/>
          <w:szCs w:val="24"/>
        </w:rPr>
        <w:t>6-5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</w:t>
      </w:r>
      <w:r w:rsidRPr="002F1B1A">
        <w:rPr>
          <w:rFonts w:ascii="Times New Roman" w:hAnsi="Times New Roman" w:cs="Times New Roman"/>
          <w:sz w:val="24"/>
          <w:szCs w:val="24"/>
        </w:rPr>
        <w:t>。</w:t>
      </w:r>
    </w:p>
    <w:p w14:paraId="440E76A3" w14:textId="2E713589" w:rsidR="007001C5" w:rsidRPr="002F1B1A" w:rsidRDefault="007001C5" w:rsidP="007001C5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8505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1342"/>
        <w:gridCol w:w="2184"/>
        <w:gridCol w:w="2811"/>
        <w:gridCol w:w="2168"/>
      </w:tblGrid>
      <w:tr w:rsidR="007001C5" w:rsidRPr="002F1B1A" w14:paraId="023C1D58" w14:textId="77777777" w:rsidTr="00825348">
        <w:trPr>
          <w:jc w:val="center"/>
        </w:trPr>
        <w:tc>
          <w:tcPr>
            <w:tcW w:w="1342" w:type="dxa"/>
            <w:shd w:val="solid" w:color="000080" w:fill="FFFFFF"/>
          </w:tcPr>
          <w:p w14:paraId="79EA25F3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事件</w:t>
            </w:r>
          </w:p>
        </w:tc>
        <w:tc>
          <w:tcPr>
            <w:tcW w:w="2184" w:type="dxa"/>
            <w:shd w:val="solid" w:color="000080" w:fill="FFFFFF"/>
          </w:tcPr>
          <w:p w14:paraId="26BEDA35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Service  </w:t>
            </w:r>
          </w:p>
        </w:tc>
        <w:tc>
          <w:tcPr>
            <w:tcW w:w="2811" w:type="dxa"/>
            <w:shd w:val="solid" w:color="000080" w:fill="FFFFFF"/>
          </w:tcPr>
          <w:p w14:paraId="02C5F1B5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调用说明</w:t>
            </w:r>
          </w:p>
        </w:tc>
        <w:tc>
          <w:tcPr>
            <w:tcW w:w="2168" w:type="dxa"/>
            <w:shd w:val="solid" w:color="000080" w:fill="FFFFFF"/>
          </w:tcPr>
          <w:p w14:paraId="7ED6670B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出口</w:t>
            </w:r>
          </w:p>
        </w:tc>
      </w:tr>
      <w:tr w:rsidR="007001C5" w:rsidRPr="002F1B1A" w14:paraId="635C76D5" w14:textId="77777777" w:rsidTr="00825348">
        <w:trPr>
          <w:jc w:val="center"/>
        </w:trPr>
        <w:tc>
          <w:tcPr>
            <w:tcW w:w="1342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573E6540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登录</w:t>
            </w:r>
          </w:p>
        </w:tc>
        <w:tc>
          <w:tcPr>
            <w:tcW w:w="218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0FBF2F82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ogin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Service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281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348E3DE2" w14:textId="77777777" w:rsidR="007001C5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cc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ont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Dao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Impl.java</w:t>
            </w:r>
          </w:p>
          <w:p w14:paraId="4FE8CEA8" w14:textId="77777777" w:rsidR="007001C5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调用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Student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DaoImpl.java</w:t>
            </w:r>
          </w:p>
          <w:p w14:paraId="314CEEC8" w14:textId="77777777" w:rsidR="007001C5" w:rsidRPr="002F1B1A" w:rsidRDefault="007001C5" w:rsidP="00825348">
            <w:pPr>
              <w:ind w:firstLineChars="200" w:firstLine="4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TeacherDaoImpl.java</w:t>
            </w:r>
          </w:p>
        </w:tc>
        <w:tc>
          <w:tcPr>
            <w:tcW w:w="216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vAlign w:val="center"/>
          </w:tcPr>
          <w:p w14:paraId="6F7129C6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返回给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Servlet</w:t>
            </w:r>
          </w:p>
        </w:tc>
      </w:tr>
    </w:tbl>
    <w:p w14:paraId="00F8C8FC" w14:textId="022882AD" w:rsidR="00C10E54" w:rsidRDefault="00C10E54" w:rsidP="00B41C54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6-5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2F1B1A">
        <w:rPr>
          <w:rFonts w:ascii="Times New Roman" w:hAnsi="Times New Roman" w:cs="Times New Roman"/>
          <w:sz w:val="24"/>
          <w:szCs w:val="24"/>
        </w:rPr>
        <w:t>模块</w:t>
      </w:r>
      <w:r w:rsidRPr="002F1B1A">
        <w:rPr>
          <w:rFonts w:ascii="Times New Roman" w:hAnsi="Times New Roman" w:cs="Times New Roman" w:hint="eastAsia"/>
          <w:sz w:val="24"/>
          <w:szCs w:val="24"/>
        </w:rPr>
        <w:t>业务逻辑层列表</w:t>
      </w:r>
    </w:p>
    <w:p w14:paraId="6D47A46A" w14:textId="481FA48E" w:rsidR="007001C5" w:rsidRPr="00A651C5" w:rsidRDefault="007001C5" w:rsidP="00221084">
      <w:pPr>
        <w:ind w:firstLineChars="200" w:firstLine="480"/>
        <w:rPr>
          <w:rFonts w:ascii="宋体" w:hAnsi="宋体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</w:t>
      </w:r>
      <w:r w:rsidRPr="002F1B1A">
        <w:rPr>
          <w:rFonts w:ascii="Times New Roman" w:hAnsi="Times New Roman" w:cs="Times New Roman"/>
          <w:sz w:val="24"/>
          <w:szCs w:val="24"/>
        </w:rPr>
        <w:t>登入模块的</w:t>
      </w:r>
      <w:r w:rsidRPr="002F1B1A">
        <w:rPr>
          <w:rFonts w:ascii="Times New Roman" w:hAnsi="Times New Roman" w:cs="Times New Roman" w:hint="eastAsia"/>
          <w:sz w:val="24"/>
          <w:szCs w:val="24"/>
        </w:rPr>
        <w:t>业务逻辑层是</w:t>
      </w:r>
      <w:r w:rsidRPr="002F1B1A">
        <w:rPr>
          <w:rFonts w:ascii="Times New Roman" w:hAnsi="Times New Roman" w:cs="Times New Roman"/>
          <w:sz w:val="24"/>
          <w:szCs w:val="24"/>
        </w:rPr>
        <w:t>调用了公用的</w:t>
      </w:r>
      <w:proofErr w:type="spellStart"/>
      <w:r w:rsidRPr="002F1B1A">
        <w:rPr>
          <w:rFonts w:ascii="Times New Roman" w:hAnsi="Times New Roman" w:cs="Times New Roman" w:hint="eastAsia"/>
          <w:sz w:val="24"/>
          <w:szCs w:val="24"/>
        </w:rPr>
        <w:t>IU</w:t>
      </w:r>
      <w:r w:rsidRPr="002F1B1A">
        <w:rPr>
          <w:rFonts w:ascii="Times New Roman" w:hAnsi="Times New Roman" w:cs="Times New Roman"/>
          <w:sz w:val="24"/>
          <w:szCs w:val="24"/>
        </w:rPr>
        <w:t>serService</w:t>
      </w:r>
      <w:proofErr w:type="spellEnd"/>
      <w:r w:rsidRPr="002F1B1A">
        <w:rPr>
          <w:rFonts w:ascii="Times New Roman" w:hAnsi="Times New Roman" w:cs="Times New Roman"/>
          <w:sz w:val="24"/>
          <w:szCs w:val="24"/>
        </w:rPr>
        <w:t>接口，</w:t>
      </w:r>
      <w:r w:rsidRPr="002F1B1A">
        <w:rPr>
          <w:rFonts w:ascii="Times New Roman" w:hAnsi="Times New Roman" w:cs="Times New Roman" w:hint="eastAsia"/>
          <w:sz w:val="24"/>
          <w:szCs w:val="24"/>
        </w:rPr>
        <w:t>同时在</w:t>
      </w:r>
      <w:r w:rsidRPr="002F1B1A">
        <w:rPr>
          <w:rFonts w:ascii="Times New Roman" w:hAnsi="Times New Roman" w:cs="Times New Roman"/>
          <w:sz w:val="24"/>
          <w:szCs w:val="24"/>
        </w:rPr>
        <w:t>实现该接</w:t>
      </w:r>
      <w:r>
        <w:rPr>
          <w:rFonts w:ascii="宋体" w:hAnsi="宋体"/>
        </w:rPr>
        <w:t>口</w:t>
      </w:r>
      <w:r>
        <w:rPr>
          <w:rFonts w:ascii="宋体" w:hAnsi="宋体" w:hint="eastAsia"/>
        </w:rPr>
        <w:t>。</w:t>
      </w:r>
    </w:p>
    <w:p w14:paraId="707B6AF2" w14:textId="77777777" w:rsidR="007001C5" w:rsidRDefault="007001C5" w:rsidP="00221084">
      <w:pPr>
        <w:spacing w:beforeLines="100" w:before="312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在控制层</w:t>
      </w:r>
      <w:r w:rsidRPr="002F1B1A">
        <w:rPr>
          <w:rFonts w:ascii="Times New Roman" w:hAnsi="Times New Roman" w:cs="Times New Roman"/>
          <w:sz w:val="24"/>
          <w:szCs w:val="24"/>
        </w:rPr>
        <w:t>中</w:t>
      </w:r>
      <w:r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 w:hint="eastAsia"/>
          <w:sz w:val="24"/>
          <w:szCs w:val="24"/>
        </w:rPr>
        <w:t>ogin</w:t>
      </w:r>
      <w:r>
        <w:rPr>
          <w:rFonts w:ascii="Times New Roman" w:hAnsi="Times New Roman" w:cs="Times New Roman"/>
          <w:sz w:val="24"/>
          <w:szCs w:val="24"/>
        </w:rPr>
        <w:t>Service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描述</w:t>
      </w:r>
      <w:r w:rsidRPr="002F1B1A">
        <w:rPr>
          <w:rFonts w:ascii="Times New Roman" w:hAnsi="Times New Roman" w:cs="Times New Roman"/>
          <w:sz w:val="24"/>
          <w:szCs w:val="24"/>
        </w:rPr>
        <w:t>如下所示：</w:t>
      </w:r>
    </w:p>
    <w:p w14:paraId="49C2AA3E" w14:textId="77777777" w:rsidR="007001C5" w:rsidRPr="00A651C5" w:rsidRDefault="007001C5" w:rsidP="007001C5">
      <w:pPr>
        <w:spacing w:beforeLines="100" w:before="312"/>
        <w:ind w:firstLine="420"/>
        <w:rPr>
          <w:rFonts w:ascii="Times New Roman" w:hAnsi="Times New Roman" w:cs="Times New Roman"/>
          <w:sz w:val="24"/>
          <w:szCs w:val="24"/>
        </w:rPr>
      </w:pPr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26E2BBBC" wp14:editId="6348E1F4">
                <wp:extent cx="5225143" cy="1878965"/>
                <wp:effectExtent l="0" t="0" r="13970" b="18415"/>
                <wp:docPr id="31" name="文本框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187896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87FA7" w14:textId="77777777" w:rsidR="000666A3" w:rsidRPr="00D9222C" w:rsidRDefault="000666A3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F44F0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com.gxun.s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ervice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>;</w:t>
                            </w:r>
                          </w:p>
                          <w:p w14:paraId="5DB61078" w14:textId="77777777" w:rsidR="000666A3" w:rsidRDefault="000666A3" w:rsidP="0017675C">
                            <w:pPr>
                              <w:spacing w:after="0"/>
                              <w:rPr>
                                <w:b/>
                                <w:noProof/>
                              </w:rPr>
                            </w:pPr>
                            <w:r w:rsidRPr="00D9222C">
                              <w:rPr>
                                <w:b/>
                                <w:noProof/>
                              </w:rPr>
                              <w:t xml:space="preserve">public class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ogin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Service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9222C">
                              <w:rPr>
                                <w:b/>
                                <w:noProof/>
                              </w:rPr>
                              <w:t>extends HttpServlet {</w:t>
                            </w:r>
                          </w:p>
                          <w:p w14:paraId="413A24CC" w14:textId="77777777" w:rsidR="000666A3" w:rsidRPr="0017675C" w:rsidRDefault="000666A3" w:rsidP="0017675C">
                            <w:pPr>
                              <w:spacing w:after="0"/>
                              <w:ind w:firstLineChars="200" w:firstLine="48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AccountDaoInter</w:t>
                            </w:r>
                            <w:proofErr w:type="spellEnd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accountDao</w:t>
                            </w:r>
                            <w:proofErr w:type="spellEnd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AccountDaoImpl</w:t>
                            </w:r>
                            <w:proofErr w:type="spellEnd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6EA272FC" w14:textId="77777777" w:rsidR="000666A3" w:rsidRPr="0017675C" w:rsidRDefault="000666A3" w:rsidP="0017675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TeacherDaoInter</w:t>
                            </w:r>
                            <w:proofErr w:type="spellEnd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teacherDao</w:t>
                            </w:r>
                            <w:proofErr w:type="spellEnd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TeacherDaoImpl</w:t>
                            </w:r>
                            <w:proofErr w:type="spellEnd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12094024" w14:textId="77777777" w:rsidR="000666A3" w:rsidRDefault="000666A3" w:rsidP="0017675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StudentDaoInter</w:t>
                            </w:r>
                            <w:proofErr w:type="spellEnd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studentDao</w:t>
                            </w:r>
                            <w:proofErr w:type="spellEnd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StudentDaoImpl</w:t>
                            </w:r>
                            <w:proofErr w:type="spellEnd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17675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601DF65B" w14:textId="7D357913" w:rsidR="000666A3" w:rsidRDefault="000666A3" w:rsidP="00B2447A">
                            <w:pPr>
                              <w:spacing w:after="0"/>
                              <w:ind w:firstLine="48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37B9D">
                              <w:rPr>
                                <w:b/>
                                <w:noProof/>
                              </w:rPr>
                              <w:t>public String login(AccountBean account){}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//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验证用户登录</w:t>
                            </w:r>
                          </w:p>
                          <w:p w14:paraId="2617E193" w14:textId="51A4A54C" w:rsidR="000666A3" w:rsidRDefault="000666A3" w:rsidP="00B2447A">
                            <w:pPr>
                              <w:spacing w:after="0"/>
                              <w:ind w:firstLine="48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146CD">
                              <w:rPr>
                                <w:b/>
                                <w:noProof/>
                              </w:rPr>
                              <w:t>public TeacherBean Tlogin(String tid){}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//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获取登录的教师信息</w:t>
                            </w:r>
                          </w:p>
                          <w:p w14:paraId="3466442E" w14:textId="2D358298" w:rsidR="000666A3" w:rsidRDefault="000666A3" w:rsidP="00B2447A">
                            <w:pPr>
                              <w:spacing w:after="0"/>
                              <w:ind w:firstLine="48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5711">
                              <w:rPr>
                                <w:b/>
                                <w:noProof/>
                              </w:rPr>
                              <w:t>public StudentBean Slogin(String sid){}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//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获取登录的学生信息</w:t>
                            </w:r>
                          </w:p>
                          <w:p w14:paraId="7602BBF3" w14:textId="07EE6825" w:rsidR="000666A3" w:rsidRPr="00D7243B" w:rsidRDefault="000666A3" w:rsidP="0017675C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F44F0C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6E2BBBC" id="文本框 31" o:spid="_x0000_s1067" type="#_x0000_t202" style="width:411.45pt;height:14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" fillcolor="#a5a5a5">
                <v:textbox style="mso-fit-shape-to-text:t">
                  <w:txbxContent>
                    <w:p w14:paraId="65287FA7" w14:textId="77777777" w:rsidR="000666A3" w:rsidRPr="00D9222C" w:rsidRDefault="000666A3" w:rsidP="007001C5">
                      <w:pPr>
                        <w:spacing w:after="0"/>
                        <w:rPr>
                          <w:noProof/>
                        </w:rPr>
                      </w:pPr>
                      <w:r w:rsidRPr="00F44F0C">
                        <w:rPr>
                          <w:b/>
                          <w:noProof/>
                        </w:rPr>
                        <w:t>package</w:t>
                      </w:r>
                      <w:r w:rsidRPr="00F44F0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com.gxun.s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ervice</w:t>
                      </w:r>
                      <w:proofErr w:type="spellEnd"/>
                      <w:r>
                        <w:rPr>
                          <w:noProof/>
                        </w:rPr>
                        <w:t>;</w:t>
                      </w:r>
                    </w:p>
                    <w:p w14:paraId="5DB61078" w14:textId="77777777" w:rsidR="000666A3" w:rsidRDefault="000666A3" w:rsidP="0017675C">
                      <w:pPr>
                        <w:spacing w:after="0"/>
                        <w:rPr>
                          <w:b/>
                          <w:noProof/>
                        </w:rPr>
                      </w:pPr>
                      <w:r w:rsidRPr="00D9222C">
                        <w:rPr>
                          <w:b/>
                          <w:noProof/>
                        </w:rPr>
                        <w:t xml:space="preserve">public class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ogin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Service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D9222C">
                        <w:rPr>
                          <w:b/>
                          <w:noProof/>
                        </w:rPr>
                        <w:t>extends HttpServlet {</w:t>
                      </w:r>
                    </w:p>
                    <w:p w14:paraId="413A24CC" w14:textId="77777777" w:rsidR="000666A3" w:rsidRPr="0017675C" w:rsidRDefault="000666A3" w:rsidP="0017675C">
                      <w:pPr>
                        <w:spacing w:after="0"/>
                        <w:ind w:firstLineChars="200" w:firstLine="48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AccountDaoInter</w:t>
                      </w:r>
                      <w:proofErr w:type="spellEnd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accountDao</w:t>
                      </w:r>
                      <w:proofErr w:type="spellEnd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AccountDaoImpl</w:t>
                      </w:r>
                      <w:proofErr w:type="spellEnd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14:paraId="6EA272FC" w14:textId="77777777" w:rsidR="000666A3" w:rsidRPr="0017675C" w:rsidRDefault="000666A3" w:rsidP="0017675C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TeacherDaoInter</w:t>
                      </w:r>
                      <w:proofErr w:type="spellEnd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teacherDao</w:t>
                      </w:r>
                      <w:proofErr w:type="spellEnd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TeacherDaoImpl</w:t>
                      </w:r>
                      <w:proofErr w:type="spellEnd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14:paraId="12094024" w14:textId="77777777" w:rsidR="000666A3" w:rsidRDefault="000666A3" w:rsidP="0017675C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StudentDaoInter</w:t>
                      </w:r>
                      <w:proofErr w:type="spellEnd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studentDao</w:t>
                      </w:r>
                      <w:proofErr w:type="spellEnd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StudentDaoImpl</w:t>
                      </w:r>
                      <w:proofErr w:type="spellEnd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17675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14:paraId="601DF65B" w14:textId="7D357913" w:rsidR="000666A3" w:rsidRDefault="000666A3" w:rsidP="00B2447A">
                      <w:pPr>
                        <w:spacing w:after="0"/>
                        <w:ind w:firstLine="48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37B9D">
                        <w:rPr>
                          <w:b/>
                          <w:noProof/>
                        </w:rPr>
                        <w:t>public String login(AccountBean account){}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//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验证用户登录</w:t>
                      </w:r>
                    </w:p>
                    <w:p w14:paraId="2617E193" w14:textId="51A4A54C" w:rsidR="000666A3" w:rsidRDefault="000666A3" w:rsidP="00B2447A">
                      <w:pPr>
                        <w:spacing w:after="0"/>
                        <w:ind w:firstLine="48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146CD">
                        <w:rPr>
                          <w:b/>
                          <w:noProof/>
                        </w:rPr>
                        <w:t>public TeacherBean Tlogin(String tid){}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//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获取登录的教师信息</w:t>
                      </w:r>
                    </w:p>
                    <w:p w14:paraId="3466442E" w14:textId="2D358298" w:rsidR="000666A3" w:rsidRDefault="000666A3" w:rsidP="00B2447A">
                      <w:pPr>
                        <w:spacing w:after="0"/>
                        <w:ind w:firstLine="48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15711">
                        <w:rPr>
                          <w:b/>
                          <w:noProof/>
                        </w:rPr>
                        <w:t>public StudentBean Slogin(String sid){}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//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获取登录的学生信息</w:t>
                      </w:r>
                    </w:p>
                    <w:p w14:paraId="7602BBF3" w14:textId="07EE6825" w:rsidR="000666A3" w:rsidRPr="00D7243B" w:rsidRDefault="000666A3" w:rsidP="0017675C">
                      <w:pPr>
                        <w:spacing w:after="0"/>
                        <w:rPr>
                          <w:noProof/>
                        </w:rPr>
                      </w:pPr>
                      <w:r w:rsidRPr="00F44F0C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09EEC1" w14:textId="38AE141C" w:rsidR="007001C5" w:rsidRPr="007A3AFA" w:rsidRDefault="007001C5" w:rsidP="007001C5">
      <w:pPr>
        <w:pStyle w:val="30"/>
        <w:rPr>
          <w:color w:val="auto"/>
        </w:rPr>
      </w:pPr>
      <w:bookmarkStart w:id="101" w:name="_Toc12546244"/>
      <w:r>
        <w:rPr>
          <w:color w:val="auto"/>
        </w:rPr>
        <w:t>6</w:t>
      </w:r>
      <w:r w:rsidRPr="007A3AFA">
        <w:rPr>
          <w:rFonts w:hint="eastAsia"/>
          <w:color w:val="auto"/>
        </w:rPr>
        <w:t>.</w:t>
      </w:r>
      <w:r w:rsidR="00EB3672">
        <w:rPr>
          <w:color w:val="auto"/>
        </w:rPr>
        <w:t>1</w:t>
      </w:r>
      <w:r w:rsidRPr="007A3AFA">
        <w:rPr>
          <w:rFonts w:hint="eastAsia"/>
          <w:color w:val="auto"/>
        </w:rPr>
        <w:t>.</w:t>
      </w:r>
      <w:r>
        <w:rPr>
          <w:color w:val="auto"/>
        </w:rPr>
        <w:t>4</w:t>
      </w:r>
      <w:r w:rsidRPr="007A3AFA"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数据持久</w:t>
      </w:r>
      <w:r w:rsidRPr="007A3AFA">
        <w:rPr>
          <w:rFonts w:hint="eastAsia"/>
          <w:color w:val="auto"/>
        </w:rPr>
        <w:t>层</w:t>
      </w:r>
      <w:bookmarkEnd w:id="101"/>
    </w:p>
    <w:p w14:paraId="341940F9" w14:textId="77777777" w:rsidR="007001C5" w:rsidRDefault="007001C5" w:rsidP="007001C5">
      <w:r>
        <w:tab/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>cc</w:t>
      </w:r>
      <w:r>
        <w:rPr>
          <w:rFonts w:ascii="Times New Roman" w:hAnsi="Times New Roman" w:cs="Times New Roman"/>
          <w:sz w:val="24"/>
          <w:szCs w:val="24"/>
        </w:rPr>
        <w:t>ont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>nter</w:t>
      </w:r>
      <w:r w:rsidRPr="00917A0D">
        <w:rPr>
          <w:rFonts w:ascii="Times New Roman" w:hAnsi="Times New Roman" w:cs="Times New Roman" w:hint="eastAsia"/>
          <w:sz w:val="24"/>
          <w:szCs w:val="24"/>
        </w:rPr>
        <w:t>.java</w:t>
      </w:r>
      <w:r w:rsidRPr="00917A0D">
        <w:rPr>
          <w:rFonts w:ascii="Times New Roman" w:hAnsi="Times New Roman" w:cs="Times New Roman" w:hint="eastAsia"/>
          <w:sz w:val="24"/>
          <w:szCs w:val="24"/>
        </w:rPr>
        <w:t>代码结构</w:t>
      </w:r>
      <w:r w:rsidRPr="00917A0D">
        <w:rPr>
          <w:rFonts w:ascii="Times New Roman" w:hAnsi="Times New Roman" w:cs="Times New Roman"/>
          <w:sz w:val="24"/>
          <w:szCs w:val="24"/>
        </w:rPr>
        <w:t>：</w:t>
      </w:r>
    </w:p>
    <w:p w14:paraId="47DE68A6" w14:textId="77777777" w:rsidR="007001C5" w:rsidRDefault="007001C5" w:rsidP="007001C5">
      <w:r w:rsidRPr="00BB7B6B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7E11327E" wp14:editId="74CAF857">
                <wp:extent cx="5267739" cy="2922105"/>
                <wp:effectExtent l="0" t="0" r="28575" b="12065"/>
                <wp:docPr id="32" name="文本框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739" cy="292210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CF85CB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>
                              <w:rPr>
                                <w:noProof/>
                              </w:rPr>
                              <w:t xml:space="preserve"> com.gxun.dao;</w:t>
                            </w:r>
                          </w:p>
                          <w:p w14:paraId="7A4CCA35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6EF6510E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 *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账号数据操作类</w:t>
                            </w:r>
                          </w:p>
                          <w:p w14:paraId="7A908563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* @author hysd</w:t>
                            </w:r>
                          </w:p>
                          <w:p w14:paraId="155A182F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3C5E883C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public 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cc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ont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119D3260" w14:textId="49479BC7" w:rsidR="000666A3" w:rsidRPr="00097881" w:rsidRDefault="000666A3" w:rsidP="007001C5">
                            <w:pPr>
                              <w:rPr>
                                <w:b/>
                                <w:noProof/>
                              </w:rPr>
                            </w:pPr>
                            <w:r w:rsidRPr="00097881">
                              <w:rPr>
                                <w:b/>
                                <w:noProof/>
                              </w:rPr>
                              <w:tab/>
                              <w:t>public Object getObject(Class type, String sql, Object[] param);</w:t>
                            </w:r>
                          </w:p>
                          <w:p w14:paraId="56A258C7" w14:textId="77777777" w:rsidR="000666A3" w:rsidRPr="00D7243B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E11327E" id="文本框 32" o:spid="_x0000_s1068" type="#_x0000_t202" style="width:414.8pt;height:23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" fillcolor="#a5a5a5">
                <v:textbox>
                  <w:txbxContent>
                    <w:p w14:paraId="7ECF85CB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package</w:t>
                      </w:r>
                      <w:r>
                        <w:rPr>
                          <w:noProof/>
                        </w:rPr>
                        <w:t xml:space="preserve"> com.gxun.dao;</w:t>
                      </w:r>
                    </w:p>
                    <w:p w14:paraId="7A4CCA35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6EF6510E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 * </w:t>
                      </w:r>
                      <w:r>
                        <w:rPr>
                          <w:rFonts w:hint="eastAsia"/>
                          <w:noProof/>
                        </w:rPr>
                        <w:t>账号数据操作类</w:t>
                      </w:r>
                    </w:p>
                    <w:p w14:paraId="7A908563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* @author hysd</w:t>
                      </w:r>
                    </w:p>
                    <w:p w14:paraId="155A182F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3C5E883C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public 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cc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ont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119D3260" w14:textId="49479BC7" w:rsidR="000666A3" w:rsidRPr="00097881" w:rsidRDefault="000666A3" w:rsidP="007001C5">
                      <w:pPr>
                        <w:rPr>
                          <w:b/>
                          <w:noProof/>
                        </w:rPr>
                      </w:pPr>
                      <w:r w:rsidRPr="00097881">
                        <w:rPr>
                          <w:b/>
                          <w:noProof/>
                        </w:rPr>
                        <w:tab/>
                        <w:t>public Object getObject(Class type, String sql, Object[] param);</w:t>
                      </w:r>
                    </w:p>
                    <w:p w14:paraId="56A258C7" w14:textId="77777777" w:rsidR="000666A3" w:rsidRPr="00D7243B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617A21" w14:textId="77777777" w:rsidR="007001C5" w:rsidRDefault="007001C5" w:rsidP="007001C5"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>cc</w:t>
      </w:r>
      <w:r>
        <w:rPr>
          <w:rFonts w:ascii="Times New Roman" w:hAnsi="Times New Roman" w:cs="Times New Roman"/>
          <w:sz w:val="24"/>
          <w:szCs w:val="24"/>
        </w:rPr>
        <w:t>ont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hint="eastAsia"/>
        </w:rPr>
        <w:t>Impl.java</w:t>
      </w:r>
      <w:r>
        <w:rPr>
          <w:rFonts w:hint="eastAsia"/>
        </w:rPr>
        <w:t>对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>cc</w:t>
      </w:r>
      <w:r>
        <w:rPr>
          <w:rFonts w:ascii="Times New Roman" w:hAnsi="Times New Roman" w:cs="Times New Roman"/>
          <w:sz w:val="24"/>
          <w:szCs w:val="24"/>
        </w:rPr>
        <w:t>ont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>nter</w:t>
      </w:r>
      <w:r>
        <w:rPr>
          <w:rFonts w:hint="eastAsia"/>
        </w:rPr>
        <w:t>.java</w:t>
      </w:r>
      <w:r>
        <w:rPr>
          <w:rFonts w:hint="eastAsia"/>
        </w:rPr>
        <w:t>实现</w:t>
      </w:r>
      <w:r>
        <w:t>：</w:t>
      </w:r>
    </w:p>
    <w:p w14:paraId="489704F3" w14:textId="77777777" w:rsidR="007001C5" w:rsidRDefault="007001C5" w:rsidP="007001C5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29A62974" wp14:editId="669106C1">
                <wp:extent cx="5225143" cy="3379304"/>
                <wp:effectExtent l="0" t="0" r="13970" b="12065"/>
                <wp:docPr id="33" name="文本框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3379304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8C5DE5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>
                              <w:rPr>
                                <w:noProof/>
                              </w:rPr>
                              <w:t xml:space="preserve"> com.gxun.dao;</w:t>
                            </w:r>
                          </w:p>
                          <w:p w14:paraId="3EFAEF76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3BC15078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 *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账号数据操作类</w:t>
                            </w:r>
                          </w:p>
                          <w:p w14:paraId="0238D3D4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* @author hysd</w:t>
                            </w:r>
                          </w:p>
                          <w:p w14:paraId="59232363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34116FB9" w14:textId="77777777" w:rsidR="000666A3" w:rsidRPr="00C102C4" w:rsidRDefault="000666A3" w:rsidP="007001C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i/>
                                <w:noProof/>
                              </w:rPr>
                            </w:pPr>
                            <w:r w:rsidRPr="00C102C4">
                              <w:rPr>
                                <w:i/>
                                <w:noProof/>
                              </w:rPr>
                              <w:t>@Repository("baseDAO")</w:t>
                            </w:r>
                          </w:p>
                          <w:p w14:paraId="1BF7E620" w14:textId="77777777" w:rsidR="000666A3" w:rsidRPr="00C102C4" w:rsidRDefault="000666A3" w:rsidP="007001C5">
                            <w:pPr>
                              <w:rPr>
                                <w:i/>
                                <w:noProof/>
                              </w:rPr>
                            </w:pPr>
                            <w:r w:rsidRPr="00C102C4">
                              <w:rPr>
                                <w:i/>
                                <w:noProof/>
                              </w:rPr>
                              <w:t>@SuppressWarnings("all")</w:t>
                            </w:r>
                          </w:p>
                          <w:p w14:paraId="10440BE8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 w:rsidRPr="00C102C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C102C4">
                              <w:rPr>
                                <w:noProof/>
                              </w:rPr>
                              <w:t xml:space="preserve">class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cc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ont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hint="eastAsia"/>
                              </w:rPr>
                              <w:t>Impl</w:t>
                            </w:r>
                            <w:proofErr w:type="spellEnd"/>
                            <w:r w:rsidRPr="00C102C4">
                              <w:rPr>
                                <w:noProof/>
                              </w:rPr>
                              <w:t xml:space="preserve"> implements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cc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ont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1D897230" w14:textId="4AC2B01F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D25310">
                              <w:rPr>
                                <w:b/>
                                <w:noProof/>
                              </w:rPr>
                              <w:t>public Object getObject(Class type, String sql, Object[] param) {}</w:t>
                            </w:r>
                          </w:p>
                          <w:p w14:paraId="3CEE6A0A" w14:textId="77777777" w:rsidR="000666A3" w:rsidRPr="00D7243B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9A62974" id="文本框 33" o:spid="_x0000_s1069" type="#_x0000_t202" style="width:411.45pt;height:26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" fillcolor="#a5a5a5">
                <v:textbox>
                  <w:txbxContent>
                    <w:p w14:paraId="578C5DE5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package</w:t>
                      </w:r>
                      <w:r>
                        <w:rPr>
                          <w:noProof/>
                        </w:rPr>
                        <w:t xml:space="preserve"> com.gxun.dao;</w:t>
                      </w:r>
                    </w:p>
                    <w:p w14:paraId="3EFAEF76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3BC15078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 * </w:t>
                      </w:r>
                      <w:r>
                        <w:rPr>
                          <w:rFonts w:hint="eastAsia"/>
                          <w:noProof/>
                        </w:rPr>
                        <w:t>账号数据操作类</w:t>
                      </w:r>
                    </w:p>
                    <w:p w14:paraId="0238D3D4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* @author hysd</w:t>
                      </w:r>
                    </w:p>
                    <w:p w14:paraId="59232363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34116FB9" w14:textId="77777777" w:rsidR="000666A3" w:rsidRPr="00C102C4" w:rsidRDefault="000666A3" w:rsidP="007001C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i/>
                          <w:noProof/>
                        </w:rPr>
                      </w:pPr>
                      <w:r w:rsidRPr="00C102C4">
                        <w:rPr>
                          <w:i/>
                          <w:noProof/>
                        </w:rPr>
                        <w:t>@Repository("baseDAO")</w:t>
                      </w:r>
                    </w:p>
                    <w:p w14:paraId="1BF7E620" w14:textId="77777777" w:rsidR="000666A3" w:rsidRPr="00C102C4" w:rsidRDefault="000666A3" w:rsidP="007001C5">
                      <w:pPr>
                        <w:rPr>
                          <w:i/>
                          <w:noProof/>
                        </w:rPr>
                      </w:pPr>
                      <w:r w:rsidRPr="00C102C4">
                        <w:rPr>
                          <w:i/>
                          <w:noProof/>
                        </w:rPr>
                        <w:t>@SuppressWarnings("all")</w:t>
                      </w:r>
                    </w:p>
                    <w:p w14:paraId="10440BE8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 w:rsidRPr="00C102C4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C102C4">
                        <w:rPr>
                          <w:noProof/>
                        </w:rPr>
                        <w:t xml:space="preserve">class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cc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ont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hint="eastAsia"/>
                        </w:rPr>
                        <w:t>Impl</w:t>
                      </w:r>
                      <w:proofErr w:type="spellEnd"/>
                      <w:r w:rsidRPr="00C102C4">
                        <w:rPr>
                          <w:noProof/>
                        </w:rPr>
                        <w:t xml:space="preserve"> implements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cc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ont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1D897230" w14:textId="4AC2B01F" w:rsidR="000666A3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D25310">
                        <w:rPr>
                          <w:b/>
                          <w:noProof/>
                        </w:rPr>
                        <w:t>public Object getObject(Class type, String sql, Object[] param) {}</w:t>
                      </w:r>
                    </w:p>
                    <w:p w14:paraId="3CEE6A0A" w14:textId="77777777" w:rsidR="000666A3" w:rsidRPr="00D7243B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A5CA9F" w14:textId="77777777" w:rsidR="007001C5" w:rsidRDefault="007001C5" w:rsidP="007001C5">
      <w:r>
        <w:rPr>
          <w:rFonts w:ascii="Times New Roman" w:hAnsi="Times New Roman" w:cs="Times New Roman"/>
          <w:sz w:val="24"/>
          <w:szCs w:val="24"/>
        </w:rPr>
        <w:t>Student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>nter</w:t>
      </w:r>
      <w:r w:rsidRPr="00917A0D">
        <w:rPr>
          <w:rFonts w:ascii="Times New Roman" w:hAnsi="Times New Roman" w:cs="Times New Roman" w:hint="eastAsia"/>
          <w:sz w:val="24"/>
          <w:szCs w:val="24"/>
        </w:rPr>
        <w:t>.java</w:t>
      </w:r>
      <w:r w:rsidRPr="00917A0D">
        <w:rPr>
          <w:rFonts w:ascii="Times New Roman" w:hAnsi="Times New Roman" w:cs="Times New Roman" w:hint="eastAsia"/>
          <w:sz w:val="24"/>
          <w:szCs w:val="24"/>
        </w:rPr>
        <w:t>代码结构</w:t>
      </w:r>
      <w:r w:rsidRPr="00917A0D">
        <w:rPr>
          <w:rFonts w:ascii="Times New Roman" w:hAnsi="Times New Roman" w:cs="Times New Roman"/>
          <w:sz w:val="24"/>
          <w:szCs w:val="24"/>
        </w:rPr>
        <w:t>：</w:t>
      </w:r>
    </w:p>
    <w:p w14:paraId="475B28A0" w14:textId="77777777" w:rsidR="007001C5" w:rsidRDefault="007001C5" w:rsidP="007001C5">
      <w:r w:rsidRPr="00BB7B6B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64BCFC1E" wp14:editId="4120FB37">
                <wp:extent cx="5267739" cy="2922105"/>
                <wp:effectExtent l="0" t="0" r="28575" b="12065"/>
                <wp:docPr id="34" name="文本框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739" cy="292210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5B0104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>
                              <w:rPr>
                                <w:noProof/>
                              </w:rPr>
                              <w:t xml:space="preserve"> com.gxun.dao;</w:t>
                            </w:r>
                          </w:p>
                          <w:p w14:paraId="6142FF92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62536D76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 *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账号数据操作类</w:t>
                            </w:r>
                          </w:p>
                          <w:p w14:paraId="359B3783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* @author hysd</w:t>
                            </w:r>
                          </w:p>
                          <w:p w14:paraId="1EAD68CB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7D9A032B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public 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Student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18787725" w14:textId="14EFD29E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6C1041">
                              <w:rPr>
                                <w:b/>
                                <w:noProof/>
                              </w:rPr>
                              <w:t>public Object getObject(Class type, String sql, Object[] param);</w:t>
                            </w:r>
                          </w:p>
                          <w:p w14:paraId="607F76EB" w14:textId="77777777" w:rsidR="000666A3" w:rsidRPr="00D7243B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BCFC1E" id="文本框 34" o:spid="_x0000_s1070" type="#_x0000_t202" style="width:414.8pt;height:23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" fillcolor="#a5a5a5">
                <v:textbox>
                  <w:txbxContent>
                    <w:p w14:paraId="7F5B0104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package</w:t>
                      </w:r>
                      <w:r>
                        <w:rPr>
                          <w:noProof/>
                        </w:rPr>
                        <w:t xml:space="preserve"> com.gxun.dao;</w:t>
                      </w:r>
                    </w:p>
                    <w:p w14:paraId="6142FF92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62536D76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 * </w:t>
                      </w:r>
                      <w:r>
                        <w:rPr>
                          <w:rFonts w:hint="eastAsia"/>
                          <w:noProof/>
                        </w:rPr>
                        <w:t>账号数据操作类</w:t>
                      </w:r>
                    </w:p>
                    <w:p w14:paraId="359B3783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* @author hysd</w:t>
                      </w:r>
                    </w:p>
                    <w:p w14:paraId="1EAD68CB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7D9A032B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public 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Student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18787725" w14:textId="14EFD29E" w:rsidR="000666A3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6C1041">
                        <w:rPr>
                          <w:b/>
                          <w:noProof/>
                        </w:rPr>
                        <w:t>public Object getObject(Class type, String sql, Object[] param);</w:t>
                      </w:r>
                    </w:p>
                    <w:p w14:paraId="607F76EB" w14:textId="77777777" w:rsidR="000666A3" w:rsidRPr="00D7243B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326D6D" w14:textId="77777777" w:rsidR="007001C5" w:rsidRDefault="007001C5" w:rsidP="007001C5">
      <w:r>
        <w:rPr>
          <w:rFonts w:ascii="Times New Roman" w:hAnsi="Times New Roman" w:cs="Times New Roman"/>
          <w:sz w:val="24"/>
          <w:szCs w:val="24"/>
        </w:rPr>
        <w:t>Student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hint="eastAsia"/>
        </w:rPr>
        <w:t>Impl.java</w:t>
      </w:r>
      <w:r>
        <w:rPr>
          <w:rFonts w:hint="eastAsia"/>
        </w:rPr>
        <w:t>对</w:t>
      </w:r>
      <w:r>
        <w:rPr>
          <w:rFonts w:ascii="Times New Roman" w:hAnsi="Times New Roman" w:cs="Times New Roman"/>
          <w:sz w:val="24"/>
          <w:szCs w:val="24"/>
        </w:rPr>
        <w:t>Student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>nter</w:t>
      </w:r>
      <w:r>
        <w:rPr>
          <w:rFonts w:hint="eastAsia"/>
        </w:rPr>
        <w:t>.java</w:t>
      </w:r>
      <w:r>
        <w:rPr>
          <w:rFonts w:hint="eastAsia"/>
        </w:rPr>
        <w:t>实现</w:t>
      </w:r>
      <w:r>
        <w:t>：</w:t>
      </w:r>
    </w:p>
    <w:p w14:paraId="1C9CA646" w14:textId="77777777" w:rsidR="007001C5" w:rsidRPr="002A1A0F" w:rsidRDefault="007001C5" w:rsidP="007001C5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29525189" wp14:editId="560EC577">
                <wp:extent cx="5225143" cy="3379304"/>
                <wp:effectExtent l="0" t="0" r="13970" b="12065"/>
                <wp:docPr id="35" name="文本框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3379304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4239C3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>
                              <w:rPr>
                                <w:noProof/>
                              </w:rPr>
                              <w:t xml:space="preserve"> com.gxun.dao;</w:t>
                            </w:r>
                          </w:p>
                          <w:p w14:paraId="4CAEAD14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6432BDCB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 *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账号数据操作类</w:t>
                            </w:r>
                          </w:p>
                          <w:p w14:paraId="09A7F34F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* @author hysd</w:t>
                            </w:r>
                          </w:p>
                          <w:p w14:paraId="0B2DDA05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7911ADC2" w14:textId="77777777" w:rsidR="000666A3" w:rsidRPr="00C102C4" w:rsidRDefault="000666A3" w:rsidP="007001C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i/>
                                <w:noProof/>
                              </w:rPr>
                            </w:pPr>
                            <w:r w:rsidRPr="00C102C4">
                              <w:rPr>
                                <w:i/>
                                <w:noProof/>
                              </w:rPr>
                              <w:t>@Repository("baseDAO")</w:t>
                            </w:r>
                          </w:p>
                          <w:p w14:paraId="3643D14E" w14:textId="77777777" w:rsidR="000666A3" w:rsidRPr="00C102C4" w:rsidRDefault="000666A3" w:rsidP="007001C5">
                            <w:pPr>
                              <w:rPr>
                                <w:i/>
                                <w:noProof/>
                              </w:rPr>
                            </w:pPr>
                            <w:r w:rsidRPr="00C102C4">
                              <w:rPr>
                                <w:i/>
                                <w:noProof/>
                              </w:rPr>
                              <w:t>@SuppressWarnings("all")</w:t>
                            </w:r>
                          </w:p>
                          <w:p w14:paraId="62C1717B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 w:rsidRPr="00C102C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C102C4">
                              <w:rPr>
                                <w:noProof/>
                              </w:rPr>
                              <w:t xml:space="preserve">class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Student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hint="eastAsia"/>
                              </w:rPr>
                              <w:t>Impl</w:t>
                            </w:r>
                            <w:proofErr w:type="spellEnd"/>
                            <w:r w:rsidRPr="00C102C4">
                              <w:rPr>
                                <w:noProof/>
                              </w:rPr>
                              <w:t xml:space="preserve"> implements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Student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>{</w:t>
                            </w:r>
                            <w:proofErr w:type="gramEnd"/>
                          </w:p>
                          <w:p w14:paraId="725C2027" w14:textId="6A54CDB4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DD75D3">
                              <w:rPr>
                                <w:b/>
                                <w:noProof/>
                              </w:rPr>
                              <w:t>public Object getObject(Class type, String sql, Object[] param) { }</w:t>
                            </w:r>
                          </w:p>
                          <w:p w14:paraId="4362E884" w14:textId="33482910" w:rsidR="000666A3" w:rsidRPr="00D7243B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9525189" id="文本框 35" o:spid="_x0000_s1071" type="#_x0000_t202" style="width:411.45pt;height:26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" fillcolor="#a5a5a5">
                <v:textbox>
                  <w:txbxContent>
                    <w:p w14:paraId="094239C3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package</w:t>
                      </w:r>
                      <w:r>
                        <w:rPr>
                          <w:noProof/>
                        </w:rPr>
                        <w:t xml:space="preserve"> com.gxun.dao;</w:t>
                      </w:r>
                    </w:p>
                    <w:p w14:paraId="4CAEAD14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6432BDCB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 * </w:t>
                      </w:r>
                      <w:r>
                        <w:rPr>
                          <w:rFonts w:hint="eastAsia"/>
                          <w:noProof/>
                        </w:rPr>
                        <w:t>账号数据操作类</w:t>
                      </w:r>
                    </w:p>
                    <w:p w14:paraId="09A7F34F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* @author hysd</w:t>
                      </w:r>
                    </w:p>
                    <w:p w14:paraId="0B2DDA05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7911ADC2" w14:textId="77777777" w:rsidR="000666A3" w:rsidRPr="00C102C4" w:rsidRDefault="000666A3" w:rsidP="007001C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i/>
                          <w:noProof/>
                        </w:rPr>
                      </w:pPr>
                      <w:r w:rsidRPr="00C102C4">
                        <w:rPr>
                          <w:i/>
                          <w:noProof/>
                        </w:rPr>
                        <w:t>@Repository("baseDAO")</w:t>
                      </w:r>
                    </w:p>
                    <w:p w14:paraId="3643D14E" w14:textId="77777777" w:rsidR="000666A3" w:rsidRPr="00C102C4" w:rsidRDefault="000666A3" w:rsidP="007001C5">
                      <w:pPr>
                        <w:rPr>
                          <w:i/>
                          <w:noProof/>
                        </w:rPr>
                      </w:pPr>
                      <w:r w:rsidRPr="00C102C4">
                        <w:rPr>
                          <w:i/>
                          <w:noProof/>
                        </w:rPr>
                        <w:t>@SuppressWarnings("all")</w:t>
                      </w:r>
                    </w:p>
                    <w:p w14:paraId="62C1717B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 w:rsidRPr="00C102C4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C102C4">
                        <w:rPr>
                          <w:noProof/>
                        </w:rPr>
                        <w:t xml:space="preserve">class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Student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hint="eastAsia"/>
                        </w:rPr>
                        <w:t>Impl</w:t>
                      </w:r>
                      <w:proofErr w:type="spellEnd"/>
                      <w:r w:rsidRPr="00C102C4">
                        <w:rPr>
                          <w:noProof/>
                        </w:rPr>
                        <w:t xml:space="preserve"> implements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Student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nter</w:t>
                      </w:r>
                      <w:proofErr w:type="spellEnd"/>
                      <w:r>
                        <w:rPr>
                          <w:noProof/>
                        </w:rPr>
                        <w:t>{</w:t>
                      </w:r>
                      <w:proofErr w:type="gramEnd"/>
                    </w:p>
                    <w:p w14:paraId="725C2027" w14:textId="6A54CDB4" w:rsidR="000666A3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DD75D3">
                        <w:rPr>
                          <w:b/>
                          <w:noProof/>
                        </w:rPr>
                        <w:t>public Object getObject(Class type, String sql, Object[] param) { }</w:t>
                      </w:r>
                    </w:p>
                    <w:p w14:paraId="4362E884" w14:textId="33482910" w:rsidR="000666A3" w:rsidRPr="00D7243B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A37D55" w14:textId="77777777" w:rsidR="007001C5" w:rsidRDefault="007001C5" w:rsidP="007001C5">
      <w:r>
        <w:rPr>
          <w:rFonts w:ascii="Times New Roman" w:hAnsi="Times New Roman" w:cs="Times New Roman"/>
          <w:sz w:val="24"/>
          <w:szCs w:val="24"/>
        </w:rPr>
        <w:t>Teacher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>nter</w:t>
      </w:r>
      <w:r w:rsidRPr="00917A0D">
        <w:rPr>
          <w:rFonts w:ascii="Times New Roman" w:hAnsi="Times New Roman" w:cs="Times New Roman" w:hint="eastAsia"/>
          <w:sz w:val="24"/>
          <w:szCs w:val="24"/>
        </w:rPr>
        <w:t>.java</w:t>
      </w:r>
      <w:r w:rsidRPr="00917A0D">
        <w:rPr>
          <w:rFonts w:ascii="Times New Roman" w:hAnsi="Times New Roman" w:cs="Times New Roman" w:hint="eastAsia"/>
          <w:sz w:val="24"/>
          <w:szCs w:val="24"/>
        </w:rPr>
        <w:t>代码结构</w:t>
      </w:r>
      <w:r w:rsidRPr="00917A0D">
        <w:rPr>
          <w:rFonts w:ascii="Times New Roman" w:hAnsi="Times New Roman" w:cs="Times New Roman"/>
          <w:sz w:val="24"/>
          <w:szCs w:val="24"/>
        </w:rPr>
        <w:t>：</w:t>
      </w:r>
    </w:p>
    <w:p w14:paraId="5B0BFEAB" w14:textId="77777777" w:rsidR="007001C5" w:rsidRDefault="007001C5" w:rsidP="007001C5">
      <w:r w:rsidRPr="00BB7B6B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0FBA5820" wp14:editId="7AD37AB2">
                <wp:extent cx="5267739" cy="2922105"/>
                <wp:effectExtent l="0" t="0" r="28575" b="12065"/>
                <wp:docPr id="36" name="文本框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7739" cy="292210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9C564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>
                              <w:rPr>
                                <w:noProof/>
                              </w:rPr>
                              <w:t xml:space="preserve"> com.gxun.dao;</w:t>
                            </w:r>
                          </w:p>
                          <w:p w14:paraId="4D3678C6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3DC42FE7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 *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账号数据操作类</w:t>
                            </w:r>
                          </w:p>
                          <w:p w14:paraId="2A6E80F1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* @author hysd</w:t>
                            </w:r>
                          </w:p>
                          <w:p w14:paraId="6C557716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25C68985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public interface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Teacher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{</w:t>
                            </w:r>
                          </w:p>
                          <w:p w14:paraId="4C9676FA" w14:textId="19292D3F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FF47CF">
                              <w:rPr>
                                <w:b/>
                                <w:noProof/>
                              </w:rPr>
                              <w:t>public Object getObject(Class type, String sql, Object[] param);</w:t>
                            </w:r>
                          </w:p>
                          <w:p w14:paraId="435F2F7C" w14:textId="77777777" w:rsidR="000666A3" w:rsidRPr="00D7243B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FBA5820" id="文本框 36" o:spid="_x0000_s1072" type="#_x0000_t202" style="width:414.8pt;height:23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" fillcolor="#a5a5a5">
                <v:textbox>
                  <w:txbxContent>
                    <w:p w14:paraId="5399C564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package</w:t>
                      </w:r>
                      <w:r>
                        <w:rPr>
                          <w:noProof/>
                        </w:rPr>
                        <w:t xml:space="preserve"> com.gxun.dao;</w:t>
                      </w:r>
                    </w:p>
                    <w:p w14:paraId="4D3678C6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3DC42FE7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 * </w:t>
                      </w:r>
                      <w:r>
                        <w:rPr>
                          <w:rFonts w:hint="eastAsia"/>
                          <w:noProof/>
                        </w:rPr>
                        <w:t>账号数据操作类</w:t>
                      </w:r>
                    </w:p>
                    <w:p w14:paraId="2A6E80F1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* @author hysd</w:t>
                      </w:r>
                    </w:p>
                    <w:p w14:paraId="6C557716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25C68985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public interface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Teacher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nter</w:t>
                      </w:r>
                      <w:proofErr w:type="spellEnd"/>
                      <w:r>
                        <w:rPr>
                          <w:noProof/>
                        </w:rPr>
                        <w:t xml:space="preserve"> {</w:t>
                      </w:r>
                    </w:p>
                    <w:p w14:paraId="4C9676FA" w14:textId="19292D3F" w:rsidR="000666A3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FF47CF">
                        <w:rPr>
                          <w:b/>
                          <w:noProof/>
                        </w:rPr>
                        <w:t>public Object getObject(Class type, String sql, Object[] param);</w:t>
                      </w:r>
                    </w:p>
                    <w:p w14:paraId="435F2F7C" w14:textId="77777777" w:rsidR="000666A3" w:rsidRPr="00D7243B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35C953" w14:textId="77777777" w:rsidR="007001C5" w:rsidRDefault="007001C5" w:rsidP="007001C5">
      <w:r>
        <w:rPr>
          <w:rFonts w:ascii="Times New Roman" w:hAnsi="Times New Roman" w:cs="Times New Roman"/>
          <w:sz w:val="24"/>
          <w:szCs w:val="24"/>
        </w:rPr>
        <w:t>Teacher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hint="eastAsia"/>
        </w:rPr>
        <w:t>Impl.java</w:t>
      </w:r>
      <w:r>
        <w:rPr>
          <w:rFonts w:hint="eastAsia"/>
        </w:rPr>
        <w:t>对</w:t>
      </w:r>
      <w:r>
        <w:rPr>
          <w:rFonts w:ascii="Times New Roman" w:hAnsi="Times New Roman" w:cs="Times New Roman"/>
          <w:sz w:val="24"/>
          <w:szCs w:val="24"/>
        </w:rPr>
        <w:t>Teacher</w:t>
      </w:r>
      <w:r w:rsidRPr="002F1B1A">
        <w:rPr>
          <w:rFonts w:ascii="Times New Roman" w:hAnsi="Times New Roman" w:cs="Times New Roman"/>
          <w:sz w:val="24"/>
          <w:szCs w:val="24"/>
        </w:rPr>
        <w:t>Dao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>nter</w:t>
      </w:r>
      <w:r>
        <w:rPr>
          <w:rFonts w:hint="eastAsia"/>
        </w:rPr>
        <w:t>.java</w:t>
      </w:r>
      <w:r>
        <w:rPr>
          <w:rFonts w:hint="eastAsia"/>
        </w:rPr>
        <w:t>实现</w:t>
      </w:r>
      <w:r>
        <w:t>：</w:t>
      </w:r>
    </w:p>
    <w:p w14:paraId="087961E1" w14:textId="77777777" w:rsidR="007001C5" w:rsidRPr="002A1A0F" w:rsidRDefault="007001C5" w:rsidP="007001C5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1E16EBE9" wp14:editId="70651D30">
                <wp:extent cx="5225143" cy="3379304"/>
                <wp:effectExtent l="0" t="0" r="13970" b="12065"/>
                <wp:docPr id="37" name="文本框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3" cy="3379304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20815C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 w:rsidRPr="00917A0D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>
                              <w:rPr>
                                <w:noProof/>
                              </w:rPr>
                              <w:t xml:space="preserve"> com.gxun.dao;</w:t>
                            </w:r>
                          </w:p>
                          <w:p w14:paraId="090F9F23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3758A6BB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 *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账号数据操作类</w:t>
                            </w:r>
                          </w:p>
                          <w:p w14:paraId="5F01236E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* @author hysd</w:t>
                            </w:r>
                          </w:p>
                          <w:p w14:paraId="49B92873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5F51966C" w14:textId="77777777" w:rsidR="000666A3" w:rsidRPr="00C102C4" w:rsidRDefault="000666A3" w:rsidP="007001C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i/>
                                <w:noProof/>
                              </w:rPr>
                            </w:pPr>
                            <w:r w:rsidRPr="00C102C4">
                              <w:rPr>
                                <w:i/>
                                <w:noProof/>
                              </w:rPr>
                              <w:t>@Repository("baseDAO")</w:t>
                            </w:r>
                          </w:p>
                          <w:p w14:paraId="5804947C" w14:textId="77777777" w:rsidR="000666A3" w:rsidRPr="00C102C4" w:rsidRDefault="000666A3" w:rsidP="007001C5">
                            <w:pPr>
                              <w:rPr>
                                <w:i/>
                                <w:noProof/>
                              </w:rPr>
                            </w:pPr>
                            <w:r w:rsidRPr="00C102C4">
                              <w:rPr>
                                <w:i/>
                                <w:noProof/>
                              </w:rPr>
                              <w:t>@SuppressWarnings("all")</w:t>
                            </w:r>
                          </w:p>
                          <w:p w14:paraId="42C13E6D" w14:textId="77777777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 w:rsidRPr="00C102C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C102C4">
                              <w:rPr>
                                <w:noProof/>
                              </w:rPr>
                              <w:t xml:space="preserve">class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Teacher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hint="eastAsia"/>
                              </w:rPr>
                              <w:t>Impl</w:t>
                            </w:r>
                            <w:proofErr w:type="spellEnd"/>
                            <w:r w:rsidRPr="00C102C4">
                              <w:rPr>
                                <w:noProof/>
                              </w:rPr>
                              <w:t xml:space="preserve"> implements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Teacher</w:t>
                            </w:r>
                            <w:r w:rsidRPr="002F1B1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nter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>{</w:t>
                            </w:r>
                            <w:proofErr w:type="gramEnd"/>
                          </w:p>
                          <w:p w14:paraId="0A84AC39" w14:textId="5112DE6E" w:rsidR="000666A3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 w:rsidRPr="00FC4552">
                              <w:rPr>
                                <w:b/>
                                <w:noProof/>
                              </w:rPr>
                              <w:t>public Object getObject(Class type, String sql, Object[] param) { };</w:t>
                            </w:r>
                          </w:p>
                          <w:p w14:paraId="1ECFCB45" w14:textId="77777777" w:rsidR="000666A3" w:rsidRPr="00D7243B" w:rsidRDefault="000666A3" w:rsidP="007001C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E16EBE9" id="文本框 37" o:spid="_x0000_s1073" type="#_x0000_t202" style="width:411.45pt;height:26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" fillcolor="#a5a5a5">
                <v:textbox>
                  <w:txbxContent>
                    <w:p w14:paraId="5B20815C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 w:rsidRPr="00917A0D">
                        <w:rPr>
                          <w:b/>
                          <w:noProof/>
                        </w:rPr>
                        <w:t>package</w:t>
                      </w:r>
                      <w:r>
                        <w:rPr>
                          <w:noProof/>
                        </w:rPr>
                        <w:t xml:space="preserve"> com.gxun.dao;</w:t>
                      </w:r>
                    </w:p>
                    <w:p w14:paraId="090F9F23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/**</w:t>
                      </w:r>
                    </w:p>
                    <w:p w14:paraId="3758A6BB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 xml:space="preserve"> * </w:t>
                      </w:r>
                      <w:r>
                        <w:rPr>
                          <w:rFonts w:hint="eastAsia"/>
                          <w:noProof/>
                        </w:rPr>
                        <w:t>账号数据操作类</w:t>
                      </w:r>
                    </w:p>
                    <w:p w14:paraId="5F01236E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* @author hysd</w:t>
                      </w:r>
                    </w:p>
                    <w:p w14:paraId="49B92873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*/</w:t>
                      </w:r>
                    </w:p>
                    <w:p w14:paraId="5F51966C" w14:textId="77777777" w:rsidR="000666A3" w:rsidRPr="00C102C4" w:rsidRDefault="000666A3" w:rsidP="007001C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i/>
                          <w:noProof/>
                        </w:rPr>
                      </w:pPr>
                      <w:r w:rsidRPr="00C102C4">
                        <w:rPr>
                          <w:i/>
                          <w:noProof/>
                        </w:rPr>
                        <w:t>@Repository("baseDAO")</w:t>
                      </w:r>
                    </w:p>
                    <w:p w14:paraId="5804947C" w14:textId="77777777" w:rsidR="000666A3" w:rsidRPr="00C102C4" w:rsidRDefault="000666A3" w:rsidP="007001C5">
                      <w:pPr>
                        <w:rPr>
                          <w:i/>
                          <w:noProof/>
                        </w:rPr>
                      </w:pPr>
                      <w:r w:rsidRPr="00C102C4">
                        <w:rPr>
                          <w:i/>
                          <w:noProof/>
                        </w:rPr>
                        <w:t>@SuppressWarnings("all")</w:t>
                      </w:r>
                    </w:p>
                    <w:p w14:paraId="42C13E6D" w14:textId="77777777" w:rsidR="000666A3" w:rsidRDefault="000666A3" w:rsidP="007001C5">
                      <w:pPr>
                        <w:rPr>
                          <w:noProof/>
                        </w:rPr>
                      </w:pPr>
                      <w:r w:rsidRPr="00C102C4">
                        <w:rPr>
                          <w:b/>
                          <w:noProof/>
                        </w:rPr>
                        <w:t>public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C102C4">
                        <w:rPr>
                          <w:noProof/>
                        </w:rPr>
                        <w:t xml:space="preserve">class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Teacher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hint="eastAsia"/>
                        </w:rPr>
                        <w:t>Impl</w:t>
                      </w:r>
                      <w:proofErr w:type="spellEnd"/>
                      <w:r w:rsidRPr="00C102C4">
                        <w:rPr>
                          <w:noProof/>
                        </w:rPr>
                        <w:t xml:space="preserve"> implements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Teacher</w:t>
                      </w:r>
                      <w:r w:rsidRPr="002F1B1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Dao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nter</w:t>
                      </w:r>
                      <w:proofErr w:type="spellEnd"/>
                      <w:r>
                        <w:rPr>
                          <w:noProof/>
                        </w:rPr>
                        <w:t>{</w:t>
                      </w:r>
                      <w:proofErr w:type="gramEnd"/>
                    </w:p>
                    <w:p w14:paraId="0A84AC39" w14:textId="5112DE6E" w:rsidR="000666A3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 w:rsidRPr="00FC4552">
                        <w:rPr>
                          <w:b/>
                          <w:noProof/>
                        </w:rPr>
                        <w:t>public Object getObject(Class type, String sql, Object[] param) { };</w:t>
                      </w:r>
                    </w:p>
                    <w:p w14:paraId="1ECFCB45" w14:textId="77777777" w:rsidR="000666A3" w:rsidRPr="00D7243B" w:rsidRDefault="000666A3" w:rsidP="007001C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AC976E" w14:textId="445D3E3A" w:rsidR="007001C5" w:rsidRPr="007A3AFA" w:rsidRDefault="007001C5" w:rsidP="007001C5">
      <w:pPr>
        <w:pStyle w:val="30"/>
        <w:rPr>
          <w:color w:val="auto"/>
        </w:rPr>
      </w:pPr>
      <w:bookmarkStart w:id="102" w:name="_Toc12546245"/>
      <w:r>
        <w:rPr>
          <w:color w:val="auto"/>
        </w:rPr>
        <w:t>6</w:t>
      </w:r>
      <w:r>
        <w:rPr>
          <w:rFonts w:hint="eastAsia"/>
          <w:color w:val="auto"/>
        </w:rPr>
        <w:t>.</w:t>
      </w:r>
      <w:r w:rsidR="007E5051">
        <w:rPr>
          <w:color w:val="auto"/>
        </w:rPr>
        <w:t>1</w:t>
      </w:r>
      <w:r>
        <w:rPr>
          <w:rFonts w:hint="eastAsia"/>
          <w:color w:val="auto"/>
        </w:rPr>
        <w:t>.</w:t>
      </w:r>
      <w:r>
        <w:rPr>
          <w:color w:val="auto"/>
        </w:rPr>
        <w:t>5</w:t>
      </w:r>
      <w:r w:rsidRPr="007A3AFA">
        <w:rPr>
          <w:rFonts w:hint="eastAsia"/>
          <w:color w:val="auto"/>
        </w:rPr>
        <w:t xml:space="preserve"> </w:t>
      </w:r>
      <w:r>
        <w:rPr>
          <w:rFonts w:hint="eastAsia"/>
          <w:color w:val="auto"/>
        </w:rPr>
        <w:t>域模型</w:t>
      </w:r>
      <w:r w:rsidRPr="007A3AFA">
        <w:rPr>
          <w:rFonts w:hint="eastAsia"/>
          <w:color w:val="auto"/>
        </w:rPr>
        <w:t>层</w:t>
      </w:r>
      <w:bookmarkEnd w:id="102"/>
    </w:p>
    <w:p w14:paraId="7F3A349E" w14:textId="32BCEB04" w:rsidR="007001C5" w:rsidRPr="002F1B1A" w:rsidRDefault="007001C5" w:rsidP="007001C5">
      <w:pPr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hint="eastAsia"/>
        </w:rPr>
        <w:t>登录</w:t>
      </w:r>
      <w:r w:rsidRPr="002F1B1A">
        <w:rPr>
          <w:rFonts w:ascii="Times New Roman" w:hAnsi="Times New Roman" w:cs="Times New Roman"/>
          <w:sz w:val="24"/>
          <w:szCs w:val="24"/>
        </w:rPr>
        <w:t>模块用到域模型层中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>ccount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>
        <w:rPr>
          <w:rFonts w:ascii="Times New Roman" w:hAnsi="Times New Roman" w:cs="Times New Roman" w:hint="eastAsia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tudentBean.java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 w:hint="eastAsia"/>
          <w:sz w:val="24"/>
          <w:szCs w:val="24"/>
        </w:rPr>
        <w:t>Teacher</w:t>
      </w:r>
      <w:r>
        <w:rPr>
          <w:rFonts w:ascii="Times New Roman" w:hAnsi="Times New Roman" w:cs="Times New Roman"/>
          <w:sz w:val="24"/>
          <w:szCs w:val="24"/>
        </w:rPr>
        <w:t>Bean.java</w:t>
      </w:r>
      <w:r w:rsidRPr="002F1B1A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模块域模型层列表如表</w:t>
      </w:r>
      <w:r w:rsidR="00614F33">
        <w:rPr>
          <w:rFonts w:ascii="Times New Roman" w:hAnsi="Times New Roman" w:cs="Times New Roman"/>
          <w:sz w:val="24"/>
          <w:szCs w:val="24"/>
        </w:rPr>
        <w:t>6</w:t>
      </w:r>
      <w:r w:rsidRPr="002F1B1A">
        <w:rPr>
          <w:rFonts w:ascii="Times New Roman" w:hAnsi="Times New Roman" w:cs="Times New Roman" w:hint="eastAsia"/>
          <w:sz w:val="24"/>
          <w:szCs w:val="24"/>
        </w:rPr>
        <w:t>-</w:t>
      </w:r>
      <w:r w:rsidRPr="002F1B1A">
        <w:rPr>
          <w:rFonts w:ascii="Times New Roman" w:hAnsi="Times New Roman" w:cs="Times New Roman"/>
          <w:sz w:val="24"/>
          <w:szCs w:val="24"/>
        </w:rPr>
        <w:t>7</w:t>
      </w:r>
      <w:r w:rsidRPr="002F1B1A">
        <w:rPr>
          <w:rFonts w:ascii="Times New Roman" w:hAnsi="Times New Roman" w:cs="Times New Roman" w:hint="eastAsia"/>
          <w:sz w:val="24"/>
          <w:szCs w:val="24"/>
        </w:rPr>
        <w:t>所示。</w:t>
      </w:r>
    </w:p>
    <w:p w14:paraId="7701938C" w14:textId="1604DD8A" w:rsidR="007001C5" w:rsidRPr="002F1B1A" w:rsidRDefault="007001C5" w:rsidP="007001C5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7330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ook w:val="00A0" w:firstRow="1" w:lastRow="0" w:firstColumn="1" w:lastColumn="0" w:noHBand="0" w:noVBand="0"/>
      </w:tblPr>
      <w:tblGrid>
        <w:gridCol w:w="2655"/>
        <w:gridCol w:w="4675"/>
      </w:tblGrid>
      <w:tr w:rsidR="007001C5" w:rsidRPr="002F1B1A" w14:paraId="60ECD2A4" w14:textId="77777777" w:rsidTr="00825348">
        <w:trPr>
          <w:jc w:val="center"/>
        </w:trPr>
        <w:tc>
          <w:tcPr>
            <w:tcW w:w="2655" w:type="dxa"/>
            <w:shd w:val="solid" w:color="000080" w:fill="FFFFFF"/>
          </w:tcPr>
          <w:p w14:paraId="12864F55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域模型</w:t>
            </w:r>
          </w:p>
        </w:tc>
        <w:tc>
          <w:tcPr>
            <w:tcW w:w="4675" w:type="dxa"/>
            <w:shd w:val="solid" w:color="000080" w:fill="FFFFFF"/>
          </w:tcPr>
          <w:p w14:paraId="459E31E4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1B1A">
              <w:rPr>
                <w:rFonts w:ascii="Times New Roman" w:hAnsi="Times New Roman" w:cs="Times New Roman" w:hint="eastAsia"/>
                <w:sz w:val="24"/>
                <w:szCs w:val="24"/>
              </w:rPr>
              <w:t>描述</w:t>
            </w:r>
          </w:p>
        </w:tc>
      </w:tr>
      <w:tr w:rsidR="007001C5" w:rsidRPr="002F1B1A" w14:paraId="3D6BFEBA" w14:textId="77777777" w:rsidTr="00825348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7859BD1C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ccount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</w:t>
            </w:r>
            <w:r w:rsidRPr="002F1B1A">
              <w:rPr>
                <w:rFonts w:ascii="Times New Roman" w:hAnsi="Times New Roman" w:cs="Times New Roman"/>
                <w:sz w:val="24"/>
                <w:szCs w:val="24"/>
              </w:rPr>
              <w:t>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25B8CBB7" w14:textId="77777777" w:rsidR="007001C5" w:rsidRPr="002F1B1A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账号实体</w:t>
            </w:r>
          </w:p>
        </w:tc>
      </w:tr>
      <w:tr w:rsidR="007001C5" w:rsidRPr="002F1B1A" w14:paraId="05CBD470" w14:textId="77777777" w:rsidTr="00825348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7317F7D7" w14:textId="77777777" w:rsidR="007001C5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tudentBean.java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798BDDE0" w14:textId="77777777" w:rsidR="007001C5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学生实体</w:t>
            </w:r>
          </w:p>
        </w:tc>
      </w:tr>
      <w:tr w:rsidR="007001C5" w:rsidRPr="002F1B1A" w14:paraId="2DBCD9C2" w14:textId="77777777" w:rsidTr="00825348">
        <w:trPr>
          <w:jc w:val="center"/>
        </w:trPr>
        <w:tc>
          <w:tcPr>
            <w:tcW w:w="265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77A17C1D" w14:textId="77777777" w:rsidR="007001C5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Teacher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Bean.java</w:t>
            </w:r>
          </w:p>
        </w:tc>
        <w:tc>
          <w:tcPr>
            <w:tcW w:w="467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092363EB" w14:textId="77777777" w:rsidR="007001C5" w:rsidRDefault="007001C5" w:rsidP="008253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教师实体</w:t>
            </w:r>
          </w:p>
        </w:tc>
      </w:tr>
    </w:tbl>
    <w:p w14:paraId="577DF3F5" w14:textId="77777777" w:rsidR="00313651" w:rsidRPr="002F1B1A" w:rsidRDefault="00313651" w:rsidP="00313651">
      <w:pPr>
        <w:jc w:val="center"/>
        <w:rPr>
          <w:rFonts w:ascii="Times New Roman" w:hAnsi="Times New Roman" w:cs="Times New Roman"/>
          <w:sz w:val="24"/>
          <w:szCs w:val="24"/>
        </w:rPr>
      </w:pPr>
      <w:r w:rsidRPr="002F1B1A">
        <w:rPr>
          <w:rFonts w:ascii="Times New Roman" w:hAnsi="Times New Roman" w:cs="Times New Roman" w:hint="eastAsia"/>
          <w:sz w:val="24"/>
          <w:szCs w:val="24"/>
        </w:rPr>
        <w:t>表</w:t>
      </w:r>
      <w:r w:rsidRPr="002F1B1A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2F1B1A">
        <w:rPr>
          <w:rFonts w:ascii="Times New Roman" w:hAnsi="Times New Roman" w:cs="Times New Roman"/>
          <w:sz w:val="24"/>
          <w:szCs w:val="24"/>
        </w:rPr>
        <w:t>-7</w:t>
      </w:r>
      <w:r>
        <w:rPr>
          <w:rFonts w:ascii="Times New Roman" w:hAnsi="Times New Roman" w:cs="Times New Roman" w:hint="eastAsia"/>
          <w:sz w:val="24"/>
          <w:szCs w:val="24"/>
        </w:rPr>
        <w:t>登录</w:t>
      </w:r>
      <w:r w:rsidRPr="002F1B1A">
        <w:rPr>
          <w:rFonts w:ascii="Times New Roman" w:hAnsi="Times New Roman" w:cs="Times New Roman" w:hint="eastAsia"/>
          <w:sz w:val="24"/>
          <w:szCs w:val="24"/>
        </w:rPr>
        <w:t>模块域模型</w:t>
      </w:r>
      <w:r w:rsidRPr="002F1B1A">
        <w:rPr>
          <w:rFonts w:ascii="Times New Roman" w:hAnsi="Times New Roman" w:cs="Times New Roman"/>
          <w:sz w:val="24"/>
          <w:szCs w:val="24"/>
        </w:rPr>
        <w:t>层列表</w:t>
      </w:r>
    </w:p>
    <w:p w14:paraId="1377016A" w14:textId="77777777" w:rsidR="00313651" w:rsidRPr="00313651" w:rsidRDefault="00313651" w:rsidP="007001C5">
      <w:pPr>
        <w:rPr>
          <w:rFonts w:ascii="Times New Roman" w:hAnsi="Times New Roman" w:cs="Times New Roman"/>
          <w:sz w:val="24"/>
          <w:szCs w:val="24"/>
        </w:rPr>
      </w:pPr>
    </w:p>
    <w:p w14:paraId="40FAA179" w14:textId="410FBA9D" w:rsidR="007001C5" w:rsidRPr="002F1B1A" w:rsidRDefault="007001C5" w:rsidP="007001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>ccount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主要属性</w:t>
      </w:r>
      <w:r w:rsidRPr="002F1B1A">
        <w:rPr>
          <w:rFonts w:ascii="Times New Roman" w:hAnsi="Times New Roman" w:cs="Times New Roman"/>
          <w:sz w:val="24"/>
          <w:szCs w:val="24"/>
        </w:rPr>
        <w:t>与方法：</w:t>
      </w:r>
    </w:p>
    <w:p w14:paraId="6A11690F" w14:textId="77777777" w:rsidR="007001C5" w:rsidRDefault="007001C5" w:rsidP="007001C5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721DA894" wp14:editId="76D93690">
                <wp:extent cx="5261356" cy="3989045"/>
                <wp:effectExtent l="0" t="0" r="15875" b="15875"/>
                <wp:docPr id="38" name="文本框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9BDD8" w14:textId="77777777" w:rsidR="000666A3" w:rsidRPr="00283F24" w:rsidRDefault="000666A3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526504C0" w14:textId="77777777" w:rsidR="000666A3" w:rsidRPr="00283F24" w:rsidRDefault="000666A3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08740834" w14:textId="77777777" w:rsidR="000666A3" w:rsidRPr="00283F24" w:rsidRDefault="000666A3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 xml:space="preserve">* 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账号</w:t>
                            </w:r>
                            <w:r w:rsidRPr="00283F24">
                              <w:rPr>
                                <w:noProof/>
                              </w:rPr>
                              <w:t>表的信息记录</w:t>
                            </w:r>
                          </w:p>
                          <w:p w14:paraId="666B6D2F" w14:textId="77777777" w:rsidR="000666A3" w:rsidRPr="00283F24" w:rsidRDefault="000666A3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42488A0D" w14:textId="77777777" w:rsidR="000666A3" w:rsidRPr="00283F24" w:rsidRDefault="000666A3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ccount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Bean</w:t>
                            </w:r>
                            <w:proofErr w:type="spellEnd"/>
                            <w:r w:rsidRPr="00283F24">
                              <w:rPr>
                                <w:b/>
                                <w:noProof/>
                              </w:rPr>
                              <w:t xml:space="preserve"> 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73E4F6BA" w14:textId="320BED29" w:rsidR="000666A3" w:rsidRPr="00283F24" w:rsidRDefault="000666A3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a</w:t>
                            </w:r>
                            <w:r w:rsidRPr="00283F24">
                              <w:rPr>
                                <w:noProof/>
                              </w:rPr>
                              <w:t>id;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账号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31DA2DE4" w14:textId="77777777" w:rsidR="000666A3" w:rsidRPr="00283F24" w:rsidRDefault="000666A3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pwd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密码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73AB93EF" w14:textId="0D0CB50F" w:rsidR="000666A3" w:rsidRDefault="000666A3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noProof/>
                              </w:rPr>
                              <w:t xml:space="preserve"> stid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学工号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3C376A63" w14:textId="77777777" w:rsidR="000666A3" w:rsidRPr="00283F24" w:rsidRDefault="000666A3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34F91F5F" w14:textId="77777777" w:rsidR="000666A3" w:rsidRPr="00283F24" w:rsidRDefault="000666A3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21DA894" id="文本框 38" o:spid="_x0000_s1074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" fillcolor="#a5a5a5">
                <v:textbox style="mso-fit-shape-to-text:t">
                  <w:txbxContent>
                    <w:p w14:paraId="6E29BDD8" w14:textId="77777777" w:rsidR="000666A3" w:rsidRPr="00283F24" w:rsidRDefault="000666A3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526504C0" w14:textId="77777777" w:rsidR="000666A3" w:rsidRPr="00283F24" w:rsidRDefault="000666A3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/**</w:t>
                      </w:r>
                    </w:p>
                    <w:p w14:paraId="08740834" w14:textId="77777777" w:rsidR="000666A3" w:rsidRPr="00283F24" w:rsidRDefault="000666A3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 xml:space="preserve">* </w:t>
                      </w:r>
                      <w:r w:rsidRPr="00283F24">
                        <w:rPr>
                          <w:i/>
                          <w:noProof/>
                        </w:rPr>
                        <w:t>@description</w:t>
                      </w:r>
                      <w:r w:rsidRPr="00283F24"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账号</w:t>
                      </w:r>
                      <w:r w:rsidRPr="00283F24">
                        <w:rPr>
                          <w:noProof/>
                        </w:rPr>
                        <w:t>表的信息记录</w:t>
                      </w:r>
                    </w:p>
                    <w:p w14:paraId="666B6D2F" w14:textId="77777777" w:rsidR="000666A3" w:rsidRPr="00283F24" w:rsidRDefault="000666A3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42488A0D" w14:textId="77777777" w:rsidR="000666A3" w:rsidRPr="00283F24" w:rsidRDefault="000666A3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ccount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Bean</w:t>
                      </w:r>
                      <w:proofErr w:type="spellEnd"/>
                      <w:r w:rsidRPr="00283F24">
                        <w:rPr>
                          <w:b/>
                          <w:noProof/>
                        </w:rPr>
                        <w:t xml:space="preserve"> 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73E4F6BA" w14:textId="320BED29" w:rsidR="000666A3" w:rsidRPr="00283F24" w:rsidRDefault="000666A3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a</w:t>
                      </w:r>
                      <w:r w:rsidRPr="00283F24">
                        <w:rPr>
                          <w:noProof/>
                        </w:rPr>
                        <w:t>id;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账号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31DA2DE4" w14:textId="77777777" w:rsidR="000666A3" w:rsidRPr="00283F24" w:rsidRDefault="000666A3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pwd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密码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73AB93EF" w14:textId="0D0CB50F" w:rsidR="000666A3" w:rsidRDefault="000666A3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noProof/>
                        </w:rPr>
                        <w:t xml:space="preserve"> stid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学工号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3C376A63" w14:textId="77777777" w:rsidR="000666A3" w:rsidRPr="00283F24" w:rsidRDefault="000666A3" w:rsidP="007001C5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34F91F5F" w14:textId="77777777" w:rsidR="000666A3" w:rsidRPr="00283F24" w:rsidRDefault="000666A3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F856F1" w14:textId="77777777" w:rsidR="007001C5" w:rsidRPr="002F1B1A" w:rsidRDefault="007001C5" w:rsidP="007001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tudentBean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主要属性</w:t>
      </w:r>
      <w:r w:rsidRPr="002F1B1A">
        <w:rPr>
          <w:rFonts w:ascii="Times New Roman" w:hAnsi="Times New Roman" w:cs="Times New Roman"/>
          <w:sz w:val="24"/>
          <w:szCs w:val="24"/>
        </w:rPr>
        <w:t>与方法：</w:t>
      </w:r>
    </w:p>
    <w:p w14:paraId="2A2C2402" w14:textId="77777777" w:rsidR="007001C5" w:rsidRDefault="007001C5" w:rsidP="007001C5">
      <w:r w:rsidRPr="00BB7B6B">
        <w:rPr>
          <w:noProof/>
          <w:szCs w:val="21"/>
        </w:rPr>
        <mc:AlternateContent>
          <mc:Choice Requires="wps">
            <w:drawing>
              <wp:inline distT="0" distB="0" distL="0" distR="0" wp14:anchorId="060F3BCF" wp14:editId="117633AB">
                <wp:extent cx="5261356" cy="3989045"/>
                <wp:effectExtent l="0" t="0" r="15875" b="15875"/>
                <wp:docPr id="39" name="文本框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9FC84" w14:textId="77777777" w:rsidR="000666A3" w:rsidRPr="00283F24" w:rsidRDefault="000666A3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176912BF" w14:textId="77777777" w:rsidR="000666A3" w:rsidRPr="00283F24" w:rsidRDefault="000666A3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3500E51B" w14:textId="77777777" w:rsidR="000666A3" w:rsidRPr="00283F24" w:rsidRDefault="000666A3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 xml:space="preserve">* 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学生</w:t>
                            </w:r>
                            <w:r w:rsidRPr="00283F24">
                              <w:rPr>
                                <w:noProof/>
                              </w:rPr>
                              <w:t>表的信息记录</w:t>
                            </w:r>
                          </w:p>
                          <w:p w14:paraId="7E620DBA" w14:textId="77777777" w:rsidR="000666A3" w:rsidRPr="00283F24" w:rsidRDefault="000666A3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12B59F5F" w14:textId="77777777" w:rsidR="000666A3" w:rsidRPr="00283F24" w:rsidRDefault="000666A3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tudentBean</w:t>
                            </w:r>
                            <w:proofErr w:type="spellEnd"/>
                            <w:r w:rsidRPr="00283F24">
                              <w:rPr>
                                <w:b/>
                                <w:noProof/>
                              </w:rPr>
                              <w:t xml:space="preserve"> 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5CAFAA4B" w14:textId="4AE0FBE7" w:rsidR="000666A3" w:rsidRPr="00283F24" w:rsidRDefault="000666A3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s</w:t>
                            </w:r>
                            <w:r w:rsidRPr="00283F24">
                              <w:rPr>
                                <w:noProof/>
                              </w:rPr>
                              <w:t>id;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学号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5A24F495" w14:textId="310326C5" w:rsidR="000666A3" w:rsidRPr="00283F24" w:rsidRDefault="000666A3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sname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姓名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56C7E333" w14:textId="69759F3B" w:rsidR="000666A3" w:rsidRDefault="000666A3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noProof/>
                              </w:rPr>
                              <w:t xml:space="preserve"> simg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头像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4D640B05" w14:textId="77777777" w:rsidR="000666A3" w:rsidRPr="00283F24" w:rsidRDefault="000666A3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1207A373" w14:textId="77777777" w:rsidR="000666A3" w:rsidRPr="00283F24" w:rsidRDefault="000666A3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60F3BCF" id="文本框 39" o:spid="_x0000_s1075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" fillcolor="#a5a5a5">
                <v:textbox style="mso-fit-shape-to-text:t">
                  <w:txbxContent>
                    <w:p w14:paraId="1E49FC84" w14:textId="77777777" w:rsidR="000666A3" w:rsidRPr="00283F24" w:rsidRDefault="000666A3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176912BF" w14:textId="77777777" w:rsidR="000666A3" w:rsidRPr="00283F24" w:rsidRDefault="000666A3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/**</w:t>
                      </w:r>
                    </w:p>
                    <w:p w14:paraId="3500E51B" w14:textId="77777777" w:rsidR="000666A3" w:rsidRPr="00283F24" w:rsidRDefault="000666A3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 xml:space="preserve">* </w:t>
                      </w:r>
                      <w:r w:rsidRPr="00283F24">
                        <w:rPr>
                          <w:i/>
                          <w:noProof/>
                        </w:rPr>
                        <w:t>@description</w:t>
                      </w:r>
                      <w:r w:rsidRPr="00283F24"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学生</w:t>
                      </w:r>
                      <w:r w:rsidRPr="00283F24">
                        <w:rPr>
                          <w:noProof/>
                        </w:rPr>
                        <w:t>表的信息记录</w:t>
                      </w:r>
                    </w:p>
                    <w:p w14:paraId="7E620DBA" w14:textId="77777777" w:rsidR="000666A3" w:rsidRPr="00283F24" w:rsidRDefault="000666A3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12B59F5F" w14:textId="77777777" w:rsidR="000666A3" w:rsidRPr="00283F24" w:rsidRDefault="000666A3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tudentBean</w:t>
                      </w:r>
                      <w:proofErr w:type="spellEnd"/>
                      <w:r w:rsidRPr="00283F24">
                        <w:rPr>
                          <w:b/>
                          <w:noProof/>
                        </w:rPr>
                        <w:t xml:space="preserve"> 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5CAFAA4B" w14:textId="4AE0FBE7" w:rsidR="000666A3" w:rsidRPr="00283F24" w:rsidRDefault="000666A3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s</w:t>
                      </w:r>
                      <w:r w:rsidRPr="00283F24">
                        <w:rPr>
                          <w:noProof/>
                        </w:rPr>
                        <w:t>id;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学号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5A24F495" w14:textId="310326C5" w:rsidR="000666A3" w:rsidRPr="00283F24" w:rsidRDefault="000666A3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sname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姓名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56C7E333" w14:textId="69759F3B" w:rsidR="000666A3" w:rsidRDefault="000666A3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noProof/>
                        </w:rPr>
                        <w:t xml:space="preserve"> simg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头像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4D640B05" w14:textId="77777777" w:rsidR="000666A3" w:rsidRPr="00283F24" w:rsidRDefault="000666A3" w:rsidP="007001C5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1207A373" w14:textId="77777777" w:rsidR="000666A3" w:rsidRPr="00283F24" w:rsidRDefault="000666A3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6E2D00" w14:textId="77777777" w:rsidR="007001C5" w:rsidRPr="002F1B1A" w:rsidRDefault="007001C5" w:rsidP="007001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Teacher</w:t>
      </w:r>
      <w:r>
        <w:rPr>
          <w:rFonts w:ascii="Times New Roman" w:hAnsi="Times New Roman" w:cs="Times New Roman"/>
          <w:sz w:val="24"/>
          <w:szCs w:val="24"/>
        </w:rPr>
        <w:t>Bean</w:t>
      </w:r>
      <w:r w:rsidRPr="002F1B1A">
        <w:rPr>
          <w:rFonts w:ascii="Times New Roman" w:hAnsi="Times New Roman" w:cs="Times New Roman"/>
          <w:sz w:val="24"/>
          <w:szCs w:val="24"/>
        </w:rPr>
        <w:t>.java</w:t>
      </w:r>
      <w:r w:rsidRPr="002F1B1A">
        <w:rPr>
          <w:rFonts w:ascii="Times New Roman" w:hAnsi="Times New Roman" w:cs="Times New Roman" w:hint="eastAsia"/>
          <w:sz w:val="24"/>
          <w:szCs w:val="24"/>
        </w:rPr>
        <w:t>主要属性</w:t>
      </w:r>
      <w:r w:rsidRPr="002F1B1A">
        <w:rPr>
          <w:rFonts w:ascii="Times New Roman" w:hAnsi="Times New Roman" w:cs="Times New Roman"/>
          <w:sz w:val="24"/>
          <w:szCs w:val="24"/>
        </w:rPr>
        <w:t>与方法：</w:t>
      </w:r>
    </w:p>
    <w:p w14:paraId="6FC155C1" w14:textId="77777777" w:rsidR="009B39A8" w:rsidRDefault="007001C5" w:rsidP="007001C5">
      <w:r w:rsidRPr="00BB7B6B"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7EA8D4D3" wp14:editId="2DF99B37">
                <wp:extent cx="5261356" cy="3989045"/>
                <wp:effectExtent l="0" t="0" r="15875" b="15875"/>
                <wp:docPr id="40" name="文本框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356" cy="3989045"/>
                        </a:xfrm>
                        <a:prstGeom prst="rect">
                          <a:avLst/>
                        </a:prstGeom>
                        <a:solidFill>
                          <a:srgbClr val="A5A5A5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30109" w14:textId="77777777" w:rsidR="000666A3" w:rsidRPr="00283F24" w:rsidRDefault="000666A3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package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59391F">
                              <w:rPr>
                                <w:noProof/>
                              </w:rPr>
                              <w:t xml:space="preserve">com. </w:t>
                            </w:r>
                            <w:r>
                              <w:rPr>
                                <w:noProof/>
                              </w:rPr>
                              <w:t>gxun</w:t>
                            </w:r>
                            <w:r w:rsidRPr="0059391F">
                              <w:rPr>
                                <w:noProof/>
                              </w:rPr>
                              <w:t>.bean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</w:p>
                          <w:p w14:paraId="2CFB9415" w14:textId="77777777" w:rsidR="000666A3" w:rsidRPr="00283F24" w:rsidRDefault="000666A3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/**</w:t>
                            </w:r>
                          </w:p>
                          <w:p w14:paraId="4A6CACFD" w14:textId="77777777" w:rsidR="000666A3" w:rsidRPr="00283F24" w:rsidRDefault="000666A3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 xml:space="preserve">* 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@description</w:t>
                            </w: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教师</w:t>
                            </w:r>
                            <w:r w:rsidRPr="00283F24">
                              <w:rPr>
                                <w:noProof/>
                              </w:rPr>
                              <w:t>表的信息记录</w:t>
                            </w:r>
                          </w:p>
                          <w:p w14:paraId="46354B10" w14:textId="77777777" w:rsidR="000666A3" w:rsidRPr="00283F24" w:rsidRDefault="000666A3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*/</w:t>
                            </w:r>
                          </w:p>
                          <w:p w14:paraId="058D86E6" w14:textId="77777777" w:rsidR="000666A3" w:rsidRPr="00283F24" w:rsidRDefault="000666A3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b/>
                                <w:noProof/>
                              </w:rPr>
                              <w:t>public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class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  <w:t>Teacher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Bean</w:t>
                            </w:r>
                            <w:proofErr w:type="spellEnd"/>
                            <w:r w:rsidRPr="00283F24">
                              <w:rPr>
                                <w:b/>
                                <w:noProof/>
                              </w:rPr>
                              <w:t xml:space="preserve"> implements</w:t>
                            </w:r>
                            <w:r w:rsidRPr="00283F24">
                              <w:rPr>
                                <w:noProof/>
                              </w:rPr>
                              <w:t xml:space="preserve"> Serializable{</w:t>
                            </w:r>
                          </w:p>
                          <w:p w14:paraId="217CD01E" w14:textId="722BCE5F" w:rsidR="000666A3" w:rsidRPr="00283F24" w:rsidRDefault="000666A3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t</w:t>
                            </w:r>
                            <w:r w:rsidRPr="00283F24">
                              <w:rPr>
                                <w:noProof/>
                              </w:rPr>
                              <w:t>id;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工号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4C48C8F8" w14:textId="29732AA1" w:rsidR="000666A3" w:rsidRPr="00283F24" w:rsidRDefault="000666A3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b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tname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姓名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1F52A32B" w14:textId="5A99A521" w:rsidR="000666A3" w:rsidRDefault="000666A3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ab/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private</w:t>
                            </w:r>
                            <w:r w:rsidRPr="00283F24">
                              <w:rPr>
                                <w:noProof/>
                              </w:rPr>
                              <w:t xml:space="preserve"> </w:t>
                            </w:r>
                            <w:r w:rsidRPr="00283F24">
                              <w:rPr>
                                <w:b/>
                                <w:noProof/>
                              </w:rPr>
                              <w:t>String</w:t>
                            </w:r>
                            <w:r>
                              <w:rPr>
                                <w:noProof/>
                              </w:rPr>
                              <w:t xml:space="preserve"> timg</w:t>
                            </w:r>
                            <w:r w:rsidRPr="00283F24">
                              <w:rPr>
                                <w:noProof/>
                              </w:rPr>
                              <w:t>;</w:t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  <w:r>
                              <w:rPr>
                                <w:noProof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头像</w:t>
                            </w:r>
                            <w:r>
                              <w:rPr>
                                <w:noProof/>
                              </w:rPr>
                              <w:t xml:space="preserve"> 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/</w:t>
                            </w:r>
                          </w:p>
                          <w:p w14:paraId="404A70A1" w14:textId="77777777" w:rsidR="000666A3" w:rsidRPr="00283F24" w:rsidRDefault="000666A3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  <w:t>/*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编写对</w:t>
                            </w:r>
                            <w:r>
                              <w:rPr>
                                <w:noProof/>
                              </w:rPr>
                              <w:t>上述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各个</w:t>
                            </w:r>
                            <w:r>
                              <w:rPr>
                                <w:noProof/>
                              </w:rPr>
                              <w:t>属性的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getter</w:t>
                            </w:r>
                            <w:r>
                              <w:rPr>
                                <w:noProof/>
                              </w:rPr>
                              <w:t>与</w:t>
                            </w:r>
                            <w:r w:rsidRPr="00283F24">
                              <w:rPr>
                                <w:i/>
                                <w:noProof/>
                              </w:rPr>
                              <w:t>setter</w:t>
                            </w:r>
                            <w:r>
                              <w:rPr>
                                <w:noProof/>
                              </w:rPr>
                              <w:t>方法</w:t>
                            </w:r>
                            <w:r>
                              <w:rPr>
                                <w:noProof/>
                              </w:rPr>
                              <w:t>*/</w:t>
                            </w:r>
                          </w:p>
                          <w:p w14:paraId="02CF9953" w14:textId="77777777" w:rsidR="000666A3" w:rsidRPr="00283F24" w:rsidRDefault="000666A3" w:rsidP="007001C5">
                            <w:pPr>
                              <w:spacing w:after="0"/>
                              <w:rPr>
                                <w:noProof/>
                              </w:rPr>
                            </w:pPr>
                            <w:r w:rsidRPr="00283F24">
                              <w:rPr>
                                <w:noProof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EA8D4D3" id="文本框 40" o:spid="_x0000_s1076" type="#_x0000_t202" style="width:414.3pt;height:3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" fillcolor="#a5a5a5">
                <v:textbox style="mso-fit-shape-to-text:t">
                  <w:txbxContent>
                    <w:p w14:paraId="4E730109" w14:textId="77777777" w:rsidR="000666A3" w:rsidRPr="00283F24" w:rsidRDefault="000666A3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package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59391F">
                        <w:rPr>
                          <w:noProof/>
                        </w:rPr>
                        <w:t xml:space="preserve">com. </w:t>
                      </w:r>
                      <w:r>
                        <w:rPr>
                          <w:noProof/>
                        </w:rPr>
                        <w:t>gxun</w:t>
                      </w:r>
                      <w:r w:rsidRPr="0059391F">
                        <w:rPr>
                          <w:noProof/>
                        </w:rPr>
                        <w:t>.bean</w:t>
                      </w:r>
                      <w:r w:rsidRPr="00283F24">
                        <w:rPr>
                          <w:noProof/>
                        </w:rPr>
                        <w:t>;</w:t>
                      </w:r>
                    </w:p>
                    <w:p w14:paraId="2CFB9415" w14:textId="77777777" w:rsidR="000666A3" w:rsidRPr="00283F24" w:rsidRDefault="000666A3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/**</w:t>
                      </w:r>
                    </w:p>
                    <w:p w14:paraId="4A6CACFD" w14:textId="77777777" w:rsidR="000666A3" w:rsidRPr="00283F24" w:rsidRDefault="000666A3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 xml:space="preserve">* </w:t>
                      </w:r>
                      <w:r w:rsidRPr="00283F24">
                        <w:rPr>
                          <w:i/>
                          <w:noProof/>
                        </w:rPr>
                        <w:t>@description</w:t>
                      </w:r>
                      <w:r w:rsidRPr="00283F24"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教师</w:t>
                      </w:r>
                      <w:r w:rsidRPr="00283F24">
                        <w:rPr>
                          <w:noProof/>
                        </w:rPr>
                        <w:t>表的信息记录</w:t>
                      </w:r>
                    </w:p>
                    <w:p w14:paraId="46354B10" w14:textId="77777777" w:rsidR="000666A3" w:rsidRPr="00283F24" w:rsidRDefault="000666A3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*/</w:t>
                      </w:r>
                    </w:p>
                    <w:p w14:paraId="058D86E6" w14:textId="77777777" w:rsidR="000666A3" w:rsidRPr="00283F24" w:rsidRDefault="000666A3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b/>
                          <w:noProof/>
                        </w:rPr>
                        <w:t>public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class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  <w:t>Teacher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Bean</w:t>
                      </w:r>
                      <w:proofErr w:type="spellEnd"/>
                      <w:r w:rsidRPr="00283F24">
                        <w:rPr>
                          <w:b/>
                          <w:noProof/>
                        </w:rPr>
                        <w:t xml:space="preserve"> implements</w:t>
                      </w:r>
                      <w:r w:rsidRPr="00283F24">
                        <w:rPr>
                          <w:noProof/>
                        </w:rPr>
                        <w:t xml:space="preserve"> Serializable{</w:t>
                      </w:r>
                    </w:p>
                    <w:p w14:paraId="217CD01E" w14:textId="722BCE5F" w:rsidR="000666A3" w:rsidRPr="00283F24" w:rsidRDefault="000666A3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t</w:t>
                      </w:r>
                      <w:r w:rsidRPr="00283F24">
                        <w:rPr>
                          <w:noProof/>
                        </w:rPr>
                        <w:t>id;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工号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4C48C8F8" w14:textId="29732AA1" w:rsidR="000666A3" w:rsidRPr="00283F24" w:rsidRDefault="000666A3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b/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tname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姓名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1F52A32B" w14:textId="5A99A521" w:rsidR="000666A3" w:rsidRDefault="000666A3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ab/>
                      </w:r>
                      <w:r w:rsidRPr="00283F24">
                        <w:rPr>
                          <w:b/>
                          <w:noProof/>
                        </w:rPr>
                        <w:t>private</w:t>
                      </w:r>
                      <w:r w:rsidRPr="00283F24">
                        <w:rPr>
                          <w:noProof/>
                        </w:rPr>
                        <w:t xml:space="preserve"> </w:t>
                      </w:r>
                      <w:r w:rsidRPr="00283F24">
                        <w:rPr>
                          <w:b/>
                          <w:noProof/>
                        </w:rPr>
                        <w:t>String</w:t>
                      </w:r>
                      <w:r>
                        <w:rPr>
                          <w:noProof/>
                        </w:rPr>
                        <w:t xml:space="preserve"> timg</w:t>
                      </w:r>
                      <w:r w:rsidRPr="00283F24">
                        <w:rPr>
                          <w:noProof/>
                        </w:rPr>
                        <w:t>;</w:t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  <w:r>
                        <w:rPr>
                          <w:noProof/>
                        </w:rPr>
                        <w:t>*</w:t>
                      </w:r>
                      <w:r>
                        <w:rPr>
                          <w:rFonts w:hint="eastAsia"/>
                          <w:noProof/>
                        </w:rPr>
                        <w:t>头像</w:t>
                      </w:r>
                      <w:r>
                        <w:rPr>
                          <w:noProof/>
                        </w:rPr>
                        <w:t xml:space="preserve"> *</w:t>
                      </w:r>
                      <w:r>
                        <w:rPr>
                          <w:rFonts w:hint="eastAsia"/>
                          <w:noProof/>
                        </w:rPr>
                        <w:t>/</w:t>
                      </w:r>
                    </w:p>
                    <w:p w14:paraId="404A70A1" w14:textId="77777777" w:rsidR="000666A3" w:rsidRPr="00283F24" w:rsidRDefault="000666A3" w:rsidP="007001C5">
                      <w:pPr>
                        <w:spacing w:after="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  <w:t>/*</w:t>
                      </w:r>
                      <w:r>
                        <w:rPr>
                          <w:rFonts w:hint="eastAsia"/>
                          <w:noProof/>
                        </w:rPr>
                        <w:t>编写对</w:t>
                      </w:r>
                      <w:r>
                        <w:rPr>
                          <w:noProof/>
                        </w:rPr>
                        <w:t>上述</w:t>
                      </w:r>
                      <w:r>
                        <w:rPr>
                          <w:rFonts w:hint="eastAsia"/>
                          <w:noProof/>
                        </w:rPr>
                        <w:t>各个</w:t>
                      </w:r>
                      <w:r>
                        <w:rPr>
                          <w:noProof/>
                        </w:rPr>
                        <w:t>属性的</w:t>
                      </w:r>
                      <w:r w:rsidRPr="00283F24">
                        <w:rPr>
                          <w:i/>
                          <w:noProof/>
                        </w:rPr>
                        <w:t>getter</w:t>
                      </w:r>
                      <w:r>
                        <w:rPr>
                          <w:noProof/>
                        </w:rPr>
                        <w:t>与</w:t>
                      </w:r>
                      <w:r w:rsidRPr="00283F24">
                        <w:rPr>
                          <w:i/>
                          <w:noProof/>
                        </w:rPr>
                        <w:t>setter</w:t>
                      </w:r>
                      <w:r>
                        <w:rPr>
                          <w:noProof/>
                        </w:rPr>
                        <w:t>方法</w:t>
                      </w:r>
                      <w:r>
                        <w:rPr>
                          <w:noProof/>
                        </w:rPr>
                        <w:t>*/</w:t>
                      </w:r>
                    </w:p>
                    <w:p w14:paraId="02CF9953" w14:textId="77777777" w:rsidR="000666A3" w:rsidRPr="00283F24" w:rsidRDefault="000666A3" w:rsidP="007001C5">
                      <w:pPr>
                        <w:spacing w:after="0"/>
                        <w:rPr>
                          <w:noProof/>
                        </w:rPr>
                      </w:pPr>
                      <w:r w:rsidRPr="00283F24">
                        <w:rPr>
                          <w:noProof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9B39A8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5CA079" w14:textId="77777777" w:rsidR="003C24B1" w:rsidRDefault="003C24B1">
      <w:pPr>
        <w:spacing w:after="0" w:line="240" w:lineRule="auto"/>
      </w:pPr>
      <w:r>
        <w:separator/>
      </w:r>
    </w:p>
  </w:endnote>
  <w:endnote w:type="continuationSeparator" w:id="0">
    <w:p w14:paraId="3017EC51" w14:textId="77777777" w:rsidR="003C24B1" w:rsidRDefault="003C24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仿宋_GB2312">
    <w:charset w:val="86"/>
    <w:family w:val="auto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ˎ̥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CG Times">
    <w:altName w:val="Times New Roman"/>
    <w:charset w:val="00"/>
    <w:family w:val="auto"/>
    <w:pitch w:val="default"/>
    <w:sig w:usb0="00000000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A960A6" w14:textId="77777777" w:rsidR="000666A3" w:rsidRDefault="000666A3">
    <w:pP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EC052A9" w14:textId="77777777" w:rsidR="003C24B1" w:rsidRDefault="003C24B1">
      <w:pPr>
        <w:spacing w:after="0" w:line="240" w:lineRule="auto"/>
      </w:pPr>
      <w:r>
        <w:separator/>
      </w:r>
    </w:p>
  </w:footnote>
  <w:footnote w:type="continuationSeparator" w:id="0">
    <w:p w14:paraId="36A496FF" w14:textId="77777777" w:rsidR="003C24B1" w:rsidRDefault="003C24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F274EEB" w14:textId="77777777" w:rsidR="000666A3" w:rsidRDefault="000666A3">
    <w:pPr>
      <w:tabs>
        <w:tab w:val="right" w:pos="9360"/>
      </w:tabs>
      <w:wordWrap w:val="0"/>
      <w:ind w:right="-268"/>
      <w:rPr>
        <w:rFonts w:ascii="Arial" w:hAnsi="Arial"/>
      </w:rPr>
    </w:pPr>
    <w:r>
      <w:rPr>
        <w:rFonts w:ascii="Arial" w:hAnsi="Arial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0B0261B" wp14:editId="30B2D54B">
              <wp:simplePos x="0" y="0"/>
              <wp:positionH relativeFrom="column">
                <wp:posOffset>-114300</wp:posOffset>
              </wp:positionH>
              <wp:positionV relativeFrom="paragraph">
                <wp:posOffset>175895</wp:posOffset>
              </wp:positionV>
              <wp:extent cx="5922010" cy="0"/>
              <wp:effectExtent l="0" t="0" r="0" b="0"/>
              <wp:wrapNone/>
              <wp:docPr id="4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A02C250" id="Line 27" o:spid="_x0000_s1026" style="position:absolute;left:0;text-align:lef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pt,13.85pt" to="457.3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" strokecolor="#969696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FFFFF7C"/>
    <w:lvl w:ilvl="0">
      <w:start w:val="1"/>
      <w:numFmt w:val="decimal"/>
      <w:pStyle w:val="51"/>
      <w:lvlText w:val="%1."/>
      <w:lvlJc w:val="left"/>
      <w:pPr>
        <w:tabs>
          <w:tab w:val="left" w:pos="2040"/>
        </w:tabs>
        <w:ind w:leftChars="800" w:left="2040" w:hangingChars="200" w:hanging="360"/>
      </w:pPr>
    </w:lvl>
  </w:abstractNum>
  <w:abstractNum w:abstractNumId="1">
    <w:nsid w:val="FFFFFF7D"/>
    <w:multiLevelType w:val="singleLevel"/>
    <w:tmpl w:val="FFFFFF7D"/>
    <w:lvl w:ilvl="0">
      <w:start w:val="1"/>
      <w:numFmt w:val="decimal"/>
      <w:pStyle w:val="41"/>
      <w:lvlText w:val="%1."/>
      <w:lvlJc w:val="left"/>
      <w:pPr>
        <w:tabs>
          <w:tab w:val="left" w:pos="1620"/>
        </w:tabs>
        <w:ind w:leftChars="600" w:left="1620" w:hangingChars="200" w:hanging="360"/>
      </w:pPr>
    </w:lvl>
  </w:abstractNum>
  <w:abstractNum w:abstractNumId="2">
    <w:nsid w:val="FFFFFF7E"/>
    <w:multiLevelType w:val="singleLevel"/>
    <w:tmpl w:val="FFFFFF7E"/>
    <w:lvl w:ilvl="0">
      <w:start w:val="1"/>
      <w:numFmt w:val="decimal"/>
      <w:pStyle w:val="31"/>
      <w:lvlText w:val="%1."/>
      <w:lvlJc w:val="left"/>
      <w:pPr>
        <w:tabs>
          <w:tab w:val="left" w:pos="1200"/>
        </w:tabs>
        <w:ind w:leftChars="400" w:left="1200" w:hangingChars="200" w:hanging="360"/>
      </w:pPr>
    </w:lvl>
  </w:abstractNum>
  <w:abstractNum w:abstractNumId="3">
    <w:nsid w:val="FFFFFF7F"/>
    <w:multiLevelType w:val="singleLevel"/>
    <w:tmpl w:val="FFFFFF7F"/>
    <w:lvl w:ilvl="0">
      <w:start w:val="1"/>
      <w:numFmt w:val="decimal"/>
      <w:pStyle w:val="21"/>
      <w:lvlText w:val="%1."/>
      <w:lvlJc w:val="left"/>
      <w:pPr>
        <w:tabs>
          <w:tab w:val="left" w:pos="780"/>
        </w:tabs>
        <w:ind w:leftChars="200" w:left="780" w:hangingChars="200" w:hanging="360"/>
      </w:pPr>
    </w:lvl>
  </w:abstractNum>
  <w:abstractNum w:abstractNumId="4">
    <w:nsid w:val="FFFFFF80"/>
    <w:multiLevelType w:val="singleLevel"/>
    <w:tmpl w:val="FFFFFF80"/>
    <w:lvl w:ilvl="0">
      <w:start w:val="1"/>
      <w:numFmt w:val="bullet"/>
      <w:pStyle w:val="510"/>
      <w:lvlText w:val=""/>
      <w:lvlJc w:val="left"/>
      <w:pPr>
        <w:tabs>
          <w:tab w:val="left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FFFFFF81"/>
    <w:lvl w:ilvl="0">
      <w:start w:val="1"/>
      <w:numFmt w:val="bullet"/>
      <w:pStyle w:val="410"/>
      <w:lvlText w:val=""/>
      <w:lvlJc w:val="left"/>
      <w:pPr>
        <w:tabs>
          <w:tab w:val="left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FFFFFF82"/>
    <w:lvl w:ilvl="0">
      <w:start w:val="1"/>
      <w:numFmt w:val="bullet"/>
      <w:pStyle w:val="310"/>
      <w:lvlText w:val=""/>
      <w:lvlJc w:val="left"/>
      <w:pPr>
        <w:tabs>
          <w:tab w:val="left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FFFFFF83"/>
    <w:lvl w:ilvl="0">
      <w:start w:val="1"/>
      <w:numFmt w:val="bullet"/>
      <w:pStyle w:val="210"/>
      <w:lvlText w:val=""/>
      <w:lvlJc w:val="left"/>
      <w:pPr>
        <w:tabs>
          <w:tab w:val="left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FFFFFF88"/>
    <w:lvl w:ilvl="0">
      <w:start w:val="1"/>
      <w:numFmt w:val="decimal"/>
      <w:pStyle w:val="1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9">
    <w:nsid w:val="FFFFFF89"/>
    <w:multiLevelType w:val="singleLevel"/>
    <w:tmpl w:val="FFFFFF89"/>
    <w:lvl w:ilvl="0">
      <w:start w:val="1"/>
      <w:numFmt w:val="bullet"/>
      <w:pStyle w:val="10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01CA4ECD"/>
    <w:multiLevelType w:val="multilevel"/>
    <w:tmpl w:val="01CA4ECD"/>
    <w:lvl w:ilvl="0">
      <w:start w:val="1"/>
      <w:numFmt w:val="bullet"/>
      <w:pStyle w:val="a"/>
      <w:lvlText w:val=""/>
      <w:lvlJc w:val="left"/>
      <w:pPr>
        <w:tabs>
          <w:tab w:val="left" w:pos="1380"/>
        </w:tabs>
        <w:ind w:left="13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800"/>
        </w:tabs>
        <w:ind w:left="18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220"/>
        </w:tabs>
        <w:ind w:left="22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640"/>
        </w:tabs>
        <w:ind w:left="26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060"/>
        </w:tabs>
        <w:ind w:left="30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480"/>
        </w:tabs>
        <w:ind w:left="34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900"/>
        </w:tabs>
        <w:ind w:left="39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320"/>
        </w:tabs>
        <w:ind w:left="43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740"/>
        </w:tabs>
        <w:ind w:left="4740" w:hanging="420"/>
      </w:pPr>
      <w:rPr>
        <w:rFonts w:ascii="Wingdings" w:hAnsi="Wingdings" w:hint="default"/>
      </w:rPr>
    </w:lvl>
  </w:abstractNum>
  <w:abstractNum w:abstractNumId="11">
    <w:nsid w:val="1345037D"/>
    <w:multiLevelType w:val="singleLevel"/>
    <w:tmpl w:val="1345037D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426D1218"/>
    <w:multiLevelType w:val="singleLevel"/>
    <w:tmpl w:val="426D1218"/>
    <w:lvl w:ilvl="0">
      <w:start w:val="1"/>
      <w:numFmt w:val="bullet"/>
      <w:pStyle w:val="11"/>
      <w:lvlText w:val="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</w:rPr>
    </w:lvl>
  </w:abstractNum>
  <w:abstractNum w:abstractNumId="13">
    <w:nsid w:val="6A876ABA"/>
    <w:multiLevelType w:val="singleLevel"/>
    <w:tmpl w:val="6A876ABA"/>
    <w:lvl w:ilvl="0">
      <w:start w:val="5"/>
      <w:numFmt w:val="decimal"/>
      <w:suff w:val="nothing"/>
      <w:lvlText w:val="%1、"/>
      <w:lvlJc w:val="left"/>
    </w:lvl>
  </w:abstractNum>
  <w:abstractNum w:abstractNumId="14">
    <w:nsid w:val="7089025E"/>
    <w:multiLevelType w:val="singleLevel"/>
    <w:tmpl w:val="7089025E"/>
    <w:lvl w:ilvl="0">
      <w:start w:val="1"/>
      <w:numFmt w:val="lowerLetter"/>
      <w:pStyle w:val="3"/>
      <w:lvlText w:val="%1. "/>
      <w:legacy w:legacy="1" w:legacySpace="0" w:legacyIndent="425"/>
      <w:lvlJc w:val="left"/>
      <w:pPr>
        <w:ind w:left="1685" w:hanging="425"/>
      </w:pPr>
      <w:rPr>
        <w:b w:val="0"/>
        <w:i w:val="0"/>
        <w:sz w:val="24"/>
      </w:r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14"/>
  </w:num>
  <w:num w:numId="13">
    <w:abstractNumId w:val="12"/>
  </w:num>
  <w:num w:numId="14">
    <w:abstractNumId w:val="13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7797"/>
    <w:rsid w:val="00006663"/>
    <w:rsid w:val="0000715B"/>
    <w:rsid w:val="00007432"/>
    <w:rsid w:val="00007923"/>
    <w:rsid w:val="00017275"/>
    <w:rsid w:val="00017433"/>
    <w:rsid w:val="0002206E"/>
    <w:rsid w:val="0002412F"/>
    <w:rsid w:val="00025C61"/>
    <w:rsid w:val="00041390"/>
    <w:rsid w:val="00043239"/>
    <w:rsid w:val="0004715F"/>
    <w:rsid w:val="0006073B"/>
    <w:rsid w:val="000666A3"/>
    <w:rsid w:val="00083E9E"/>
    <w:rsid w:val="00083F6D"/>
    <w:rsid w:val="00090036"/>
    <w:rsid w:val="000917AF"/>
    <w:rsid w:val="000921D2"/>
    <w:rsid w:val="00097881"/>
    <w:rsid w:val="000B29A6"/>
    <w:rsid w:val="000B4DA1"/>
    <w:rsid w:val="000B5729"/>
    <w:rsid w:val="000C60C1"/>
    <w:rsid w:val="000E2840"/>
    <w:rsid w:val="000E341A"/>
    <w:rsid w:val="000E6805"/>
    <w:rsid w:val="000E7E0B"/>
    <w:rsid w:val="000F0FCA"/>
    <w:rsid w:val="000F7DFB"/>
    <w:rsid w:val="0010741B"/>
    <w:rsid w:val="00107FB8"/>
    <w:rsid w:val="00110642"/>
    <w:rsid w:val="00110FFF"/>
    <w:rsid w:val="00123A2A"/>
    <w:rsid w:val="00141B51"/>
    <w:rsid w:val="00147851"/>
    <w:rsid w:val="001737C5"/>
    <w:rsid w:val="00175A79"/>
    <w:rsid w:val="00175A8A"/>
    <w:rsid w:val="0017675C"/>
    <w:rsid w:val="001774D2"/>
    <w:rsid w:val="001934AE"/>
    <w:rsid w:val="001A3A5D"/>
    <w:rsid w:val="001B4D40"/>
    <w:rsid w:val="001E10EE"/>
    <w:rsid w:val="001E2241"/>
    <w:rsid w:val="001F2EFB"/>
    <w:rsid w:val="001F6E7B"/>
    <w:rsid w:val="00203717"/>
    <w:rsid w:val="00207973"/>
    <w:rsid w:val="00210CB6"/>
    <w:rsid w:val="002128A4"/>
    <w:rsid w:val="002146CD"/>
    <w:rsid w:val="00214A29"/>
    <w:rsid w:val="00221084"/>
    <w:rsid w:val="0023039E"/>
    <w:rsid w:val="00237A35"/>
    <w:rsid w:val="00257716"/>
    <w:rsid w:val="00284E33"/>
    <w:rsid w:val="00286E4D"/>
    <w:rsid w:val="00287379"/>
    <w:rsid w:val="00292118"/>
    <w:rsid w:val="00292353"/>
    <w:rsid w:val="002978F9"/>
    <w:rsid w:val="002B0D7B"/>
    <w:rsid w:val="002B5232"/>
    <w:rsid w:val="002B6F2F"/>
    <w:rsid w:val="002F1B1A"/>
    <w:rsid w:val="002F510E"/>
    <w:rsid w:val="00303BD2"/>
    <w:rsid w:val="00313651"/>
    <w:rsid w:val="0032170D"/>
    <w:rsid w:val="003249B1"/>
    <w:rsid w:val="003336F6"/>
    <w:rsid w:val="003678E8"/>
    <w:rsid w:val="003A6E18"/>
    <w:rsid w:val="003C24B1"/>
    <w:rsid w:val="003C4C41"/>
    <w:rsid w:val="003D5B8B"/>
    <w:rsid w:val="003E5C6B"/>
    <w:rsid w:val="003E6121"/>
    <w:rsid w:val="003F2FF6"/>
    <w:rsid w:val="003F4A49"/>
    <w:rsid w:val="003F6AE9"/>
    <w:rsid w:val="003F741C"/>
    <w:rsid w:val="00407797"/>
    <w:rsid w:val="004122A1"/>
    <w:rsid w:val="004202AF"/>
    <w:rsid w:val="00421066"/>
    <w:rsid w:val="004472B4"/>
    <w:rsid w:val="004622BD"/>
    <w:rsid w:val="004658D0"/>
    <w:rsid w:val="00471121"/>
    <w:rsid w:val="00492A6A"/>
    <w:rsid w:val="00495569"/>
    <w:rsid w:val="00496068"/>
    <w:rsid w:val="004977CA"/>
    <w:rsid w:val="00497A39"/>
    <w:rsid w:val="004A252C"/>
    <w:rsid w:val="004B07F9"/>
    <w:rsid w:val="004B7CED"/>
    <w:rsid w:val="004C642E"/>
    <w:rsid w:val="004C7B57"/>
    <w:rsid w:val="004C7D36"/>
    <w:rsid w:val="004D2E62"/>
    <w:rsid w:val="004E0C9C"/>
    <w:rsid w:val="004E23E7"/>
    <w:rsid w:val="004E756D"/>
    <w:rsid w:val="004F01CF"/>
    <w:rsid w:val="004F13BA"/>
    <w:rsid w:val="004F64B6"/>
    <w:rsid w:val="004F7D53"/>
    <w:rsid w:val="00500E9A"/>
    <w:rsid w:val="00507929"/>
    <w:rsid w:val="005136CC"/>
    <w:rsid w:val="00515D21"/>
    <w:rsid w:val="0052147B"/>
    <w:rsid w:val="005215AA"/>
    <w:rsid w:val="00525ACC"/>
    <w:rsid w:val="0053176D"/>
    <w:rsid w:val="00533616"/>
    <w:rsid w:val="005358DE"/>
    <w:rsid w:val="00542BAE"/>
    <w:rsid w:val="00547BB8"/>
    <w:rsid w:val="005516AC"/>
    <w:rsid w:val="00572FF5"/>
    <w:rsid w:val="00580A2C"/>
    <w:rsid w:val="0058714D"/>
    <w:rsid w:val="005911F4"/>
    <w:rsid w:val="0059391F"/>
    <w:rsid w:val="00594E32"/>
    <w:rsid w:val="005A005A"/>
    <w:rsid w:val="005A1E23"/>
    <w:rsid w:val="005B6115"/>
    <w:rsid w:val="005B7DA1"/>
    <w:rsid w:val="005C07BA"/>
    <w:rsid w:val="005C1F0F"/>
    <w:rsid w:val="005C60D6"/>
    <w:rsid w:val="005E5201"/>
    <w:rsid w:val="005E7E04"/>
    <w:rsid w:val="00600EC9"/>
    <w:rsid w:val="006020E3"/>
    <w:rsid w:val="00603EDF"/>
    <w:rsid w:val="0061386C"/>
    <w:rsid w:val="00614D63"/>
    <w:rsid w:val="00614F33"/>
    <w:rsid w:val="006165AB"/>
    <w:rsid w:val="00621B74"/>
    <w:rsid w:val="006322EF"/>
    <w:rsid w:val="00643DC0"/>
    <w:rsid w:val="0064721C"/>
    <w:rsid w:val="006507CA"/>
    <w:rsid w:val="006661FF"/>
    <w:rsid w:val="006676B4"/>
    <w:rsid w:val="0067579D"/>
    <w:rsid w:val="0068214A"/>
    <w:rsid w:val="0068270C"/>
    <w:rsid w:val="006847B4"/>
    <w:rsid w:val="0068499F"/>
    <w:rsid w:val="00685896"/>
    <w:rsid w:val="00693D44"/>
    <w:rsid w:val="006A0A3C"/>
    <w:rsid w:val="006A4AB6"/>
    <w:rsid w:val="006A7319"/>
    <w:rsid w:val="006B2744"/>
    <w:rsid w:val="006B4B22"/>
    <w:rsid w:val="006C1041"/>
    <w:rsid w:val="006C1CE5"/>
    <w:rsid w:val="006E3045"/>
    <w:rsid w:val="006E308D"/>
    <w:rsid w:val="006E6724"/>
    <w:rsid w:val="007001C5"/>
    <w:rsid w:val="00702317"/>
    <w:rsid w:val="00702C31"/>
    <w:rsid w:val="00704473"/>
    <w:rsid w:val="00706D88"/>
    <w:rsid w:val="0071007B"/>
    <w:rsid w:val="00713655"/>
    <w:rsid w:val="00720E7E"/>
    <w:rsid w:val="007565CC"/>
    <w:rsid w:val="007630BA"/>
    <w:rsid w:val="00767DF0"/>
    <w:rsid w:val="00771F44"/>
    <w:rsid w:val="00783289"/>
    <w:rsid w:val="007A1581"/>
    <w:rsid w:val="007B75E4"/>
    <w:rsid w:val="007B780B"/>
    <w:rsid w:val="007D388E"/>
    <w:rsid w:val="007D72DC"/>
    <w:rsid w:val="007E5051"/>
    <w:rsid w:val="00801A3A"/>
    <w:rsid w:val="0080725E"/>
    <w:rsid w:val="008072B2"/>
    <w:rsid w:val="008110C2"/>
    <w:rsid w:val="00815711"/>
    <w:rsid w:val="008228BD"/>
    <w:rsid w:val="00825348"/>
    <w:rsid w:val="008254CB"/>
    <w:rsid w:val="00856E44"/>
    <w:rsid w:val="00860CA6"/>
    <w:rsid w:val="0086680B"/>
    <w:rsid w:val="008717F2"/>
    <w:rsid w:val="00871AD5"/>
    <w:rsid w:val="00877865"/>
    <w:rsid w:val="00883CA2"/>
    <w:rsid w:val="00886CD0"/>
    <w:rsid w:val="008928D0"/>
    <w:rsid w:val="00896AAF"/>
    <w:rsid w:val="00897435"/>
    <w:rsid w:val="00897A57"/>
    <w:rsid w:val="00897F7A"/>
    <w:rsid w:val="008A0A0D"/>
    <w:rsid w:val="008B39FE"/>
    <w:rsid w:val="008B5C3D"/>
    <w:rsid w:val="008B6A09"/>
    <w:rsid w:val="008C0BB2"/>
    <w:rsid w:val="008E1829"/>
    <w:rsid w:val="008E20DF"/>
    <w:rsid w:val="008E5013"/>
    <w:rsid w:val="008F52E6"/>
    <w:rsid w:val="00900E11"/>
    <w:rsid w:val="0090361B"/>
    <w:rsid w:val="00912808"/>
    <w:rsid w:val="00915C6D"/>
    <w:rsid w:val="00917A0D"/>
    <w:rsid w:val="0094720C"/>
    <w:rsid w:val="00955006"/>
    <w:rsid w:val="00960DFF"/>
    <w:rsid w:val="00964201"/>
    <w:rsid w:val="00970524"/>
    <w:rsid w:val="0097589C"/>
    <w:rsid w:val="00991DA1"/>
    <w:rsid w:val="00992A0D"/>
    <w:rsid w:val="00995F47"/>
    <w:rsid w:val="009A3D0E"/>
    <w:rsid w:val="009A60B8"/>
    <w:rsid w:val="009B1B99"/>
    <w:rsid w:val="009B30E0"/>
    <w:rsid w:val="009B39A8"/>
    <w:rsid w:val="009B5AA3"/>
    <w:rsid w:val="009E2F9B"/>
    <w:rsid w:val="009F2D5C"/>
    <w:rsid w:val="00A00C13"/>
    <w:rsid w:val="00A06D8D"/>
    <w:rsid w:val="00A116A9"/>
    <w:rsid w:val="00A13947"/>
    <w:rsid w:val="00A249FF"/>
    <w:rsid w:val="00A26FD3"/>
    <w:rsid w:val="00A37A5B"/>
    <w:rsid w:val="00A51D0C"/>
    <w:rsid w:val="00A64371"/>
    <w:rsid w:val="00A735BF"/>
    <w:rsid w:val="00A83596"/>
    <w:rsid w:val="00AC00B7"/>
    <w:rsid w:val="00AC2037"/>
    <w:rsid w:val="00AC3C18"/>
    <w:rsid w:val="00AD46D9"/>
    <w:rsid w:val="00AF6404"/>
    <w:rsid w:val="00B03D94"/>
    <w:rsid w:val="00B209C9"/>
    <w:rsid w:val="00B2447A"/>
    <w:rsid w:val="00B257EF"/>
    <w:rsid w:val="00B260B0"/>
    <w:rsid w:val="00B2697E"/>
    <w:rsid w:val="00B347A5"/>
    <w:rsid w:val="00B41C54"/>
    <w:rsid w:val="00B420A7"/>
    <w:rsid w:val="00B47B03"/>
    <w:rsid w:val="00B62179"/>
    <w:rsid w:val="00B662E9"/>
    <w:rsid w:val="00B670F7"/>
    <w:rsid w:val="00B75E26"/>
    <w:rsid w:val="00B76644"/>
    <w:rsid w:val="00B825F1"/>
    <w:rsid w:val="00B8595A"/>
    <w:rsid w:val="00B863CD"/>
    <w:rsid w:val="00B905CA"/>
    <w:rsid w:val="00B942E9"/>
    <w:rsid w:val="00B94AFF"/>
    <w:rsid w:val="00BF4D34"/>
    <w:rsid w:val="00C0055D"/>
    <w:rsid w:val="00C0162E"/>
    <w:rsid w:val="00C10E54"/>
    <w:rsid w:val="00C12560"/>
    <w:rsid w:val="00C14EE2"/>
    <w:rsid w:val="00C222B6"/>
    <w:rsid w:val="00C637AC"/>
    <w:rsid w:val="00C76691"/>
    <w:rsid w:val="00C773C0"/>
    <w:rsid w:val="00C826BD"/>
    <w:rsid w:val="00C9046F"/>
    <w:rsid w:val="00C925D7"/>
    <w:rsid w:val="00C9417F"/>
    <w:rsid w:val="00CB4ADC"/>
    <w:rsid w:val="00CB4BFF"/>
    <w:rsid w:val="00CB505E"/>
    <w:rsid w:val="00CB7FF3"/>
    <w:rsid w:val="00CD78AA"/>
    <w:rsid w:val="00CE6BAA"/>
    <w:rsid w:val="00D05DED"/>
    <w:rsid w:val="00D16EAD"/>
    <w:rsid w:val="00D2293D"/>
    <w:rsid w:val="00D23750"/>
    <w:rsid w:val="00D25310"/>
    <w:rsid w:val="00D350D2"/>
    <w:rsid w:val="00D35192"/>
    <w:rsid w:val="00D35A9F"/>
    <w:rsid w:val="00D43738"/>
    <w:rsid w:val="00D60252"/>
    <w:rsid w:val="00D71421"/>
    <w:rsid w:val="00D7547B"/>
    <w:rsid w:val="00D86A3F"/>
    <w:rsid w:val="00DA159D"/>
    <w:rsid w:val="00DB677F"/>
    <w:rsid w:val="00DB7188"/>
    <w:rsid w:val="00DC7B13"/>
    <w:rsid w:val="00DD179D"/>
    <w:rsid w:val="00DD1910"/>
    <w:rsid w:val="00DD75D3"/>
    <w:rsid w:val="00E05B18"/>
    <w:rsid w:val="00E06A1E"/>
    <w:rsid w:val="00E07CDA"/>
    <w:rsid w:val="00E2433C"/>
    <w:rsid w:val="00E254AA"/>
    <w:rsid w:val="00E3591C"/>
    <w:rsid w:val="00E54A3C"/>
    <w:rsid w:val="00E571E5"/>
    <w:rsid w:val="00E57C02"/>
    <w:rsid w:val="00E659AC"/>
    <w:rsid w:val="00E71DC7"/>
    <w:rsid w:val="00E723F6"/>
    <w:rsid w:val="00E72E41"/>
    <w:rsid w:val="00E75C1D"/>
    <w:rsid w:val="00E82303"/>
    <w:rsid w:val="00EA5FEB"/>
    <w:rsid w:val="00EB3672"/>
    <w:rsid w:val="00EB6D6D"/>
    <w:rsid w:val="00EC3369"/>
    <w:rsid w:val="00EC3F40"/>
    <w:rsid w:val="00ED487F"/>
    <w:rsid w:val="00ED683C"/>
    <w:rsid w:val="00ED69EF"/>
    <w:rsid w:val="00EE08D8"/>
    <w:rsid w:val="00EE387E"/>
    <w:rsid w:val="00EF055E"/>
    <w:rsid w:val="00EF11EB"/>
    <w:rsid w:val="00EF5C51"/>
    <w:rsid w:val="00EF67D6"/>
    <w:rsid w:val="00F011CC"/>
    <w:rsid w:val="00F131F6"/>
    <w:rsid w:val="00F17FAF"/>
    <w:rsid w:val="00F27D91"/>
    <w:rsid w:val="00F3331F"/>
    <w:rsid w:val="00F37B9D"/>
    <w:rsid w:val="00F54F96"/>
    <w:rsid w:val="00F66543"/>
    <w:rsid w:val="00F74B71"/>
    <w:rsid w:val="00F8391D"/>
    <w:rsid w:val="00FA4333"/>
    <w:rsid w:val="00FA435F"/>
    <w:rsid w:val="00FA7F5C"/>
    <w:rsid w:val="00FB4F28"/>
    <w:rsid w:val="00FB7CA9"/>
    <w:rsid w:val="00FC4552"/>
    <w:rsid w:val="00FC7840"/>
    <w:rsid w:val="00FC7C3E"/>
    <w:rsid w:val="00FD0282"/>
    <w:rsid w:val="00FE1AC6"/>
    <w:rsid w:val="00FE1B43"/>
    <w:rsid w:val="00FE2227"/>
    <w:rsid w:val="00FE35CB"/>
    <w:rsid w:val="00FE4C7B"/>
    <w:rsid w:val="00FF47CF"/>
    <w:rsid w:val="055B753C"/>
    <w:rsid w:val="07A559C0"/>
    <w:rsid w:val="14A61FF8"/>
    <w:rsid w:val="16102C3E"/>
    <w:rsid w:val="42AB146A"/>
    <w:rsid w:val="43AC64CE"/>
    <w:rsid w:val="4D254566"/>
    <w:rsid w:val="589279AD"/>
    <w:rsid w:val="5C042466"/>
    <w:rsid w:val="68615CCF"/>
    <w:rsid w:val="69134935"/>
    <w:rsid w:val="6BAC0AF5"/>
    <w:rsid w:val="70BC5647"/>
    <w:rsid w:val="786A3F97"/>
    <w:rsid w:val="7BBD70E1"/>
    <w:rsid w:val="7CA7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0BC88A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0"/>
    <w:lsdException w:name="toc 1" w:uiPriority="39" w:unhideWhenUsed="0"/>
    <w:lsdException w:name="toc 2" w:uiPriority="39" w:unhideWhenUsed="0"/>
    <w:lsdException w:name="toc 3" w:uiPriority="39" w:unhideWhenUsed="0"/>
    <w:lsdException w:name="toc 4" w:uiPriority="39" w:unhideWhenUsed="0"/>
    <w:lsdException w:name="toc 5" w:uiPriority="39" w:unhideWhenUsed="0"/>
    <w:lsdException w:name="toc 6" w:uiPriority="39" w:unhideWhenUsed="0"/>
    <w:lsdException w:name="toc 7" w:uiPriority="39" w:unhideWhenUsed="0"/>
    <w:lsdException w:name="toc 8" w:uiPriority="39" w:unhideWhenUsed="0"/>
    <w:lsdException w:name="toc 9" w:uiPriority="39" w:unhideWhenUsed="0"/>
    <w:lsdException w:name="Normal Indent" w:uiPriority="0"/>
    <w:lsdException w:name="index heading" w:uiPriority="0" w:unhideWhenUsed="0"/>
    <w:lsdException w:name="caption" w:uiPriority="35" w:qFormat="1"/>
    <w:lsdException w:name="page number" w:uiPriority="0" w:unhideWhenUsed="0"/>
    <w:lsdException w:name="List Bullet" w:semiHidden="0" w:uiPriority="0"/>
    <w:lsdException w:name="List Number" w:uiPriority="0"/>
    <w:lsdException w:name="List 3" w:uiPriority="0"/>
    <w:lsdException w:name="List Bullet 2" w:uiPriority="0"/>
    <w:lsdException w:name="List Bullet 3" w:uiPriority="0"/>
    <w:lsdException w:name="List Bullet 4" w:uiPriority="0"/>
    <w:lsdException w:name="List Bullet 5" w:uiPriority="0"/>
    <w:lsdException w:name="List Number 2" w:uiPriority="0"/>
    <w:lsdException w:name="List Number 3" w:uiPriority="0"/>
    <w:lsdException w:name="List Number 4" w:uiPriority="0"/>
    <w:lsdException w:name="List Number 5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Hyperlink" w:unhideWhenUsed="0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Balloon Text" w:semiHidden="0" w:uiPriority="0"/>
    <w:lsdException w:name="Table Grid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spacing w:after="200" w:line="276" w:lineRule="auto"/>
    </w:pPr>
    <w:rPr>
      <w:sz w:val="22"/>
      <w:szCs w:val="22"/>
    </w:rPr>
  </w:style>
  <w:style w:type="paragraph" w:styleId="12">
    <w:name w:val="heading 1"/>
    <w:basedOn w:val="a0"/>
    <w:next w:val="a0"/>
    <w:link w:val="1Char"/>
    <w:uiPriority w:val="9"/>
    <w:qFormat/>
    <w:pPr>
      <w:keepNext/>
      <w:keepLines/>
      <w:spacing w:before="340" w:after="330" w:line="578" w:lineRule="auto"/>
      <w:outlineLvl w:val="0"/>
    </w:pPr>
    <w:rPr>
      <w:rFonts w:ascii="Cambria" w:eastAsia="宋体" w:hAnsi="Cambria" w:cs="Times New Roman"/>
      <w:b/>
      <w:bCs/>
      <w:color w:val="365F91"/>
      <w:sz w:val="28"/>
      <w:szCs w:val="28"/>
    </w:rPr>
  </w:style>
  <w:style w:type="paragraph" w:styleId="2">
    <w:name w:val="heading 2"/>
    <w:aliases w:val="编号标题2,第一层条,H2,2nd level,h2,2,Header 2,HD2,Title2,H21,Heading 2 Hidden,Heading 2 CCBS,heading 2,Level 2 Topic Heading,第一章 标题 2,ISO1,L2,Titre3,Underrubrik1,prop2,UNDERRUBRIK 1-2,Titre2,l2,I2,Section Title,sect 1.2,sect 1.21,H22,sect 1.22,H211,H23"/>
    <w:basedOn w:val="a0"/>
    <w:next w:val="a0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eastAsia="宋体" w:hAnsi="Cambria" w:cs="Times New Roman"/>
      <w:b/>
      <w:bCs/>
      <w:color w:val="4F81BD"/>
      <w:sz w:val="26"/>
      <w:szCs w:val="26"/>
    </w:rPr>
  </w:style>
  <w:style w:type="paragraph" w:styleId="30">
    <w:name w:val="heading 3"/>
    <w:aliases w:val="编号标题 3,第二层条,H3,Heading 3 - old,h3,3rd level,Level 3 Head,ISO2,L3,heading 3,l3,CT,sect1.2.3,sect1.2.31,sect1.2.32,sect1.2.311,sect1.2.33,sect1.2.312,3,BOD 0,sl3,Heading 3under,- Maj Side"/>
    <w:basedOn w:val="a0"/>
    <w:next w:val="a0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rFonts w:ascii="Cambria" w:eastAsia="宋体" w:hAnsi="Cambria" w:cs="Times New Roman"/>
      <w:b/>
      <w:bCs/>
      <w:color w:val="4F81BD"/>
    </w:rPr>
  </w:style>
  <w:style w:type="paragraph" w:styleId="4">
    <w:name w:val="heading 4"/>
    <w:basedOn w:val="a0"/>
    <w:next w:val="a0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eastAsia="宋体" w:hAnsi="Cambria" w:cs="Times New Roman"/>
      <w:b/>
      <w:bCs/>
      <w:i/>
      <w:iCs/>
      <w:color w:val="4F81BD"/>
    </w:rPr>
  </w:style>
  <w:style w:type="paragraph" w:styleId="5">
    <w:name w:val="heading 5"/>
    <w:basedOn w:val="a0"/>
    <w:next w:val="a0"/>
    <w:link w:val="5Char"/>
    <w:uiPriority w:val="9"/>
    <w:unhideWhenUsed/>
    <w:qFormat/>
    <w:pPr>
      <w:keepNext/>
      <w:keepLines/>
      <w:spacing w:before="280" w:after="290" w:line="376" w:lineRule="auto"/>
      <w:outlineLvl w:val="4"/>
    </w:pPr>
    <w:rPr>
      <w:rFonts w:ascii="Cambria" w:eastAsia="宋体" w:hAnsi="Cambria" w:cs="Times New Roman"/>
      <w:color w:val="243F60"/>
    </w:rPr>
  </w:style>
  <w:style w:type="paragraph" w:styleId="6">
    <w:name w:val="heading 6"/>
    <w:basedOn w:val="a0"/>
    <w:next w:val="a0"/>
    <w:link w:val="6Char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="Cambria" w:eastAsia="宋体" w:hAnsi="Cambria" w:cs="Times New Roman"/>
      <w:i/>
      <w:iCs/>
      <w:color w:val="243F60"/>
    </w:rPr>
  </w:style>
  <w:style w:type="paragraph" w:styleId="7">
    <w:name w:val="heading 7"/>
    <w:basedOn w:val="a0"/>
    <w:next w:val="a0"/>
    <w:link w:val="7Char"/>
    <w:uiPriority w:val="9"/>
    <w:unhideWhenUsed/>
    <w:qFormat/>
    <w:pPr>
      <w:keepNext/>
      <w:keepLines/>
      <w:spacing w:before="240" w:after="64" w:line="320" w:lineRule="auto"/>
      <w:outlineLvl w:val="6"/>
    </w:pPr>
    <w:rPr>
      <w:rFonts w:ascii="Cambria" w:eastAsia="宋体" w:hAnsi="Cambria" w:cs="Times New Roman"/>
      <w:i/>
      <w:iCs/>
      <w:color w:val="404040"/>
    </w:rPr>
  </w:style>
  <w:style w:type="paragraph" w:styleId="8">
    <w:name w:val="heading 8"/>
    <w:basedOn w:val="a0"/>
    <w:next w:val="a0"/>
    <w:link w:val="8Char"/>
    <w:uiPriority w:val="9"/>
    <w:unhideWhenUsed/>
    <w:qFormat/>
    <w:pPr>
      <w:keepNext/>
      <w:keepLines/>
      <w:spacing w:before="240" w:after="64" w:line="320" w:lineRule="auto"/>
      <w:outlineLvl w:val="7"/>
    </w:pPr>
    <w:rPr>
      <w:rFonts w:ascii="Cambria" w:eastAsia="宋体" w:hAnsi="Cambria" w:cs="Times New Roman"/>
      <w:color w:val="4F81BD"/>
      <w:sz w:val="20"/>
      <w:szCs w:val="20"/>
    </w:rPr>
  </w:style>
  <w:style w:type="paragraph" w:styleId="9">
    <w:name w:val="heading 9"/>
    <w:basedOn w:val="a0"/>
    <w:next w:val="a0"/>
    <w:link w:val="9Char"/>
    <w:uiPriority w:val="9"/>
    <w:unhideWhenUsed/>
    <w:qFormat/>
    <w:pPr>
      <w:keepNext/>
      <w:keepLines/>
      <w:spacing w:before="240" w:after="64" w:line="320" w:lineRule="auto"/>
      <w:outlineLvl w:val="8"/>
    </w:pPr>
    <w:rPr>
      <w:rFonts w:ascii="Cambria" w:eastAsia="宋体" w:hAnsi="Cambria" w:cs="Times New Roman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2">
    <w:name w:val="List 3"/>
    <w:basedOn w:val="a0"/>
    <w:unhideWhenUsed/>
    <w:pPr>
      <w:ind w:leftChars="400" w:left="100" w:hangingChars="200" w:hanging="200"/>
      <w:contextualSpacing/>
    </w:pPr>
  </w:style>
  <w:style w:type="paragraph" w:styleId="70">
    <w:name w:val="toc 7"/>
    <w:basedOn w:val="a0"/>
    <w:next w:val="a0"/>
    <w:uiPriority w:val="39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styleId="20">
    <w:name w:val="List Number 2"/>
    <w:basedOn w:val="a0"/>
    <w:unhideWhenUsed/>
    <w:pPr>
      <w:tabs>
        <w:tab w:val="left" w:pos="360"/>
      </w:tabs>
      <w:ind w:left="360" w:hangingChars="200" w:hanging="360"/>
      <w:contextualSpacing/>
    </w:pPr>
  </w:style>
  <w:style w:type="paragraph" w:styleId="40">
    <w:name w:val="List Bullet 4"/>
    <w:basedOn w:val="a0"/>
    <w:unhideWhenUsed/>
    <w:pPr>
      <w:tabs>
        <w:tab w:val="left" w:pos="1200"/>
      </w:tabs>
      <w:ind w:leftChars="400" w:left="1200" w:hangingChars="200" w:hanging="360"/>
      <w:contextualSpacing/>
    </w:pPr>
  </w:style>
  <w:style w:type="paragraph" w:styleId="a">
    <w:name w:val="List Number"/>
    <w:basedOn w:val="a0"/>
    <w:unhideWhenUsed/>
    <w:pPr>
      <w:numPr>
        <w:numId w:val="1"/>
      </w:numPr>
      <w:contextualSpacing/>
    </w:pPr>
  </w:style>
  <w:style w:type="paragraph" w:styleId="a4">
    <w:name w:val="Normal Indent"/>
    <w:basedOn w:val="a0"/>
    <w:unhideWhenUsed/>
    <w:pPr>
      <w:ind w:firstLineChars="200" w:firstLine="420"/>
    </w:pPr>
  </w:style>
  <w:style w:type="paragraph" w:styleId="a5">
    <w:name w:val="caption"/>
    <w:basedOn w:val="a0"/>
    <w:next w:val="a0"/>
    <w:uiPriority w:val="35"/>
    <w:unhideWhenUsed/>
    <w:qFormat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6">
    <w:name w:val="List Bullet"/>
    <w:basedOn w:val="a0"/>
    <w:unhideWhenUsed/>
    <w:pPr>
      <w:tabs>
        <w:tab w:val="left" w:pos="2040"/>
      </w:tabs>
      <w:ind w:leftChars="800" w:left="2040" w:hangingChars="200" w:hanging="360"/>
      <w:contextualSpacing/>
    </w:pPr>
  </w:style>
  <w:style w:type="paragraph" w:styleId="a7">
    <w:name w:val="Document Map"/>
    <w:basedOn w:val="a0"/>
    <w:link w:val="Char1"/>
    <w:uiPriority w:val="99"/>
    <w:semiHidden/>
    <w:unhideWhenUsed/>
    <w:rPr>
      <w:rFonts w:ascii="Microsoft YaHei UI" w:eastAsia="Microsoft YaHei UI"/>
      <w:sz w:val="18"/>
      <w:szCs w:val="18"/>
    </w:rPr>
  </w:style>
  <w:style w:type="paragraph" w:styleId="a8">
    <w:name w:val="annotation text"/>
    <w:basedOn w:val="a0"/>
    <w:link w:val="Char10"/>
    <w:uiPriority w:val="99"/>
    <w:semiHidden/>
    <w:unhideWhenUsed/>
  </w:style>
  <w:style w:type="paragraph" w:styleId="33">
    <w:name w:val="Body Text 3"/>
    <w:basedOn w:val="a0"/>
    <w:link w:val="3Char1"/>
    <w:unhideWhenUsed/>
    <w:pPr>
      <w:spacing w:after="120"/>
    </w:pPr>
    <w:rPr>
      <w:sz w:val="16"/>
      <w:szCs w:val="16"/>
    </w:rPr>
  </w:style>
  <w:style w:type="paragraph" w:styleId="34">
    <w:name w:val="List Bullet 3"/>
    <w:basedOn w:val="a0"/>
    <w:unhideWhenUsed/>
    <w:pPr>
      <w:tabs>
        <w:tab w:val="left" w:pos="780"/>
      </w:tabs>
      <w:ind w:leftChars="200" w:left="780" w:hangingChars="200" w:hanging="360"/>
      <w:contextualSpacing/>
    </w:pPr>
  </w:style>
  <w:style w:type="paragraph" w:styleId="a9">
    <w:name w:val="Body Text"/>
    <w:basedOn w:val="a0"/>
    <w:link w:val="Char11"/>
    <w:unhideWhenUsed/>
    <w:pPr>
      <w:spacing w:after="120"/>
    </w:pPr>
  </w:style>
  <w:style w:type="paragraph" w:styleId="aa">
    <w:name w:val="Body Text Indent"/>
    <w:basedOn w:val="a0"/>
    <w:link w:val="Char12"/>
    <w:unhideWhenUsed/>
    <w:pPr>
      <w:spacing w:after="120"/>
      <w:ind w:leftChars="200" w:left="420"/>
    </w:pPr>
  </w:style>
  <w:style w:type="paragraph" w:styleId="35">
    <w:name w:val="List Number 3"/>
    <w:basedOn w:val="a0"/>
    <w:unhideWhenUsed/>
    <w:pPr>
      <w:tabs>
        <w:tab w:val="left" w:pos="780"/>
      </w:tabs>
      <w:ind w:leftChars="200" w:left="780" w:hangingChars="200" w:hanging="360"/>
      <w:contextualSpacing/>
    </w:pPr>
  </w:style>
  <w:style w:type="paragraph" w:styleId="22">
    <w:name w:val="List Bullet 2"/>
    <w:basedOn w:val="a0"/>
    <w:unhideWhenUsed/>
    <w:pPr>
      <w:tabs>
        <w:tab w:val="left" w:pos="360"/>
      </w:tabs>
      <w:ind w:left="360" w:hangingChars="200" w:hanging="360"/>
      <w:contextualSpacing/>
    </w:pPr>
  </w:style>
  <w:style w:type="paragraph" w:styleId="50">
    <w:name w:val="toc 5"/>
    <w:basedOn w:val="a0"/>
    <w:next w:val="a0"/>
    <w:uiPriority w:val="39"/>
    <w:pPr>
      <w:ind w:leftChars="800" w:left="1680"/>
    </w:pPr>
    <w:rPr>
      <w:sz w:val="21"/>
    </w:rPr>
  </w:style>
  <w:style w:type="paragraph" w:styleId="36">
    <w:name w:val="toc 3"/>
    <w:basedOn w:val="a0"/>
    <w:next w:val="a0"/>
    <w:uiPriority w:val="39"/>
    <w:pPr>
      <w:ind w:leftChars="400" w:left="840"/>
    </w:pPr>
  </w:style>
  <w:style w:type="paragraph" w:styleId="52">
    <w:name w:val="List Bullet 5"/>
    <w:basedOn w:val="a0"/>
    <w:unhideWhenUsed/>
    <w:pPr>
      <w:tabs>
        <w:tab w:val="left" w:pos="1620"/>
      </w:tabs>
      <w:ind w:leftChars="600" w:left="1620" w:hangingChars="200" w:hanging="360"/>
      <w:contextualSpacing/>
    </w:pPr>
  </w:style>
  <w:style w:type="paragraph" w:styleId="42">
    <w:name w:val="List Number 4"/>
    <w:basedOn w:val="a0"/>
    <w:unhideWhenUsed/>
    <w:pPr>
      <w:tabs>
        <w:tab w:val="left" w:pos="1200"/>
      </w:tabs>
      <w:ind w:leftChars="400" w:left="1200" w:hangingChars="200" w:hanging="360"/>
      <w:contextualSpacing/>
    </w:pPr>
  </w:style>
  <w:style w:type="paragraph" w:styleId="80">
    <w:name w:val="toc 8"/>
    <w:basedOn w:val="a0"/>
    <w:next w:val="a0"/>
    <w:uiPriority w:val="39"/>
    <w:pPr>
      <w:ind w:leftChars="1400" w:left="2940"/>
    </w:pPr>
    <w:rPr>
      <w:sz w:val="21"/>
    </w:rPr>
  </w:style>
  <w:style w:type="paragraph" w:styleId="23">
    <w:name w:val="Body Text Indent 2"/>
    <w:basedOn w:val="a0"/>
    <w:link w:val="2Char1"/>
    <w:unhideWhenUsed/>
    <w:pPr>
      <w:spacing w:after="120" w:line="480" w:lineRule="auto"/>
      <w:ind w:leftChars="200" w:left="420"/>
    </w:pPr>
  </w:style>
  <w:style w:type="paragraph" w:styleId="ab">
    <w:name w:val="Balloon Text"/>
    <w:basedOn w:val="a0"/>
    <w:link w:val="Char13"/>
    <w:unhideWhenUsed/>
    <w:rPr>
      <w:sz w:val="18"/>
      <w:szCs w:val="18"/>
    </w:rPr>
  </w:style>
  <w:style w:type="paragraph" w:styleId="ac">
    <w:name w:val="footer"/>
    <w:basedOn w:val="a0"/>
    <w:link w:val="Char1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d">
    <w:name w:val="header"/>
    <w:basedOn w:val="a0"/>
    <w:link w:val="Char1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a0"/>
    <w:next w:val="a0"/>
    <w:uiPriority w:val="39"/>
    <w:pPr>
      <w:tabs>
        <w:tab w:val="right" w:leader="dot" w:pos="8296"/>
      </w:tabs>
      <w:jc w:val="center"/>
    </w:pPr>
  </w:style>
  <w:style w:type="paragraph" w:styleId="43">
    <w:name w:val="toc 4"/>
    <w:basedOn w:val="a0"/>
    <w:next w:val="a0"/>
    <w:uiPriority w:val="39"/>
    <w:pPr>
      <w:ind w:leftChars="600" w:left="1260"/>
    </w:pPr>
    <w:rPr>
      <w:sz w:val="21"/>
    </w:rPr>
  </w:style>
  <w:style w:type="paragraph" w:styleId="ae">
    <w:name w:val="index heading"/>
    <w:basedOn w:val="a0"/>
    <w:next w:val="a0"/>
    <w:semiHidden/>
  </w:style>
  <w:style w:type="paragraph" w:styleId="af">
    <w:name w:val="Subtitle"/>
    <w:basedOn w:val="a0"/>
    <w:next w:val="a0"/>
    <w:link w:val="Char"/>
    <w:uiPriority w:val="11"/>
    <w:qFormat/>
    <w:pPr>
      <w:spacing w:before="240" w:after="60" w:line="312" w:lineRule="auto"/>
      <w:jc w:val="center"/>
      <w:outlineLvl w:val="1"/>
    </w:pPr>
    <w:rPr>
      <w:rFonts w:ascii="Cambria" w:eastAsia="宋体" w:hAnsi="Cambria" w:cs="Times New Roman"/>
      <w:i/>
      <w:iCs/>
      <w:color w:val="4F81BD"/>
      <w:spacing w:val="15"/>
      <w:sz w:val="24"/>
      <w:szCs w:val="24"/>
    </w:rPr>
  </w:style>
  <w:style w:type="paragraph" w:styleId="53">
    <w:name w:val="List Number 5"/>
    <w:basedOn w:val="a0"/>
    <w:unhideWhenUsed/>
    <w:pPr>
      <w:tabs>
        <w:tab w:val="left" w:pos="1620"/>
      </w:tabs>
      <w:ind w:leftChars="600" w:left="1620" w:hangingChars="200" w:hanging="360"/>
      <w:contextualSpacing/>
    </w:pPr>
  </w:style>
  <w:style w:type="paragraph" w:styleId="60">
    <w:name w:val="toc 6"/>
    <w:basedOn w:val="a0"/>
    <w:next w:val="a0"/>
    <w:uiPriority w:val="39"/>
    <w:pPr>
      <w:ind w:leftChars="1000" w:left="2100"/>
    </w:pPr>
    <w:rPr>
      <w:sz w:val="21"/>
    </w:rPr>
  </w:style>
  <w:style w:type="paragraph" w:styleId="37">
    <w:name w:val="Body Text Indent 3"/>
    <w:basedOn w:val="a0"/>
    <w:link w:val="3Char10"/>
    <w:unhideWhenUsed/>
    <w:pPr>
      <w:spacing w:after="120"/>
      <w:ind w:leftChars="200" w:left="420"/>
    </w:pPr>
    <w:rPr>
      <w:sz w:val="16"/>
      <w:szCs w:val="16"/>
    </w:rPr>
  </w:style>
  <w:style w:type="paragraph" w:styleId="24">
    <w:name w:val="toc 2"/>
    <w:basedOn w:val="a0"/>
    <w:next w:val="a0"/>
    <w:uiPriority w:val="39"/>
    <w:pPr>
      <w:ind w:leftChars="200" w:left="420"/>
    </w:pPr>
  </w:style>
  <w:style w:type="paragraph" w:styleId="90">
    <w:name w:val="toc 9"/>
    <w:basedOn w:val="a0"/>
    <w:next w:val="a0"/>
    <w:uiPriority w:val="39"/>
    <w:pPr>
      <w:ind w:leftChars="1600" w:left="3360"/>
    </w:pPr>
    <w:rPr>
      <w:sz w:val="21"/>
    </w:rPr>
  </w:style>
  <w:style w:type="paragraph" w:styleId="HTML">
    <w:name w:val="HTML Preformatted"/>
    <w:basedOn w:val="a0"/>
    <w:link w:val="HTMLChar1"/>
    <w:unhideWhenUsed/>
    <w:rPr>
      <w:rFonts w:ascii="Courier New" w:hAnsi="Courier New" w:cs="Courier New"/>
      <w:sz w:val="20"/>
      <w:szCs w:val="20"/>
    </w:rPr>
  </w:style>
  <w:style w:type="paragraph" w:styleId="14">
    <w:name w:val="index 1"/>
    <w:basedOn w:val="a0"/>
    <w:next w:val="a0"/>
    <w:semiHidden/>
    <w:unhideWhenUsed/>
  </w:style>
  <w:style w:type="paragraph" w:styleId="af0">
    <w:name w:val="Title"/>
    <w:basedOn w:val="a0"/>
    <w:next w:val="a0"/>
    <w:link w:val="Char0"/>
    <w:uiPriority w:val="10"/>
    <w:qFormat/>
    <w:pPr>
      <w:spacing w:before="240" w:after="60"/>
      <w:jc w:val="center"/>
      <w:outlineLvl w:val="0"/>
    </w:pPr>
    <w:rPr>
      <w:rFonts w:ascii="Cambria" w:eastAsia="宋体" w:hAnsi="Cambria" w:cs="Times New Roman"/>
      <w:color w:val="17365D"/>
      <w:spacing w:val="5"/>
      <w:kern w:val="28"/>
      <w:sz w:val="52"/>
      <w:szCs w:val="52"/>
    </w:rPr>
  </w:style>
  <w:style w:type="paragraph" w:styleId="af1">
    <w:name w:val="annotation subject"/>
    <w:basedOn w:val="a8"/>
    <w:next w:val="a8"/>
    <w:link w:val="Char2"/>
    <w:uiPriority w:val="99"/>
    <w:semiHidden/>
    <w:unhideWhenUsed/>
    <w:rPr>
      <w:b/>
      <w:bCs/>
    </w:rPr>
  </w:style>
  <w:style w:type="table" w:styleId="af2">
    <w:name w:val="Table Grid"/>
    <w:basedOn w:val="a2"/>
    <w:pPr>
      <w:spacing w:after="200" w:line="276" w:lineRule="auto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Strong"/>
    <w:basedOn w:val="a1"/>
    <w:uiPriority w:val="22"/>
    <w:qFormat/>
    <w:rPr>
      <w:b/>
      <w:bCs/>
    </w:rPr>
  </w:style>
  <w:style w:type="character" w:styleId="af4">
    <w:name w:val="page number"/>
    <w:basedOn w:val="a1"/>
  </w:style>
  <w:style w:type="character" w:styleId="af5">
    <w:name w:val="Emphasis"/>
    <w:basedOn w:val="a1"/>
    <w:uiPriority w:val="20"/>
    <w:qFormat/>
    <w:rPr>
      <w:i/>
      <w:iCs/>
    </w:rPr>
  </w:style>
  <w:style w:type="character" w:styleId="af6">
    <w:name w:val="Hyperlink"/>
    <w:uiPriority w:val="99"/>
    <w:rPr>
      <w:color w:val="0000FF"/>
      <w:u w:val="single"/>
    </w:rPr>
  </w:style>
  <w:style w:type="character" w:styleId="af7">
    <w:name w:val="annotation reference"/>
    <w:basedOn w:val="a1"/>
    <w:uiPriority w:val="99"/>
    <w:semiHidden/>
    <w:unhideWhenUsed/>
    <w:rPr>
      <w:sz w:val="21"/>
      <w:szCs w:val="21"/>
    </w:rPr>
  </w:style>
  <w:style w:type="paragraph" w:customStyle="1" w:styleId="H171">
    <w:name w:val="H171"/>
    <w:basedOn w:val="a0"/>
    <w:next w:val="a0"/>
    <w:uiPriority w:val="9"/>
    <w:qFormat/>
    <w:pPr>
      <w:keepNext/>
      <w:keepLines/>
      <w:spacing w:before="480"/>
      <w:outlineLvl w:val="0"/>
    </w:pPr>
    <w:rPr>
      <w:rFonts w:ascii="Cambria" w:eastAsia="宋体" w:hAnsi="Cambria" w:cs="Times New Roman"/>
      <w:b/>
      <w:bCs/>
      <w:color w:val="365F91"/>
      <w:sz w:val="28"/>
      <w:szCs w:val="28"/>
    </w:rPr>
  </w:style>
  <w:style w:type="paragraph" w:customStyle="1" w:styleId="H231">
    <w:name w:val="H231"/>
    <w:basedOn w:val="a0"/>
    <w:next w:val="a0"/>
    <w:uiPriority w:val="9"/>
    <w:unhideWhenUsed/>
    <w:qFormat/>
    <w:pPr>
      <w:keepNext/>
      <w:keepLines/>
      <w:spacing w:before="200"/>
      <w:outlineLvl w:val="1"/>
    </w:pPr>
    <w:rPr>
      <w:rFonts w:ascii="Cambria" w:eastAsia="宋体" w:hAnsi="Cambria" w:cs="Times New Roman"/>
      <w:b/>
      <w:bCs/>
      <w:color w:val="4F81BD"/>
      <w:sz w:val="26"/>
      <w:szCs w:val="26"/>
    </w:rPr>
  </w:style>
  <w:style w:type="paragraph" w:customStyle="1" w:styleId="-MajSide1">
    <w:name w:val="- Maj Side1"/>
    <w:basedOn w:val="a0"/>
    <w:next w:val="a0"/>
    <w:uiPriority w:val="9"/>
    <w:unhideWhenUsed/>
    <w:qFormat/>
    <w:pPr>
      <w:keepNext/>
      <w:keepLines/>
      <w:spacing w:before="200"/>
      <w:outlineLvl w:val="2"/>
    </w:pPr>
    <w:rPr>
      <w:rFonts w:ascii="Cambria" w:eastAsia="宋体" w:hAnsi="Cambria" w:cs="Times New Roman"/>
      <w:b/>
      <w:bCs/>
      <w:color w:val="4F81BD"/>
    </w:rPr>
  </w:style>
  <w:style w:type="paragraph" w:customStyle="1" w:styleId="rh1121">
    <w:name w:val="rh1121"/>
    <w:basedOn w:val="a0"/>
    <w:next w:val="a0"/>
    <w:uiPriority w:val="9"/>
    <w:unhideWhenUsed/>
    <w:qFormat/>
    <w:pPr>
      <w:keepNext/>
      <w:keepLines/>
      <w:spacing w:before="200"/>
      <w:outlineLvl w:val="3"/>
    </w:pPr>
    <w:rPr>
      <w:rFonts w:ascii="Cambria" w:eastAsia="宋体" w:hAnsi="Cambria" w:cs="Times New Roman"/>
      <w:b/>
      <w:bCs/>
      <w:i/>
      <w:iCs/>
      <w:color w:val="4F81BD"/>
    </w:rPr>
  </w:style>
  <w:style w:type="paragraph" w:customStyle="1" w:styleId="H51">
    <w:name w:val="H51"/>
    <w:basedOn w:val="a0"/>
    <w:next w:val="a0"/>
    <w:uiPriority w:val="9"/>
    <w:unhideWhenUsed/>
    <w:qFormat/>
    <w:pPr>
      <w:keepNext/>
      <w:keepLines/>
      <w:spacing w:before="200"/>
      <w:outlineLvl w:val="4"/>
    </w:pPr>
    <w:rPr>
      <w:rFonts w:ascii="Cambria" w:eastAsia="宋体" w:hAnsi="Cambria" w:cs="Times New Roman"/>
      <w:color w:val="243F60"/>
    </w:rPr>
  </w:style>
  <w:style w:type="paragraph" w:customStyle="1" w:styleId="H61">
    <w:name w:val="H61"/>
    <w:basedOn w:val="a0"/>
    <w:next w:val="a0"/>
    <w:uiPriority w:val="9"/>
    <w:unhideWhenUsed/>
    <w:qFormat/>
    <w:pPr>
      <w:keepNext/>
      <w:keepLines/>
      <w:spacing w:before="200"/>
      <w:outlineLvl w:val="5"/>
    </w:pPr>
    <w:rPr>
      <w:rFonts w:ascii="Cambria" w:eastAsia="宋体" w:hAnsi="Cambria" w:cs="Times New Roman"/>
      <w:i/>
      <w:iCs/>
      <w:color w:val="243F60"/>
    </w:rPr>
  </w:style>
  <w:style w:type="paragraph" w:customStyle="1" w:styleId="71">
    <w:name w:val="标题 71"/>
    <w:basedOn w:val="a0"/>
    <w:next w:val="a0"/>
    <w:uiPriority w:val="9"/>
    <w:unhideWhenUsed/>
    <w:qFormat/>
    <w:pPr>
      <w:keepNext/>
      <w:keepLines/>
      <w:spacing w:before="200"/>
      <w:outlineLvl w:val="6"/>
    </w:pPr>
    <w:rPr>
      <w:rFonts w:ascii="Cambria" w:eastAsia="宋体" w:hAnsi="Cambria" w:cs="Times New Roman"/>
      <w:i/>
      <w:iCs/>
      <w:color w:val="404040"/>
    </w:rPr>
  </w:style>
  <w:style w:type="paragraph" w:customStyle="1" w:styleId="81">
    <w:name w:val="标题 81"/>
    <w:basedOn w:val="a0"/>
    <w:next w:val="a0"/>
    <w:uiPriority w:val="9"/>
    <w:unhideWhenUsed/>
    <w:qFormat/>
    <w:pPr>
      <w:keepNext/>
      <w:keepLines/>
      <w:spacing w:before="200"/>
      <w:outlineLvl w:val="7"/>
    </w:pPr>
    <w:rPr>
      <w:rFonts w:ascii="Cambria" w:eastAsia="宋体" w:hAnsi="Cambria" w:cs="Times New Roman"/>
      <w:color w:val="4F81BD"/>
      <w:sz w:val="20"/>
      <w:szCs w:val="20"/>
    </w:rPr>
  </w:style>
  <w:style w:type="paragraph" w:customStyle="1" w:styleId="91">
    <w:name w:val="标题 91"/>
    <w:basedOn w:val="a0"/>
    <w:next w:val="a0"/>
    <w:uiPriority w:val="9"/>
    <w:unhideWhenUsed/>
    <w:qFormat/>
    <w:pPr>
      <w:keepNext/>
      <w:keepLines/>
      <w:spacing w:before="200"/>
      <w:outlineLvl w:val="8"/>
    </w:pPr>
    <w:rPr>
      <w:rFonts w:ascii="Cambria" w:eastAsia="宋体" w:hAnsi="Cambria" w:cs="Times New Roman"/>
      <w:i/>
      <w:iCs/>
      <w:color w:val="404040"/>
      <w:sz w:val="20"/>
      <w:szCs w:val="20"/>
    </w:rPr>
  </w:style>
  <w:style w:type="character" w:customStyle="1" w:styleId="1Char">
    <w:name w:val="标题 1 Char"/>
    <w:basedOn w:val="a1"/>
    <w:link w:val="12"/>
    <w:uiPriority w:val="9"/>
    <w:rPr>
      <w:rFonts w:ascii="Cambria" w:eastAsia="宋体" w:hAnsi="Cambria" w:cs="Times New Roman"/>
      <w:b/>
      <w:bCs/>
      <w:color w:val="365F91"/>
      <w:kern w:val="0"/>
      <w:sz w:val="28"/>
      <w:szCs w:val="28"/>
    </w:rPr>
  </w:style>
  <w:style w:type="character" w:customStyle="1" w:styleId="2Char">
    <w:name w:val="标题 2 Char"/>
    <w:aliases w:val="编号标题2 Char,第一层条 Char,H2 Char,2nd level Char,h2 Char,2 Char,Header 2 Char,HD2 Char,Title2 Char,H21 Char,Heading 2 Hidden Char,Heading 2 CCBS Char,heading 2 Char,Level 2 Topic Heading Char,第一章 标题 2 Char,ISO1 Char,L2 Char,Titre3 Char,prop2 Char"/>
    <w:basedOn w:val="a1"/>
    <w:link w:val="2"/>
    <w:uiPriority w:val="9"/>
    <w:qFormat/>
    <w:rPr>
      <w:rFonts w:ascii="Cambria" w:eastAsia="宋体" w:hAnsi="Cambria" w:cs="Times New Roman"/>
      <w:b/>
      <w:bCs/>
      <w:color w:val="4F81BD"/>
      <w:kern w:val="0"/>
      <w:sz w:val="26"/>
      <w:szCs w:val="26"/>
    </w:rPr>
  </w:style>
  <w:style w:type="character" w:customStyle="1" w:styleId="3Char">
    <w:name w:val="标题 3 Char"/>
    <w:aliases w:val="编号标题 3 Char,第二层条 Char,H3 Char,Heading 3 - old Char,h3 Char,3rd level Char,Level 3 Head Char,ISO2 Char,L3 Char,heading 3 Char,l3 Char,CT Char,sect1.2.3 Char,sect1.2.31 Char,sect1.2.32 Char,sect1.2.311 Char,sect1.2.33 Char,sect1.2.312 Char"/>
    <w:basedOn w:val="a1"/>
    <w:link w:val="30"/>
    <w:uiPriority w:val="9"/>
    <w:qFormat/>
    <w:rPr>
      <w:rFonts w:ascii="Cambria" w:eastAsia="宋体" w:hAnsi="Cambria" w:cs="Times New Roman"/>
      <w:b/>
      <w:bCs/>
      <w:color w:val="4F81BD"/>
      <w:kern w:val="0"/>
      <w:sz w:val="22"/>
    </w:rPr>
  </w:style>
  <w:style w:type="character" w:customStyle="1" w:styleId="4Char">
    <w:name w:val="标题 4 Char"/>
    <w:basedOn w:val="a1"/>
    <w:link w:val="4"/>
    <w:uiPriority w:val="9"/>
    <w:rPr>
      <w:rFonts w:ascii="Cambria" w:eastAsia="宋体" w:hAnsi="Cambria" w:cs="Times New Roman"/>
      <w:b/>
      <w:bCs/>
      <w:i/>
      <w:iCs/>
      <w:color w:val="4F81BD"/>
      <w:kern w:val="0"/>
      <w:sz w:val="22"/>
    </w:rPr>
  </w:style>
  <w:style w:type="character" w:customStyle="1" w:styleId="5Char">
    <w:name w:val="标题 5 Char"/>
    <w:basedOn w:val="a1"/>
    <w:link w:val="5"/>
    <w:uiPriority w:val="9"/>
    <w:rPr>
      <w:rFonts w:ascii="Cambria" w:eastAsia="宋体" w:hAnsi="Cambria" w:cs="Times New Roman"/>
      <w:color w:val="243F60"/>
      <w:kern w:val="0"/>
      <w:sz w:val="22"/>
    </w:rPr>
  </w:style>
  <w:style w:type="character" w:customStyle="1" w:styleId="6Char">
    <w:name w:val="标题 6 Char"/>
    <w:basedOn w:val="a1"/>
    <w:link w:val="6"/>
    <w:uiPriority w:val="9"/>
    <w:rPr>
      <w:rFonts w:ascii="Cambria" w:eastAsia="宋体" w:hAnsi="Cambria" w:cs="Times New Roman"/>
      <w:i/>
      <w:iCs/>
      <w:color w:val="243F60"/>
      <w:kern w:val="0"/>
      <w:sz w:val="22"/>
    </w:rPr>
  </w:style>
  <w:style w:type="character" w:customStyle="1" w:styleId="7Char">
    <w:name w:val="标题 7 Char"/>
    <w:basedOn w:val="a1"/>
    <w:link w:val="7"/>
    <w:uiPriority w:val="9"/>
    <w:rPr>
      <w:rFonts w:ascii="Cambria" w:eastAsia="宋体" w:hAnsi="Cambria" w:cs="Times New Roman"/>
      <w:i/>
      <w:iCs/>
      <w:color w:val="404040"/>
      <w:kern w:val="0"/>
      <w:sz w:val="22"/>
    </w:rPr>
  </w:style>
  <w:style w:type="character" w:customStyle="1" w:styleId="8Char">
    <w:name w:val="标题 8 Char"/>
    <w:basedOn w:val="a1"/>
    <w:link w:val="8"/>
    <w:uiPriority w:val="9"/>
    <w:rPr>
      <w:rFonts w:ascii="Cambria" w:eastAsia="宋体" w:hAnsi="Cambria" w:cs="Times New Roman"/>
      <w:color w:val="4F81BD"/>
      <w:kern w:val="0"/>
      <w:sz w:val="20"/>
      <w:szCs w:val="20"/>
    </w:rPr>
  </w:style>
  <w:style w:type="character" w:customStyle="1" w:styleId="9Char">
    <w:name w:val="标题 9 Char"/>
    <w:basedOn w:val="a1"/>
    <w:link w:val="9"/>
    <w:uiPriority w:val="9"/>
    <w:rPr>
      <w:rFonts w:ascii="Cambria" w:eastAsia="宋体" w:hAnsi="Cambria" w:cs="Times New Roman"/>
      <w:i/>
      <w:iCs/>
      <w:color w:val="404040"/>
      <w:kern w:val="0"/>
      <w:sz w:val="20"/>
      <w:szCs w:val="20"/>
    </w:rPr>
  </w:style>
  <w:style w:type="paragraph" w:customStyle="1" w:styleId="15">
    <w:name w:val="页眉1"/>
    <w:basedOn w:val="a0"/>
    <w:next w:val="ad"/>
    <w:link w:val="Char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1"/>
    <w:link w:val="15"/>
    <w:uiPriority w:val="99"/>
    <w:rPr>
      <w:kern w:val="0"/>
      <w:sz w:val="18"/>
      <w:szCs w:val="18"/>
    </w:rPr>
  </w:style>
  <w:style w:type="paragraph" w:customStyle="1" w:styleId="16">
    <w:name w:val="页脚1"/>
    <w:basedOn w:val="a0"/>
    <w:next w:val="ac"/>
    <w:link w:val="Char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4">
    <w:name w:val="页脚 Char"/>
    <w:basedOn w:val="a1"/>
    <w:link w:val="16"/>
    <w:uiPriority w:val="99"/>
    <w:rPr>
      <w:kern w:val="0"/>
      <w:sz w:val="18"/>
      <w:szCs w:val="18"/>
    </w:rPr>
  </w:style>
  <w:style w:type="paragraph" w:customStyle="1" w:styleId="qualitytd4">
    <w:name w:val="qualitytd样式4"/>
    <w:basedOn w:val="a0"/>
    <w:next w:val="qualitytd3"/>
    <w:pPr>
      <w:keepNext/>
      <w:tabs>
        <w:tab w:val="left" w:pos="1418"/>
      </w:tabs>
      <w:ind w:left="1418" w:hanging="567"/>
      <w:outlineLvl w:val="2"/>
    </w:pPr>
    <w:rPr>
      <w:rFonts w:ascii="Arial" w:hAnsi="Arial"/>
      <w:b/>
      <w:sz w:val="28"/>
    </w:rPr>
  </w:style>
  <w:style w:type="paragraph" w:customStyle="1" w:styleId="qualitytd3">
    <w:name w:val="qualitytd标题3"/>
    <w:basedOn w:val="30"/>
    <w:next w:val="a0"/>
  </w:style>
  <w:style w:type="paragraph" w:customStyle="1" w:styleId="HTML1">
    <w:name w:val="HTML 预设格式1"/>
    <w:basedOn w:val="a0"/>
    <w:next w:val="HTML"/>
    <w:link w:val="HTMLChar"/>
    <w:qFormat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1"/>
    <w:link w:val="HTML1"/>
    <w:rPr>
      <w:rFonts w:ascii="Courier New" w:hAnsi="Courier New" w:cs="Courier New"/>
      <w:kern w:val="0"/>
      <w:sz w:val="20"/>
      <w:szCs w:val="20"/>
    </w:rPr>
  </w:style>
  <w:style w:type="paragraph" w:customStyle="1" w:styleId="311">
    <w:name w:val="列表 31"/>
    <w:basedOn w:val="a0"/>
    <w:next w:val="32"/>
    <w:pPr>
      <w:ind w:leftChars="400" w:left="100" w:hangingChars="200" w:hanging="200"/>
    </w:pPr>
  </w:style>
  <w:style w:type="paragraph" w:customStyle="1" w:styleId="110">
    <w:name w:val="索引 11"/>
    <w:basedOn w:val="a0"/>
    <w:next w:val="a0"/>
    <w:semiHidden/>
    <w:unhideWhenUsed/>
  </w:style>
  <w:style w:type="paragraph" w:customStyle="1" w:styleId="17">
    <w:name w:val="索引标题1"/>
    <w:basedOn w:val="a0"/>
    <w:next w:val="a0"/>
    <w:semiHidden/>
  </w:style>
  <w:style w:type="paragraph" w:customStyle="1" w:styleId="qualitytd2">
    <w:name w:val="qualitytd标题2"/>
    <w:basedOn w:val="2"/>
    <w:next w:val="a0"/>
  </w:style>
  <w:style w:type="paragraph" w:customStyle="1" w:styleId="qualitytd1">
    <w:name w:val="qualitytd标题1"/>
    <w:basedOn w:val="12"/>
    <w:next w:val="a0"/>
  </w:style>
  <w:style w:type="paragraph" w:customStyle="1" w:styleId="111">
    <w:name w:val="目录 11"/>
    <w:basedOn w:val="a0"/>
    <w:next w:val="a0"/>
    <w:uiPriority w:val="39"/>
    <w:pPr>
      <w:tabs>
        <w:tab w:val="right" w:leader="dot" w:pos="8296"/>
      </w:tabs>
      <w:jc w:val="center"/>
    </w:pPr>
  </w:style>
  <w:style w:type="paragraph" w:customStyle="1" w:styleId="211">
    <w:name w:val="目录 21"/>
    <w:basedOn w:val="a0"/>
    <w:next w:val="a0"/>
    <w:uiPriority w:val="39"/>
    <w:pPr>
      <w:ind w:leftChars="200" w:left="420"/>
    </w:pPr>
  </w:style>
  <w:style w:type="paragraph" w:customStyle="1" w:styleId="BulletList">
    <w:name w:val="Bullet List"/>
    <w:basedOn w:val="a0"/>
    <w:pPr>
      <w:overflowPunct w:val="0"/>
      <w:spacing w:before="120" w:line="40" w:lineRule="atLeast"/>
      <w:ind w:left="425" w:rightChars="8" w:right="19"/>
    </w:pPr>
    <w:rPr>
      <w:rFonts w:ascii="Arial" w:hAnsi="Arial"/>
      <w:szCs w:val="20"/>
    </w:rPr>
  </w:style>
  <w:style w:type="paragraph" w:customStyle="1" w:styleId="18">
    <w:name w:val="正文缩进1"/>
    <w:basedOn w:val="a0"/>
    <w:next w:val="a4"/>
    <w:pPr>
      <w:ind w:firstLine="420"/>
    </w:pPr>
    <w:rPr>
      <w:szCs w:val="20"/>
    </w:rPr>
  </w:style>
  <w:style w:type="paragraph" w:customStyle="1" w:styleId="19">
    <w:name w:val="文档结构图1"/>
    <w:basedOn w:val="a0"/>
    <w:next w:val="a7"/>
    <w:link w:val="Char5"/>
    <w:uiPriority w:val="99"/>
    <w:semiHidden/>
    <w:pPr>
      <w:shd w:val="clear" w:color="auto" w:fill="000080"/>
    </w:pPr>
  </w:style>
  <w:style w:type="character" w:customStyle="1" w:styleId="Char5">
    <w:name w:val="文档结构图 Char"/>
    <w:basedOn w:val="a1"/>
    <w:link w:val="19"/>
    <w:uiPriority w:val="99"/>
    <w:semiHidden/>
    <w:rPr>
      <w:kern w:val="0"/>
      <w:sz w:val="22"/>
      <w:shd w:val="clear" w:color="auto" w:fill="000080"/>
    </w:rPr>
  </w:style>
  <w:style w:type="paragraph" w:customStyle="1" w:styleId="1a">
    <w:name w:val="正文文本缩进1"/>
    <w:basedOn w:val="a0"/>
    <w:next w:val="aa"/>
    <w:link w:val="Char6"/>
    <w:pPr>
      <w:tabs>
        <w:tab w:val="left" w:pos="1275"/>
      </w:tabs>
      <w:spacing w:before="120"/>
      <w:ind w:firstLineChars="200" w:firstLine="420"/>
    </w:pPr>
  </w:style>
  <w:style w:type="character" w:customStyle="1" w:styleId="Char6">
    <w:name w:val="正文文本缩进 Char"/>
    <w:basedOn w:val="a1"/>
    <w:link w:val="1a"/>
    <w:rPr>
      <w:kern w:val="0"/>
    </w:rPr>
  </w:style>
  <w:style w:type="paragraph" w:customStyle="1" w:styleId="TableText">
    <w:name w:val="Table Text"/>
    <w:basedOn w:val="a0"/>
    <w:pPr>
      <w:spacing w:before="60" w:after="60" w:line="40" w:lineRule="atLeast"/>
    </w:pPr>
    <w:rPr>
      <w:rFonts w:ascii="Arial" w:hAnsi="Arial"/>
      <w:sz w:val="20"/>
      <w:szCs w:val="20"/>
      <w:lang w:eastAsia="en-US"/>
    </w:rPr>
  </w:style>
  <w:style w:type="paragraph" w:customStyle="1" w:styleId="212">
    <w:name w:val="正文文本缩进 21"/>
    <w:basedOn w:val="a0"/>
    <w:next w:val="23"/>
    <w:link w:val="2Char0"/>
    <w:pPr>
      <w:ind w:left="425" w:firstLine="425"/>
    </w:pPr>
  </w:style>
  <w:style w:type="character" w:customStyle="1" w:styleId="2Char0">
    <w:name w:val="正文文本缩进 2 Char"/>
    <w:basedOn w:val="a1"/>
    <w:link w:val="212"/>
    <w:rPr>
      <w:kern w:val="0"/>
    </w:rPr>
  </w:style>
  <w:style w:type="paragraph" w:customStyle="1" w:styleId="312">
    <w:name w:val="正文文本缩进 31"/>
    <w:basedOn w:val="a0"/>
    <w:next w:val="37"/>
    <w:link w:val="3Char0"/>
    <w:pPr>
      <w:ind w:leftChars="177" w:left="425" w:firstLineChars="200" w:firstLine="420"/>
    </w:pPr>
  </w:style>
  <w:style w:type="character" w:customStyle="1" w:styleId="3Char0">
    <w:name w:val="正文文本缩进 3 Char"/>
    <w:basedOn w:val="a1"/>
    <w:link w:val="312"/>
    <w:rPr>
      <w:kern w:val="0"/>
    </w:rPr>
  </w:style>
  <w:style w:type="paragraph" w:customStyle="1" w:styleId="313">
    <w:name w:val="目录 31"/>
    <w:basedOn w:val="a0"/>
    <w:next w:val="a0"/>
    <w:uiPriority w:val="39"/>
    <w:pPr>
      <w:ind w:leftChars="400" w:left="840"/>
    </w:pPr>
  </w:style>
  <w:style w:type="paragraph" w:customStyle="1" w:styleId="710">
    <w:name w:val="目录 71"/>
    <w:basedOn w:val="a0"/>
    <w:next w:val="a0"/>
    <w:uiPriority w:val="39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customStyle="1" w:styleId="1b">
    <w:name w:val="标题1"/>
    <w:basedOn w:val="a0"/>
    <w:next w:val="a0"/>
    <w:uiPriority w:val="10"/>
    <w:qFormat/>
    <w:pPr>
      <w:pBdr>
        <w:bottom w:val="single" w:sz="8" w:space="4" w:color="4F81BD"/>
      </w:pBdr>
      <w:spacing w:after="300"/>
      <w:contextualSpacing/>
    </w:pPr>
    <w:rPr>
      <w:rFonts w:ascii="Cambria" w:eastAsia="宋体" w:hAnsi="Cambria" w:cs="Times New Roman"/>
      <w:color w:val="17365D"/>
      <w:spacing w:val="5"/>
      <w:kern w:val="28"/>
      <w:sz w:val="52"/>
      <w:szCs w:val="52"/>
    </w:rPr>
  </w:style>
  <w:style w:type="character" w:customStyle="1" w:styleId="Char0">
    <w:name w:val="标题 Char"/>
    <w:basedOn w:val="a1"/>
    <w:link w:val="af0"/>
    <w:uiPriority w:val="10"/>
    <w:rPr>
      <w:rFonts w:ascii="Cambria" w:eastAsia="宋体" w:hAnsi="Cambria" w:cs="Times New Roman"/>
      <w:color w:val="17365D"/>
      <w:spacing w:val="5"/>
      <w:kern w:val="28"/>
      <w:sz w:val="52"/>
      <w:szCs w:val="52"/>
    </w:rPr>
  </w:style>
  <w:style w:type="paragraph" w:customStyle="1" w:styleId="TableRow">
    <w:name w:val="Table Row"/>
    <w:basedOn w:val="a0"/>
    <w:pPr>
      <w:spacing w:before="60" w:after="60" w:line="240" w:lineRule="atLeast"/>
    </w:pPr>
    <w:rPr>
      <w:rFonts w:ascii="Arial" w:hAnsi="Arial"/>
      <w:b/>
      <w:snapToGrid w:val="0"/>
      <w:sz w:val="20"/>
      <w:szCs w:val="20"/>
    </w:rPr>
  </w:style>
  <w:style w:type="paragraph" w:customStyle="1" w:styleId="normal1">
    <w:name w:val="normal1"/>
    <w:basedOn w:val="a0"/>
    <w:next w:val="a9"/>
    <w:link w:val="Char7"/>
    <w:rPr>
      <w:rFonts w:ascii="Arial Narrow" w:hAnsi="Arial Narrow"/>
      <w:color w:val="080808"/>
      <w:szCs w:val="28"/>
    </w:rPr>
  </w:style>
  <w:style w:type="character" w:customStyle="1" w:styleId="Char7">
    <w:name w:val="正文文本 Char"/>
    <w:basedOn w:val="a1"/>
    <w:link w:val="normal1"/>
    <w:rPr>
      <w:rFonts w:ascii="Arial Narrow" w:hAnsi="Arial Narrow"/>
      <w:color w:val="080808"/>
      <w:kern w:val="0"/>
      <w:sz w:val="22"/>
      <w:szCs w:val="28"/>
    </w:rPr>
  </w:style>
  <w:style w:type="character" w:customStyle="1" w:styleId="txt">
    <w:name w:val="txt"/>
    <w:basedOn w:val="a1"/>
  </w:style>
  <w:style w:type="character" w:customStyle="1" w:styleId="new2">
    <w:name w:val="new2"/>
    <w:rPr>
      <w:sz w:val="18"/>
      <w:szCs w:val="18"/>
    </w:rPr>
  </w:style>
  <w:style w:type="paragraph" w:customStyle="1" w:styleId="1">
    <w:name w:val="列表编号1"/>
    <w:basedOn w:val="a0"/>
    <w:next w:val="a"/>
    <w:pPr>
      <w:numPr>
        <w:numId w:val="2"/>
      </w:numPr>
      <w:ind w:firstLineChars="0" w:firstLine="0"/>
    </w:pPr>
    <w:rPr>
      <w:szCs w:val="20"/>
    </w:rPr>
  </w:style>
  <w:style w:type="paragraph" w:customStyle="1" w:styleId="21">
    <w:name w:val="列表编号 21"/>
    <w:basedOn w:val="a0"/>
    <w:next w:val="20"/>
    <w:pPr>
      <w:numPr>
        <w:numId w:val="3"/>
      </w:numPr>
      <w:ind w:leftChars="0" w:left="0" w:firstLineChars="0" w:firstLine="0"/>
    </w:pPr>
    <w:rPr>
      <w:szCs w:val="20"/>
    </w:rPr>
  </w:style>
  <w:style w:type="paragraph" w:customStyle="1" w:styleId="31">
    <w:name w:val="列表编号 31"/>
    <w:basedOn w:val="a0"/>
    <w:next w:val="35"/>
    <w:pPr>
      <w:numPr>
        <w:numId w:val="4"/>
      </w:numPr>
      <w:ind w:leftChars="0" w:left="0" w:firstLineChars="0" w:firstLine="0"/>
    </w:pPr>
    <w:rPr>
      <w:szCs w:val="20"/>
    </w:rPr>
  </w:style>
  <w:style w:type="paragraph" w:customStyle="1" w:styleId="41">
    <w:name w:val="列表编号 41"/>
    <w:basedOn w:val="a0"/>
    <w:next w:val="42"/>
    <w:pPr>
      <w:numPr>
        <w:numId w:val="5"/>
      </w:numPr>
      <w:ind w:leftChars="0" w:left="0" w:firstLineChars="0" w:firstLine="0"/>
    </w:pPr>
    <w:rPr>
      <w:szCs w:val="20"/>
    </w:rPr>
  </w:style>
  <w:style w:type="paragraph" w:customStyle="1" w:styleId="51">
    <w:name w:val="列表编号 51"/>
    <w:basedOn w:val="a0"/>
    <w:next w:val="53"/>
    <w:pPr>
      <w:numPr>
        <w:numId w:val="6"/>
      </w:numPr>
      <w:tabs>
        <w:tab w:val="clear" w:pos="2040"/>
        <w:tab w:val="left" w:pos="360"/>
      </w:tabs>
      <w:ind w:leftChars="0" w:left="0" w:firstLineChars="0" w:firstLine="0"/>
    </w:pPr>
    <w:rPr>
      <w:szCs w:val="20"/>
    </w:rPr>
  </w:style>
  <w:style w:type="paragraph" w:customStyle="1" w:styleId="10">
    <w:name w:val="列表项目符号1"/>
    <w:basedOn w:val="a0"/>
    <w:next w:val="a6"/>
    <w:pPr>
      <w:numPr>
        <w:numId w:val="7"/>
      </w:numPr>
      <w:ind w:firstLineChars="0" w:firstLine="0"/>
    </w:pPr>
    <w:rPr>
      <w:szCs w:val="20"/>
    </w:rPr>
  </w:style>
  <w:style w:type="paragraph" w:customStyle="1" w:styleId="210">
    <w:name w:val="列表项目符号 21"/>
    <w:basedOn w:val="a0"/>
    <w:next w:val="22"/>
    <w:pPr>
      <w:numPr>
        <w:numId w:val="8"/>
      </w:numPr>
      <w:ind w:leftChars="0" w:left="0" w:firstLineChars="0" w:firstLine="0"/>
    </w:pPr>
    <w:rPr>
      <w:szCs w:val="20"/>
    </w:rPr>
  </w:style>
  <w:style w:type="paragraph" w:customStyle="1" w:styleId="310">
    <w:name w:val="列表项目符号 31"/>
    <w:basedOn w:val="a0"/>
    <w:next w:val="34"/>
    <w:pPr>
      <w:numPr>
        <w:numId w:val="9"/>
      </w:numPr>
      <w:ind w:leftChars="0" w:left="0" w:firstLineChars="0" w:firstLine="0"/>
    </w:pPr>
    <w:rPr>
      <w:szCs w:val="20"/>
    </w:rPr>
  </w:style>
  <w:style w:type="paragraph" w:customStyle="1" w:styleId="410">
    <w:name w:val="列表项目符号 41"/>
    <w:basedOn w:val="a0"/>
    <w:next w:val="40"/>
    <w:pPr>
      <w:numPr>
        <w:numId w:val="10"/>
      </w:numPr>
      <w:ind w:leftChars="0" w:left="0" w:firstLineChars="0" w:firstLine="0"/>
    </w:pPr>
    <w:rPr>
      <w:szCs w:val="20"/>
    </w:rPr>
  </w:style>
  <w:style w:type="paragraph" w:customStyle="1" w:styleId="510">
    <w:name w:val="列表项目符号 51"/>
    <w:basedOn w:val="a0"/>
    <w:next w:val="52"/>
    <w:pPr>
      <w:numPr>
        <w:numId w:val="11"/>
      </w:numPr>
      <w:ind w:leftChars="0" w:left="0" w:firstLineChars="0" w:firstLine="0"/>
    </w:pPr>
    <w:rPr>
      <w:szCs w:val="20"/>
    </w:rPr>
  </w:style>
  <w:style w:type="character" w:customStyle="1" w:styleId="font2">
    <w:name w:val="font2"/>
    <w:rPr>
      <w:color w:val="000000"/>
      <w:sz w:val="18"/>
      <w:szCs w:val="18"/>
    </w:rPr>
  </w:style>
  <w:style w:type="character" w:customStyle="1" w:styleId="titlefont1">
    <w:name w:val="titlefont1"/>
    <w:rPr>
      <w:color w:val="CC0000"/>
      <w:sz w:val="21"/>
      <w:szCs w:val="21"/>
    </w:rPr>
  </w:style>
  <w:style w:type="paragraph" w:customStyle="1" w:styleId="font">
    <w:name w:val="font"/>
    <w:basedOn w:val="a0"/>
    <w:pPr>
      <w:spacing w:before="100" w:beforeAutospacing="1" w:after="100" w:afterAutospacing="1"/>
    </w:pPr>
    <w:rPr>
      <w:rFonts w:ascii="宋体" w:hAnsi="宋体"/>
      <w:color w:val="000000"/>
      <w:sz w:val="18"/>
      <w:szCs w:val="18"/>
    </w:rPr>
  </w:style>
  <w:style w:type="paragraph" w:customStyle="1" w:styleId="af8">
    <w:name w:val="正文格式"/>
    <w:basedOn w:val="a0"/>
    <w:pPr>
      <w:adjustRightInd w:val="0"/>
      <w:spacing w:line="360" w:lineRule="atLeast"/>
      <w:ind w:firstLine="482"/>
      <w:textAlignment w:val="baseline"/>
    </w:pPr>
    <w:rPr>
      <w:rFonts w:ascii="Times" w:hAnsi="Times"/>
      <w:szCs w:val="20"/>
    </w:rPr>
  </w:style>
  <w:style w:type="paragraph" w:customStyle="1" w:styleId="new">
    <w:name w:val="new"/>
    <w:basedOn w:val="a0"/>
    <w:pPr>
      <w:spacing w:before="100" w:beforeAutospacing="1" w:after="100" w:afterAutospacing="1" w:line="450" w:lineRule="atLeast"/>
    </w:pPr>
    <w:rPr>
      <w:rFonts w:ascii="Arial Unicode MS" w:eastAsia="Arial Unicode MS" w:hAnsi="Arial Unicode MS" w:cs="Arial Unicode MS"/>
      <w:color w:val="000000"/>
      <w:sz w:val="18"/>
      <w:szCs w:val="18"/>
    </w:rPr>
  </w:style>
  <w:style w:type="character" w:customStyle="1" w:styleId="w21">
    <w:name w:val="w21"/>
    <w:rPr>
      <w:rFonts w:hint="default"/>
      <w:sz w:val="22"/>
      <w:szCs w:val="22"/>
    </w:rPr>
  </w:style>
  <w:style w:type="character" w:customStyle="1" w:styleId="gray1">
    <w:name w:val="gray1"/>
    <w:rPr>
      <w:color w:val="7B7B7B"/>
    </w:rPr>
  </w:style>
  <w:style w:type="paragraph" w:customStyle="1" w:styleId="3">
    <w:name w:val="正文3"/>
    <w:basedOn w:val="a0"/>
    <w:pPr>
      <w:numPr>
        <w:numId w:val="12"/>
      </w:numPr>
      <w:tabs>
        <w:tab w:val="left" w:pos="4800"/>
      </w:tabs>
      <w:spacing w:line="360" w:lineRule="auto"/>
    </w:pPr>
    <w:rPr>
      <w:szCs w:val="20"/>
    </w:rPr>
  </w:style>
  <w:style w:type="paragraph" w:customStyle="1" w:styleId="44">
    <w:name w:val="标题4－连尉平"/>
    <w:basedOn w:val="a0"/>
    <w:rPr>
      <w:szCs w:val="20"/>
    </w:rPr>
  </w:style>
  <w:style w:type="paragraph" w:customStyle="1" w:styleId="11">
    <w:name w:val="项目列表符号1"/>
    <w:basedOn w:val="a0"/>
    <w:pPr>
      <w:numPr>
        <w:numId w:val="13"/>
      </w:numPr>
      <w:spacing w:before="120"/>
    </w:pPr>
    <w:rPr>
      <w:rFonts w:ascii="Times" w:eastAsia="仿宋_GB2312" w:hAnsi="Times"/>
      <w:szCs w:val="20"/>
    </w:rPr>
  </w:style>
  <w:style w:type="paragraph" w:customStyle="1" w:styleId="Copyright">
    <w:name w:val="Copyright"/>
    <w:pPr>
      <w:spacing w:before="120" w:after="200" w:line="276" w:lineRule="auto"/>
    </w:pPr>
    <w:rPr>
      <w:rFonts w:ascii="Arial" w:eastAsia="宋体" w:hAnsi="Arial" w:cs="Times New Roman"/>
      <w:sz w:val="18"/>
    </w:rPr>
  </w:style>
  <w:style w:type="paragraph" w:customStyle="1" w:styleId="af9">
    <w:name w:val="图表标题"/>
    <w:basedOn w:val="a0"/>
    <w:next w:val="a0"/>
    <w:pPr>
      <w:spacing w:before="120"/>
      <w:jc w:val="center"/>
    </w:pPr>
    <w:rPr>
      <w:rFonts w:ascii="Arial" w:eastAsia="黑体" w:hAnsi="Arial"/>
      <w:szCs w:val="20"/>
    </w:rPr>
  </w:style>
  <w:style w:type="paragraph" w:customStyle="1" w:styleId="afa">
    <w:name w:val="图中文字"/>
    <w:basedOn w:val="a0"/>
    <w:pPr>
      <w:jc w:val="center"/>
    </w:pPr>
    <w:rPr>
      <w:rFonts w:ascii="Times" w:eastAsia="仿宋_GB2312" w:hAnsi="Times"/>
      <w:szCs w:val="20"/>
    </w:rPr>
  </w:style>
  <w:style w:type="paragraph" w:customStyle="1" w:styleId="xl30">
    <w:name w:val="xl30"/>
    <w:basedOn w:val="a0"/>
    <w:pPr>
      <w:spacing w:before="100" w:beforeAutospacing="1" w:after="100" w:afterAutospacing="1"/>
      <w:jc w:val="center"/>
    </w:pPr>
    <w:rPr>
      <w:rFonts w:ascii="宋体" w:hAnsi="宋体"/>
      <w:b/>
      <w:bCs/>
      <w:sz w:val="32"/>
      <w:szCs w:val="32"/>
    </w:rPr>
  </w:style>
  <w:style w:type="paragraph" w:customStyle="1" w:styleId="afb">
    <w:name w:val="无缩进"/>
    <w:basedOn w:val="a0"/>
    <w:rPr>
      <w:rFonts w:ascii="Times" w:hAnsi="Times"/>
    </w:rPr>
  </w:style>
  <w:style w:type="character" w:customStyle="1" w:styleId="font101">
    <w:name w:val="font101"/>
    <w:rPr>
      <w:sz w:val="21"/>
      <w:szCs w:val="21"/>
    </w:rPr>
  </w:style>
  <w:style w:type="character" w:customStyle="1" w:styleId="f141">
    <w:name w:val="f141"/>
    <w:rPr>
      <w:sz w:val="17"/>
      <w:szCs w:val="17"/>
    </w:rPr>
  </w:style>
  <w:style w:type="character" w:customStyle="1" w:styleId="myp112">
    <w:name w:val="myp112"/>
    <w:rPr>
      <w:rFonts w:ascii="ˎ̥" w:hAnsi="ˎ̥" w:hint="default"/>
      <w:color w:val="000000"/>
      <w:sz w:val="22"/>
      <w:szCs w:val="22"/>
      <w:u w:val="none"/>
    </w:rPr>
  </w:style>
  <w:style w:type="character" w:customStyle="1" w:styleId="content1">
    <w:name w:val="content1"/>
    <w:rPr>
      <w:sz w:val="18"/>
      <w:szCs w:val="18"/>
    </w:rPr>
  </w:style>
  <w:style w:type="paragraph" w:customStyle="1" w:styleId="q">
    <w:name w:val="q"/>
    <w:basedOn w:val="a0"/>
    <w:pPr>
      <w:spacing w:before="100" w:beforeAutospacing="1" w:after="100" w:afterAutospacing="1" w:line="360" w:lineRule="auto"/>
    </w:pPr>
    <w:rPr>
      <w:rFonts w:ascii="宋体" w:hAnsi="宋体"/>
      <w:spacing w:val="30"/>
      <w:sz w:val="18"/>
      <w:szCs w:val="18"/>
    </w:rPr>
  </w:style>
  <w:style w:type="paragraph" w:customStyle="1" w:styleId="1c">
    <w:name w:val="批注框文本1"/>
    <w:basedOn w:val="a0"/>
    <w:next w:val="ab"/>
    <w:link w:val="Char8"/>
    <w:semiHidden/>
    <w:rPr>
      <w:sz w:val="18"/>
      <w:szCs w:val="18"/>
    </w:rPr>
  </w:style>
  <w:style w:type="character" w:customStyle="1" w:styleId="Char8">
    <w:name w:val="批注框文本 Char"/>
    <w:basedOn w:val="a1"/>
    <w:link w:val="1c"/>
    <w:semiHidden/>
    <w:rPr>
      <w:kern w:val="0"/>
      <w:sz w:val="18"/>
      <w:szCs w:val="18"/>
    </w:rPr>
  </w:style>
  <w:style w:type="paragraph" w:customStyle="1" w:styleId="Figure">
    <w:name w:val="Figure"/>
    <w:basedOn w:val="a0"/>
    <w:pPr>
      <w:spacing w:before="240" w:after="240"/>
      <w:jc w:val="center"/>
    </w:pPr>
    <w:rPr>
      <w:rFonts w:ascii="CG Times" w:hAnsi="CG Times"/>
      <w:b/>
      <w:sz w:val="16"/>
      <w:szCs w:val="20"/>
      <w:lang w:eastAsia="en-US"/>
    </w:rPr>
  </w:style>
  <w:style w:type="paragraph" w:customStyle="1" w:styleId="Rub-parm">
    <w:name w:val="Rub-parm"/>
    <w:basedOn w:val="a0"/>
    <w:pPr>
      <w:keepNext/>
      <w:spacing w:before="120" w:line="240" w:lineRule="exact"/>
    </w:pPr>
    <w:rPr>
      <w:rFonts w:ascii="CG Times" w:hAnsi="CG Times"/>
      <w:szCs w:val="20"/>
      <w:lang w:eastAsia="en-US"/>
    </w:rPr>
  </w:style>
  <w:style w:type="paragraph" w:customStyle="1" w:styleId="ASCI">
    <w:name w:val="ASCI"/>
    <w:basedOn w:val="a0"/>
    <w:pPr>
      <w:ind w:left="1080"/>
    </w:pPr>
    <w:rPr>
      <w:rFonts w:ascii="Courier New" w:hAnsi="Courier New"/>
      <w:sz w:val="18"/>
      <w:szCs w:val="20"/>
      <w:lang w:eastAsia="en-US"/>
    </w:rPr>
  </w:style>
  <w:style w:type="paragraph" w:customStyle="1" w:styleId="example">
    <w:name w:val="example"/>
    <w:basedOn w:val="a0"/>
    <w:pPr>
      <w:adjustRightInd w:val="0"/>
      <w:ind w:left="720"/>
      <w:textAlignment w:val="baseline"/>
    </w:pPr>
    <w:rPr>
      <w:rFonts w:ascii="Lucida Console" w:hAnsi="Lucida Console"/>
      <w:sz w:val="20"/>
      <w:szCs w:val="20"/>
    </w:rPr>
  </w:style>
  <w:style w:type="character" w:customStyle="1" w:styleId="top111">
    <w:name w:val="top111"/>
    <w:rPr>
      <w:color w:val="000000"/>
      <w:sz w:val="17"/>
      <w:szCs w:val="17"/>
    </w:rPr>
  </w:style>
  <w:style w:type="paragraph" w:customStyle="1" w:styleId="314">
    <w:name w:val="正文文本 31"/>
    <w:basedOn w:val="a0"/>
    <w:next w:val="33"/>
    <w:link w:val="3Char2"/>
    <w:pPr>
      <w:spacing w:line="0" w:lineRule="atLeast"/>
      <w:jc w:val="center"/>
    </w:pPr>
    <w:rPr>
      <w:color w:val="000000"/>
      <w:szCs w:val="20"/>
    </w:rPr>
  </w:style>
  <w:style w:type="character" w:customStyle="1" w:styleId="3Char2">
    <w:name w:val="正文文本 3 Char"/>
    <w:basedOn w:val="a1"/>
    <w:link w:val="314"/>
    <w:rPr>
      <w:color w:val="000000"/>
      <w:kern w:val="0"/>
      <w:szCs w:val="20"/>
    </w:rPr>
  </w:style>
  <w:style w:type="paragraph" w:customStyle="1" w:styleId="411">
    <w:name w:val="目录 41"/>
    <w:basedOn w:val="a0"/>
    <w:next w:val="a0"/>
    <w:uiPriority w:val="39"/>
    <w:pPr>
      <w:ind w:leftChars="600" w:left="1260"/>
    </w:pPr>
  </w:style>
  <w:style w:type="paragraph" w:customStyle="1" w:styleId="511">
    <w:name w:val="目录 51"/>
    <w:basedOn w:val="a0"/>
    <w:next w:val="a0"/>
    <w:uiPriority w:val="39"/>
    <w:pPr>
      <w:ind w:leftChars="800" w:left="1680"/>
    </w:pPr>
  </w:style>
  <w:style w:type="paragraph" w:customStyle="1" w:styleId="61">
    <w:name w:val="目录 61"/>
    <w:basedOn w:val="a0"/>
    <w:next w:val="a0"/>
    <w:uiPriority w:val="39"/>
    <w:pPr>
      <w:ind w:leftChars="1000" w:left="2100"/>
    </w:pPr>
  </w:style>
  <w:style w:type="paragraph" w:customStyle="1" w:styleId="810">
    <w:name w:val="目录 81"/>
    <w:basedOn w:val="a0"/>
    <w:next w:val="a0"/>
    <w:uiPriority w:val="39"/>
    <w:pPr>
      <w:ind w:leftChars="1400" w:left="2940"/>
    </w:pPr>
  </w:style>
  <w:style w:type="paragraph" w:customStyle="1" w:styleId="910">
    <w:name w:val="目录 91"/>
    <w:basedOn w:val="a0"/>
    <w:next w:val="a0"/>
    <w:uiPriority w:val="39"/>
    <w:pPr>
      <w:ind w:leftChars="1600" w:left="3360"/>
    </w:pPr>
  </w:style>
  <w:style w:type="paragraph" w:customStyle="1" w:styleId="1d">
    <w:name w:val="列出段落1"/>
    <w:basedOn w:val="a0"/>
    <w:next w:val="afc"/>
    <w:uiPriority w:val="34"/>
    <w:qFormat/>
    <w:pPr>
      <w:ind w:left="720"/>
      <w:contextualSpacing/>
    </w:pPr>
  </w:style>
  <w:style w:type="paragraph" w:styleId="afc">
    <w:name w:val="List Paragraph"/>
    <w:basedOn w:val="a0"/>
    <w:uiPriority w:val="34"/>
    <w:qFormat/>
    <w:pPr>
      <w:ind w:firstLineChars="200" w:firstLine="420"/>
    </w:pPr>
  </w:style>
  <w:style w:type="table" w:customStyle="1" w:styleId="315">
    <w:name w:val="无格式表格 31"/>
    <w:basedOn w:val="a2"/>
    <w:uiPriority w:val="43"/>
    <w:pPr>
      <w:spacing w:after="200" w:line="276" w:lineRule="auto"/>
    </w:pPr>
    <w:rPr>
      <w:rFonts w:ascii="Times New Roman" w:eastAsia="宋体" w:hAnsi="Times New Roman" w:cs="Times New Roman"/>
    </w:rPr>
    <w:tblPr/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TOC1">
    <w:name w:val="TOC 标题1"/>
    <w:basedOn w:val="12"/>
    <w:next w:val="a0"/>
    <w:uiPriority w:val="39"/>
    <w:semiHidden/>
    <w:unhideWhenUsed/>
    <w:qFormat/>
  </w:style>
  <w:style w:type="paragraph" w:customStyle="1" w:styleId="1e">
    <w:name w:val="题注1"/>
    <w:basedOn w:val="a0"/>
    <w:next w:val="a0"/>
    <w:uiPriority w:val="35"/>
    <w:unhideWhenUsed/>
    <w:qFormat/>
    <w:rPr>
      <w:b/>
      <w:bCs/>
      <w:color w:val="4F81BD"/>
      <w:sz w:val="18"/>
      <w:szCs w:val="18"/>
    </w:rPr>
  </w:style>
  <w:style w:type="paragraph" w:customStyle="1" w:styleId="1f">
    <w:name w:val="副标题1"/>
    <w:basedOn w:val="a0"/>
    <w:next w:val="a0"/>
    <w:uiPriority w:val="11"/>
    <w:qFormat/>
    <w:rPr>
      <w:rFonts w:ascii="Cambria" w:eastAsia="宋体" w:hAnsi="Cambria" w:cs="Times New Roman"/>
      <w:i/>
      <w:iCs/>
      <w:color w:val="4F81BD"/>
      <w:spacing w:val="15"/>
      <w:sz w:val="24"/>
      <w:szCs w:val="24"/>
    </w:rPr>
  </w:style>
  <w:style w:type="character" w:customStyle="1" w:styleId="Char">
    <w:name w:val="副标题 Char"/>
    <w:basedOn w:val="a1"/>
    <w:link w:val="af"/>
    <w:uiPriority w:val="11"/>
    <w:rPr>
      <w:rFonts w:ascii="Cambria" w:eastAsia="宋体" w:hAnsi="Cambria" w:cs="Times New Roman"/>
      <w:i/>
      <w:iCs/>
      <w:color w:val="4F81BD"/>
      <w:spacing w:val="15"/>
      <w:kern w:val="0"/>
      <w:sz w:val="24"/>
      <w:szCs w:val="24"/>
    </w:rPr>
  </w:style>
  <w:style w:type="paragraph" w:customStyle="1" w:styleId="1f0">
    <w:name w:val="无间隔1"/>
    <w:next w:val="afd"/>
    <w:uiPriority w:val="1"/>
    <w:qFormat/>
    <w:rPr>
      <w:sz w:val="22"/>
      <w:szCs w:val="22"/>
    </w:rPr>
  </w:style>
  <w:style w:type="paragraph" w:styleId="afd">
    <w:name w:val="No Spacing"/>
    <w:uiPriority w:val="1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1f1">
    <w:name w:val="引用1"/>
    <w:basedOn w:val="a0"/>
    <w:next w:val="a0"/>
    <w:uiPriority w:val="29"/>
    <w:qFormat/>
    <w:rPr>
      <w:i/>
      <w:iCs/>
      <w:color w:val="000000"/>
    </w:rPr>
  </w:style>
  <w:style w:type="character" w:customStyle="1" w:styleId="Char9">
    <w:name w:val="引用 Char"/>
    <w:basedOn w:val="a1"/>
    <w:link w:val="afe"/>
    <w:uiPriority w:val="29"/>
    <w:rPr>
      <w:i/>
      <w:iCs/>
      <w:color w:val="000000"/>
      <w:kern w:val="0"/>
      <w:sz w:val="22"/>
    </w:rPr>
  </w:style>
  <w:style w:type="paragraph" w:styleId="afe">
    <w:name w:val="Quote"/>
    <w:basedOn w:val="a0"/>
    <w:next w:val="a0"/>
    <w:link w:val="Char9"/>
    <w:uiPriority w:val="29"/>
    <w:qFormat/>
    <w:pPr>
      <w:spacing w:before="200" w:after="160"/>
      <w:ind w:left="864" w:right="864"/>
      <w:jc w:val="center"/>
    </w:pPr>
    <w:rPr>
      <w:i/>
      <w:iCs/>
      <w:color w:val="000000"/>
    </w:rPr>
  </w:style>
  <w:style w:type="paragraph" w:customStyle="1" w:styleId="1f2">
    <w:name w:val="明显引用1"/>
    <w:basedOn w:val="a0"/>
    <w:next w:val="a0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hara">
    <w:name w:val="明显引用 Char"/>
    <w:basedOn w:val="a1"/>
    <w:link w:val="aff"/>
    <w:uiPriority w:val="30"/>
    <w:rPr>
      <w:b/>
      <w:bCs/>
      <w:i/>
      <w:iCs/>
      <w:color w:val="4F81BD"/>
      <w:kern w:val="0"/>
      <w:sz w:val="22"/>
    </w:rPr>
  </w:style>
  <w:style w:type="paragraph" w:styleId="aff">
    <w:name w:val="Intense Quote"/>
    <w:basedOn w:val="a0"/>
    <w:next w:val="a0"/>
    <w:link w:val="Chara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b/>
      <w:bCs/>
      <w:i/>
      <w:iCs/>
      <w:color w:val="4F81BD"/>
    </w:rPr>
  </w:style>
  <w:style w:type="character" w:customStyle="1" w:styleId="1f3">
    <w:name w:val="不明显强调1"/>
    <w:basedOn w:val="a1"/>
    <w:uiPriority w:val="19"/>
    <w:qFormat/>
    <w:rPr>
      <w:i/>
      <w:iCs/>
      <w:color w:val="808080"/>
    </w:rPr>
  </w:style>
  <w:style w:type="character" w:customStyle="1" w:styleId="1f4">
    <w:name w:val="明显强调1"/>
    <w:basedOn w:val="a1"/>
    <w:uiPriority w:val="21"/>
    <w:qFormat/>
    <w:rPr>
      <w:b/>
      <w:bCs/>
      <w:i/>
      <w:iCs/>
      <w:color w:val="4F81BD"/>
    </w:rPr>
  </w:style>
  <w:style w:type="character" w:customStyle="1" w:styleId="1f5">
    <w:name w:val="不明显参考1"/>
    <w:basedOn w:val="a1"/>
    <w:uiPriority w:val="31"/>
    <w:qFormat/>
    <w:rPr>
      <w:smallCaps/>
      <w:color w:val="C0504D"/>
      <w:u w:val="single"/>
    </w:rPr>
  </w:style>
  <w:style w:type="character" w:customStyle="1" w:styleId="1f6">
    <w:name w:val="明显参考1"/>
    <w:basedOn w:val="a1"/>
    <w:uiPriority w:val="32"/>
    <w:qFormat/>
    <w:rPr>
      <w:b/>
      <w:bCs/>
      <w:smallCaps/>
      <w:color w:val="C0504D"/>
      <w:spacing w:val="5"/>
      <w:u w:val="single"/>
    </w:rPr>
  </w:style>
  <w:style w:type="character" w:customStyle="1" w:styleId="1f7">
    <w:name w:val="书籍标题1"/>
    <w:basedOn w:val="a1"/>
    <w:uiPriority w:val="33"/>
    <w:qFormat/>
    <w:rPr>
      <w:b/>
      <w:bCs/>
      <w:smallCaps/>
      <w:spacing w:val="5"/>
    </w:rPr>
  </w:style>
  <w:style w:type="table" w:customStyle="1" w:styleId="1f8">
    <w:name w:val="网格型1"/>
    <w:basedOn w:val="a2"/>
    <w:uiPriority w:val="59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">
    <w:name w:val="网格型2"/>
    <w:basedOn w:val="a2"/>
    <w:uiPriority w:val="59"/>
    <w:rPr>
      <w:rFonts w:ascii="Cambria" w:eastAsia="宋体" w:hAnsi="Cambria" w:cs="Times New Roman"/>
      <w:sz w:val="22"/>
      <w:lang w:eastAsia="en-US" w:bidi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3">
    <w:name w:val="网格型21"/>
    <w:basedOn w:val="a2"/>
    <w:uiPriority w:val="59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8">
    <w:name w:val="网格型3"/>
    <w:basedOn w:val="a2"/>
    <w:uiPriority w:val="59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5">
    <w:name w:val="网格型4"/>
    <w:basedOn w:val="a2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f9">
    <w:name w:val="批注文字1"/>
    <w:basedOn w:val="a0"/>
    <w:next w:val="a8"/>
    <w:link w:val="Charb"/>
    <w:uiPriority w:val="99"/>
    <w:semiHidden/>
    <w:unhideWhenUsed/>
  </w:style>
  <w:style w:type="character" w:customStyle="1" w:styleId="Charb">
    <w:name w:val="批注文字 Char"/>
    <w:basedOn w:val="a1"/>
    <w:link w:val="1f9"/>
    <w:uiPriority w:val="99"/>
    <w:semiHidden/>
  </w:style>
  <w:style w:type="paragraph" w:customStyle="1" w:styleId="1fa">
    <w:name w:val="批注主题1"/>
    <w:basedOn w:val="a8"/>
    <w:next w:val="a8"/>
    <w:uiPriority w:val="99"/>
    <w:semiHidden/>
    <w:unhideWhenUsed/>
    <w:rPr>
      <w:b/>
      <w:bCs/>
    </w:rPr>
  </w:style>
  <w:style w:type="character" w:customStyle="1" w:styleId="Char2">
    <w:name w:val="批注主题 Char"/>
    <w:basedOn w:val="Charb"/>
    <w:link w:val="af1"/>
    <w:uiPriority w:val="99"/>
    <w:semiHidden/>
    <w:rPr>
      <w:b/>
      <w:bCs/>
      <w:kern w:val="0"/>
      <w:sz w:val="22"/>
    </w:rPr>
  </w:style>
  <w:style w:type="character" w:customStyle="1" w:styleId="1Char1">
    <w:name w:val="标题 1 Char1"/>
    <w:basedOn w:val="a1"/>
    <w:uiPriority w:val="9"/>
    <w:rPr>
      <w:b/>
      <w:bCs/>
      <w:kern w:val="44"/>
      <w:sz w:val="44"/>
      <w:szCs w:val="44"/>
    </w:rPr>
  </w:style>
  <w:style w:type="character" w:customStyle="1" w:styleId="2Char10">
    <w:name w:val="标题 2 Char1"/>
    <w:basedOn w:val="a1"/>
    <w:uiPriority w:val="9"/>
    <w:semiHidden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11">
    <w:name w:val="标题 3 Char1"/>
    <w:basedOn w:val="a1"/>
    <w:uiPriority w:val="9"/>
    <w:semiHidden/>
    <w:rPr>
      <w:b/>
      <w:bCs/>
      <w:sz w:val="32"/>
      <w:szCs w:val="32"/>
    </w:rPr>
  </w:style>
  <w:style w:type="character" w:customStyle="1" w:styleId="4Char1">
    <w:name w:val="标题 4 Char1"/>
    <w:basedOn w:val="a1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1">
    <w:name w:val="标题 5 Char1"/>
    <w:basedOn w:val="a1"/>
    <w:uiPriority w:val="9"/>
    <w:semiHidden/>
    <w:rPr>
      <w:b/>
      <w:bCs/>
      <w:sz w:val="28"/>
      <w:szCs w:val="28"/>
    </w:rPr>
  </w:style>
  <w:style w:type="character" w:customStyle="1" w:styleId="6Char1">
    <w:name w:val="标题 6 Char1"/>
    <w:basedOn w:val="a1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1">
    <w:name w:val="标题 7 Char1"/>
    <w:basedOn w:val="a1"/>
    <w:uiPriority w:val="9"/>
    <w:semiHidden/>
    <w:rPr>
      <w:b/>
      <w:bCs/>
      <w:sz w:val="24"/>
      <w:szCs w:val="24"/>
    </w:rPr>
  </w:style>
  <w:style w:type="character" w:customStyle="1" w:styleId="8Char1">
    <w:name w:val="标题 8 Char1"/>
    <w:basedOn w:val="a1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1">
    <w:name w:val="标题 9 Char1"/>
    <w:basedOn w:val="a1"/>
    <w:uiPriority w:val="9"/>
    <w:semiHidden/>
    <w:rPr>
      <w:rFonts w:asciiTheme="majorHAnsi" w:eastAsiaTheme="majorEastAsia" w:hAnsiTheme="majorHAnsi" w:cstheme="majorBidi"/>
      <w:szCs w:val="21"/>
    </w:rPr>
  </w:style>
  <w:style w:type="character" w:customStyle="1" w:styleId="Char15">
    <w:name w:val="页眉 Char1"/>
    <w:basedOn w:val="a1"/>
    <w:link w:val="ad"/>
    <w:uiPriority w:val="99"/>
    <w:semiHidden/>
    <w:rPr>
      <w:sz w:val="18"/>
      <w:szCs w:val="18"/>
    </w:rPr>
  </w:style>
  <w:style w:type="character" w:customStyle="1" w:styleId="Char14">
    <w:name w:val="页脚 Char1"/>
    <w:basedOn w:val="a1"/>
    <w:link w:val="ac"/>
    <w:uiPriority w:val="99"/>
    <w:semiHidden/>
    <w:rPr>
      <w:sz w:val="18"/>
      <w:szCs w:val="18"/>
    </w:rPr>
  </w:style>
  <w:style w:type="character" w:customStyle="1" w:styleId="HTMLChar1">
    <w:name w:val="HTML 预设格式 Char1"/>
    <w:basedOn w:val="a1"/>
    <w:link w:val="HTML"/>
    <w:uiPriority w:val="99"/>
    <w:semiHidden/>
    <w:rPr>
      <w:rFonts w:ascii="Courier New" w:hAnsi="Courier New" w:cs="Courier New"/>
      <w:sz w:val="20"/>
      <w:szCs w:val="20"/>
    </w:rPr>
  </w:style>
  <w:style w:type="character" w:customStyle="1" w:styleId="Char1">
    <w:name w:val="文档结构图 Char1"/>
    <w:basedOn w:val="a1"/>
    <w:link w:val="a7"/>
    <w:uiPriority w:val="99"/>
    <w:semiHidden/>
    <w:rPr>
      <w:rFonts w:ascii="Microsoft YaHei UI" w:eastAsia="Microsoft YaHei UI"/>
      <w:sz w:val="18"/>
      <w:szCs w:val="18"/>
    </w:rPr>
  </w:style>
  <w:style w:type="character" w:customStyle="1" w:styleId="Char12">
    <w:name w:val="正文文本缩进 Char1"/>
    <w:basedOn w:val="a1"/>
    <w:link w:val="aa"/>
    <w:uiPriority w:val="99"/>
    <w:semiHidden/>
  </w:style>
  <w:style w:type="character" w:customStyle="1" w:styleId="2Char1">
    <w:name w:val="正文文本缩进 2 Char1"/>
    <w:basedOn w:val="a1"/>
    <w:link w:val="23"/>
    <w:uiPriority w:val="99"/>
    <w:semiHidden/>
  </w:style>
  <w:style w:type="character" w:customStyle="1" w:styleId="3Char10">
    <w:name w:val="正文文本缩进 3 Char1"/>
    <w:basedOn w:val="a1"/>
    <w:link w:val="37"/>
    <w:uiPriority w:val="99"/>
    <w:semiHidden/>
    <w:rPr>
      <w:sz w:val="16"/>
      <w:szCs w:val="16"/>
    </w:rPr>
  </w:style>
  <w:style w:type="character" w:customStyle="1" w:styleId="Char16">
    <w:name w:val="标题 Char1"/>
    <w:basedOn w:val="a1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1">
    <w:name w:val="正文文本 Char1"/>
    <w:basedOn w:val="a1"/>
    <w:link w:val="a9"/>
    <w:uiPriority w:val="99"/>
    <w:semiHidden/>
  </w:style>
  <w:style w:type="character" w:customStyle="1" w:styleId="Char13">
    <w:name w:val="批注框文本 Char1"/>
    <w:basedOn w:val="a1"/>
    <w:link w:val="ab"/>
    <w:uiPriority w:val="99"/>
    <w:rPr>
      <w:sz w:val="18"/>
      <w:szCs w:val="18"/>
    </w:rPr>
  </w:style>
  <w:style w:type="character" w:customStyle="1" w:styleId="3Char1">
    <w:name w:val="正文文本 3 Char1"/>
    <w:basedOn w:val="a1"/>
    <w:link w:val="33"/>
    <w:uiPriority w:val="99"/>
    <w:semiHidden/>
    <w:rPr>
      <w:sz w:val="16"/>
      <w:szCs w:val="16"/>
    </w:rPr>
  </w:style>
  <w:style w:type="character" w:customStyle="1" w:styleId="Char17">
    <w:name w:val="副标题 Char1"/>
    <w:basedOn w:val="a1"/>
    <w:uiPriority w:val="1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8">
    <w:name w:val="引用 Char1"/>
    <w:basedOn w:val="a1"/>
    <w:uiPriority w:val="29"/>
    <w:rPr>
      <w:i/>
      <w:iCs/>
      <w:color w:val="404040" w:themeColor="text1" w:themeTint="BF"/>
    </w:rPr>
  </w:style>
  <w:style w:type="character" w:customStyle="1" w:styleId="Char19">
    <w:name w:val="明显引用 Char1"/>
    <w:basedOn w:val="a1"/>
    <w:uiPriority w:val="30"/>
    <w:rPr>
      <w:i/>
      <w:iCs/>
      <w:color w:val="5B9BD5" w:themeColor="accent1"/>
    </w:rPr>
  </w:style>
  <w:style w:type="character" w:customStyle="1" w:styleId="26">
    <w:name w:val="不明显强调2"/>
    <w:basedOn w:val="a1"/>
    <w:uiPriority w:val="19"/>
    <w:qFormat/>
    <w:rPr>
      <w:i/>
      <w:iCs/>
      <w:color w:val="404040" w:themeColor="text1" w:themeTint="BF"/>
    </w:rPr>
  </w:style>
  <w:style w:type="character" w:customStyle="1" w:styleId="27">
    <w:name w:val="明显强调2"/>
    <w:basedOn w:val="a1"/>
    <w:uiPriority w:val="21"/>
    <w:qFormat/>
    <w:rPr>
      <w:i/>
      <w:iCs/>
      <w:color w:val="5B9BD5" w:themeColor="accent1"/>
    </w:rPr>
  </w:style>
  <w:style w:type="character" w:customStyle="1" w:styleId="28">
    <w:name w:val="不明显参考2"/>
    <w:basedOn w:val="a1"/>
    <w:uiPriority w:val="31"/>
    <w:qFormat/>
    <w:rPr>
      <w:smallCaps/>
      <w:color w:val="595959" w:themeColor="text1" w:themeTint="A6"/>
    </w:rPr>
  </w:style>
  <w:style w:type="character" w:customStyle="1" w:styleId="29">
    <w:name w:val="明显参考2"/>
    <w:basedOn w:val="a1"/>
    <w:uiPriority w:val="32"/>
    <w:qFormat/>
    <w:rPr>
      <w:b/>
      <w:bCs/>
      <w:smallCaps/>
      <w:color w:val="5B9BD5" w:themeColor="accent1"/>
      <w:spacing w:val="5"/>
    </w:rPr>
  </w:style>
  <w:style w:type="character" w:customStyle="1" w:styleId="Char10">
    <w:name w:val="批注文字 Char1"/>
    <w:basedOn w:val="a1"/>
    <w:link w:val="a8"/>
    <w:uiPriority w:val="99"/>
    <w:semiHidden/>
  </w:style>
  <w:style w:type="character" w:customStyle="1" w:styleId="Char1a">
    <w:name w:val="批注主题 Char1"/>
    <w:basedOn w:val="Char10"/>
    <w:uiPriority w:val="99"/>
    <w:semiHidden/>
    <w:rPr>
      <w:b/>
      <w:bCs/>
    </w:rPr>
  </w:style>
  <w:style w:type="paragraph" w:customStyle="1" w:styleId="TOC2">
    <w:name w:val="TOC 标题2"/>
    <w:basedOn w:val="12"/>
    <w:next w:val="a0"/>
    <w:uiPriority w:val="39"/>
    <w:unhideWhenUsed/>
    <w:qFormat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0"/>
    <w:lsdException w:name="toc 1" w:uiPriority="39" w:unhideWhenUsed="0"/>
    <w:lsdException w:name="toc 2" w:uiPriority="39" w:unhideWhenUsed="0"/>
    <w:lsdException w:name="toc 3" w:uiPriority="39" w:unhideWhenUsed="0"/>
    <w:lsdException w:name="toc 4" w:uiPriority="39" w:unhideWhenUsed="0"/>
    <w:lsdException w:name="toc 5" w:uiPriority="39" w:unhideWhenUsed="0"/>
    <w:lsdException w:name="toc 6" w:uiPriority="39" w:unhideWhenUsed="0"/>
    <w:lsdException w:name="toc 7" w:uiPriority="39" w:unhideWhenUsed="0"/>
    <w:lsdException w:name="toc 8" w:uiPriority="39" w:unhideWhenUsed="0"/>
    <w:lsdException w:name="toc 9" w:uiPriority="39" w:unhideWhenUsed="0"/>
    <w:lsdException w:name="Normal Indent" w:uiPriority="0"/>
    <w:lsdException w:name="index heading" w:uiPriority="0" w:unhideWhenUsed="0"/>
    <w:lsdException w:name="caption" w:uiPriority="35" w:qFormat="1"/>
    <w:lsdException w:name="page number" w:uiPriority="0" w:unhideWhenUsed="0"/>
    <w:lsdException w:name="List Bullet" w:semiHidden="0" w:uiPriority="0"/>
    <w:lsdException w:name="List Number" w:uiPriority="0"/>
    <w:lsdException w:name="List 3" w:uiPriority="0"/>
    <w:lsdException w:name="List Bullet 2" w:uiPriority="0"/>
    <w:lsdException w:name="List Bullet 3" w:uiPriority="0"/>
    <w:lsdException w:name="List Bullet 4" w:uiPriority="0"/>
    <w:lsdException w:name="List Bullet 5" w:uiPriority="0"/>
    <w:lsdException w:name="List Number 2" w:uiPriority="0"/>
    <w:lsdException w:name="List Number 3" w:uiPriority="0"/>
    <w:lsdException w:name="List Number 4" w:uiPriority="0"/>
    <w:lsdException w:name="List Number 5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Hyperlink" w:unhideWhenUsed="0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Balloon Text" w:semiHidden="0" w:uiPriority="0"/>
    <w:lsdException w:name="Table Grid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spacing w:after="200" w:line="276" w:lineRule="auto"/>
    </w:pPr>
    <w:rPr>
      <w:sz w:val="22"/>
      <w:szCs w:val="22"/>
    </w:rPr>
  </w:style>
  <w:style w:type="paragraph" w:styleId="12">
    <w:name w:val="heading 1"/>
    <w:basedOn w:val="a0"/>
    <w:next w:val="a0"/>
    <w:link w:val="1Char"/>
    <w:uiPriority w:val="9"/>
    <w:qFormat/>
    <w:pPr>
      <w:keepNext/>
      <w:keepLines/>
      <w:spacing w:before="340" w:after="330" w:line="578" w:lineRule="auto"/>
      <w:outlineLvl w:val="0"/>
    </w:pPr>
    <w:rPr>
      <w:rFonts w:ascii="Cambria" w:eastAsia="宋体" w:hAnsi="Cambria" w:cs="Times New Roman"/>
      <w:b/>
      <w:bCs/>
      <w:color w:val="365F91"/>
      <w:sz w:val="28"/>
      <w:szCs w:val="28"/>
    </w:rPr>
  </w:style>
  <w:style w:type="paragraph" w:styleId="2">
    <w:name w:val="heading 2"/>
    <w:aliases w:val="编号标题2,第一层条,H2,2nd level,h2,2,Header 2,HD2,Title2,H21,Heading 2 Hidden,Heading 2 CCBS,heading 2,Level 2 Topic Heading,第一章 标题 2,ISO1,L2,Titre3,Underrubrik1,prop2,UNDERRUBRIK 1-2,Titre2,l2,I2,Section Title,sect 1.2,sect 1.21,H22,sect 1.22,H211,H23"/>
    <w:basedOn w:val="a0"/>
    <w:next w:val="a0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eastAsia="宋体" w:hAnsi="Cambria" w:cs="Times New Roman"/>
      <w:b/>
      <w:bCs/>
      <w:color w:val="4F81BD"/>
      <w:sz w:val="26"/>
      <w:szCs w:val="26"/>
    </w:rPr>
  </w:style>
  <w:style w:type="paragraph" w:styleId="30">
    <w:name w:val="heading 3"/>
    <w:aliases w:val="编号标题 3,第二层条,H3,Heading 3 - old,h3,3rd level,Level 3 Head,ISO2,L3,heading 3,l3,CT,sect1.2.3,sect1.2.31,sect1.2.32,sect1.2.311,sect1.2.33,sect1.2.312,3,BOD 0,sl3,Heading 3under,- Maj Side"/>
    <w:basedOn w:val="a0"/>
    <w:next w:val="a0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rFonts w:ascii="Cambria" w:eastAsia="宋体" w:hAnsi="Cambria" w:cs="Times New Roman"/>
      <w:b/>
      <w:bCs/>
      <w:color w:val="4F81BD"/>
    </w:rPr>
  </w:style>
  <w:style w:type="paragraph" w:styleId="4">
    <w:name w:val="heading 4"/>
    <w:basedOn w:val="a0"/>
    <w:next w:val="a0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eastAsia="宋体" w:hAnsi="Cambria" w:cs="Times New Roman"/>
      <w:b/>
      <w:bCs/>
      <w:i/>
      <w:iCs/>
      <w:color w:val="4F81BD"/>
    </w:rPr>
  </w:style>
  <w:style w:type="paragraph" w:styleId="5">
    <w:name w:val="heading 5"/>
    <w:basedOn w:val="a0"/>
    <w:next w:val="a0"/>
    <w:link w:val="5Char"/>
    <w:uiPriority w:val="9"/>
    <w:unhideWhenUsed/>
    <w:qFormat/>
    <w:pPr>
      <w:keepNext/>
      <w:keepLines/>
      <w:spacing w:before="280" w:after="290" w:line="376" w:lineRule="auto"/>
      <w:outlineLvl w:val="4"/>
    </w:pPr>
    <w:rPr>
      <w:rFonts w:ascii="Cambria" w:eastAsia="宋体" w:hAnsi="Cambria" w:cs="Times New Roman"/>
      <w:color w:val="243F60"/>
    </w:rPr>
  </w:style>
  <w:style w:type="paragraph" w:styleId="6">
    <w:name w:val="heading 6"/>
    <w:basedOn w:val="a0"/>
    <w:next w:val="a0"/>
    <w:link w:val="6Char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="Cambria" w:eastAsia="宋体" w:hAnsi="Cambria" w:cs="Times New Roman"/>
      <w:i/>
      <w:iCs/>
      <w:color w:val="243F60"/>
    </w:rPr>
  </w:style>
  <w:style w:type="paragraph" w:styleId="7">
    <w:name w:val="heading 7"/>
    <w:basedOn w:val="a0"/>
    <w:next w:val="a0"/>
    <w:link w:val="7Char"/>
    <w:uiPriority w:val="9"/>
    <w:unhideWhenUsed/>
    <w:qFormat/>
    <w:pPr>
      <w:keepNext/>
      <w:keepLines/>
      <w:spacing w:before="240" w:after="64" w:line="320" w:lineRule="auto"/>
      <w:outlineLvl w:val="6"/>
    </w:pPr>
    <w:rPr>
      <w:rFonts w:ascii="Cambria" w:eastAsia="宋体" w:hAnsi="Cambria" w:cs="Times New Roman"/>
      <w:i/>
      <w:iCs/>
      <w:color w:val="404040"/>
    </w:rPr>
  </w:style>
  <w:style w:type="paragraph" w:styleId="8">
    <w:name w:val="heading 8"/>
    <w:basedOn w:val="a0"/>
    <w:next w:val="a0"/>
    <w:link w:val="8Char"/>
    <w:uiPriority w:val="9"/>
    <w:unhideWhenUsed/>
    <w:qFormat/>
    <w:pPr>
      <w:keepNext/>
      <w:keepLines/>
      <w:spacing w:before="240" w:after="64" w:line="320" w:lineRule="auto"/>
      <w:outlineLvl w:val="7"/>
    </w:pPr>
    <w:rPr>
      <w:rFonts w:ascii="Cambria" w:eastAsia="宋体" w:hAnsi="Cambria" w:cs="Times New Roman"/>
      <w:color w:val="4F81BD"/>
      <w:sz w:val="20"/>
      <w:szCs w:val="20"/>
    </w:rPr>
  </w:style>
  <w:style w:type="paragraph" w:styleId="9">
    <w:name w:val="heading 9"/>
    <w:basedOn w:val="a0"/>
    <w:next w:val="a0"/>
    <w:link w:val="9Char"/>
    <w:uiPriority w:val="9"/>
    <w:unhideWhenUsed/>
    <w:qFormat/>
    <w:pPr>
      <w:keepNext/>
      <w:keepLines/>
      <w:spacing w:before="240" w:after="64" w:line="320" w:lineRule="auto"/>
      <w:outlineLvl w:val="8"/>
    </w:pPr>
    <w:rPr>
      <w:rFonts w:ascii="Cambria" w:eastAsia="宋体" w:hAnsi="Cambria" w:cs="Times New Roman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2">
    <w:name w:val="List 3"/>
    <w:basedOn w:val="a0"/>
    <w:unhideWhenUsed/>
    <w:pPr>
      <w:ind w:leftChars="400" w:left="100" w:hangingChars="200" w:hanging="200"/>
      <w:contextualSpacing/>
    </w:pPr>
  </w:style>
  <w:style w:type="paragraph" w:styleId="70">
    <w:name w:val="toc 7"/>
    <w:basedOn w:val="a0"/>
    <w:next w:val="a0"/>
    <w:uiPriority w:val="39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styleId="20">
    <w:name w:val="List Number 2"/>
    <w:basedOn w:val="a0"/>
    <w:unhideWhenUsed/>
    <w:pPr>
      <w:tabs>
        <w:tab w:val="left" w:pos="360"/>
      </w:tabs>
      <w:ind w:left="360" w:hangingChars="200" w:hanging="360"/>
      <w:contextualSpacing/>
    </w:pPr>
  </w:style>
  <w:style w:type="paragraph" w:styleId="40">
    <w:name w:val="List Bullet 4"/>
    <w:basedOn w:val="a0"/>
    <w:unhideWhenUsed/>
    <w:pPr>
      <w:tabs>
        <w:tab w:val="left" w:pos="1200"/>
      </w:tabs>
      <w:ind w:leftChars="400" w:left="1200" w:hangingChars="200" w:hanging="360"/>
      <w:contextualSpacing/>
    </w:pPr>
  </w:style>
  <w:style w:type="paragraph" w:styleId="a">
    <w:name w:val="List Number"/>
    <w:basedOn w:val="a0"/>
    <w:unhideWhenUsed/>
    <w:pPr>
      <w:numPr>
        <w:numId w:val="1"/>
      </w:numPr>
      <w:contextualSpacing/>
    </w:pPr>
  </w:style>
  <w:style w:type="paragraph" w:styleId="a4">
    <w:name w:val="Normal Indent"/>
    <w:basedOn w:val="a0"/>
    <w:unhideWhenUsed/>
    <w:pPr>
      <w:ind w:firstLineChars="200" w:firstLine="420"/>
    </w:pPr>
  </w:style>
  <w:style w:type="paragraph" w:styleId="a5">
    <w:name w:val="caption"/>
    <w:basedOn w:val="a0"/>
    <w:next w:val="a0"/>
    <w:uiPriority w:val="35"/>
    <w:unhideWhenUsed/>
    <w:qFormat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6">
    <w:name w:val="List Bullet"/>
    <w:basedOn w:val="a0"/>
    <w:unhideWhenUsed/>
    <w:pPr>
      <w:tabs>
        <w:tab w:val="left" w:pos="2040"/>
      </w:tabs>
      <w:ind w:leftChars="800" w:left="2040" w:hangingChars="200" w:hanging="360"/>
      <w:contextualSpacing/>
    </w:pPr>
  </w:style>
  <w:style w:type="paragraph" w:styleId="a7">
    <w:name w:val="Document Map"/>
    <w:basedOn w:val="a0"/>
    <w:link w:val="Char1"/>
    <w:uiPriority w:val="99"/>
    <w:semiHidden/>
    <w:unhideWhenUsed/>
    <w:rPr>
      <w:rFonts w:ascii="Microsoft YaHei UI" w:eastAsia="Microsoft YaHei UI"/>
      <w:sz w:val="18"/>
      <w:szCs w:val="18"/>
    </w:rPr>
  </w:style>
  <w:style w:type="paragraph" w:styleId="a8">
    <w:name w:val="annotation text"/>
    <w:basedOn w:val="a0"/>
    <w:link w:val="Char10"/>
    <w:uiPriority w:val="99"/>
    <w:semiHidden/>
    <w:unhideWhenUsed/>
  </w:style>
  <w:style w:type="paragraph" w:styleId="33">
    <w:name w:val="Body Text 3"/>
    <w:basedOn w:val="a0"/>
    <w:link w:val="3Char1"/>
    <w:unhideWhenUsed/>
    <w:pPr>
      <w:spacing w:after="120"/>
    </w:pPr>
    <w:rPr>
      <w:sz w:val="16"/>
      <w:szCs w:val="16"/>
    </w:rPr>
  </w:style>
  <w:style w:type="paragraph" w:styleId="34">
    <w:name w:val="List Bullet 3"/>
    <w:basedOn w:val="a0"/>
    <w:unhideWhenUsed/>
    <w:pPr>
      <w:tabs>
        <w:tab w:val="left" w:pos="780"/>
      </w:tabs>
      <w:ind w:leftChars="200" w:left="780" w:hangingChars="200" w:hanging="360"/>
      <w:contextualSpacing/>
    </w:pPr>
  </w:style>
  <w:style w:type="paragraph" w:styleId="a9">
    <w:name w:val="Body Text"/>
    <w:basedOn w:val="a0"/>
    <w:link w:val="Char11"/>
    <w:unhideWhenUsed/>
    <w:pPr>
      <w:spacing w:after="120"/>
    </w:pPr>
  </w:style>
  <w:style w:type="paragraph" w:styleId="aa">
    <w:name w:val="Body Text Indent"/>
    <w:basedOn w:val="a0"/>
    <w:link w:val="Char12"/>
    <w:unhideWhenUsed/>
    <w:pPr>
      <w:spacing w:after="120"/>
      <w:ind w:leftChars="200" w:left="420"/>
    </w:pPr>
  </w:style>
  <w:style w:type="paragraph" w:styleId="35">
    <w:name w:val="List Number 3"/>
    <w:basedOn w:val="a0"/>
    <w:unhideWhenUsed/>
    <w:pPr>
      <w:tabs>
        <w:tab w:val="left" w:pos="780"/>
      </w:tabs>
      <w:ind w:leftChars="200" w:left="780" w:hangingChars="200" w:hanging="360"/>
      <w:contextualSpacing/>
    </w:pPr>
  </w:style>
  <w:style w:type="paragraph" w:styleId="22">
    <w:name w:val="List Bullet 2"/>
    <w:basedOn w:val="a0"/>
    <w:unhideWhenUsed/>
    <w:pPr>
      <w:tabs>
        <w:tab w:val="left" w:pos="360"/>
      </w:tabs>
      <w:ind w:left="360" w:hangingChars="200" w:hanging="360"/>
      <w:contextualSpacing/>
    </w:pPr>
  </w:style>
  <w:style w:type="paragraph" w:styleId="50">
    <w:name w:val="toc 5"/>
    <w:basedOn w:val="a0"/>
    <w:next w:val="a0"/>
    <w:uiPriority w:val="39"/>
    <w:pPr>
      <w:ind w:leftChars="800" w:left="1680"/>
    </w:pPr>
    <w:rPr>
      <w:sz w:val="21"/>
    </w:rPr>
  </w:style>
  <w:style w:type="paragraph" w:styleId="36">
    <w:name w:val="toc 3"/>
    <w:basedOn w:val="a0"/>
    <w:next w:val="a0"/>
    <w:uiPriority w:val="39"/>
    <w:pPr>
      <w:ind w:leftChars="400" w:left="840"/>
    </w:pPr>
  </w:style>
  <w:style w:type="paragraph" w:styleId="52">
    <w:name w:val="List Bullet 5"/>
    <w:basedOn w:val="a0"/>
    <w:unhideWhenUsed/>
    <w:pPr>
      <w:tabs>
        <w:tab w:val="left" w:pos="1620"/>
      </w:tabs>
      <w:ind w:leftChars="600" w:left="1620" w:hangingChars="200" w:hanging="360"/>
      <w:contextualSpacing/>
    </w:pPr>
  </w:style>
  <w:style w:type="paragraph" w:styleId="42">
    <w:name w:val="List Number 4"/>
    <w:basedOn w:val="a0"/>
    <w:unhideWhenUsed/>
    <w:pPr>
      <w:tabs>
        <w:tab w:val="left" w:pos="1200"/>
      </w:tabs>
      <w:ind w:leftChars="400" w:left="1200" w:hangingChars="200" w:hanging="360"/>
      <w:contextualSpacing/>
    </w:pPr>
  </w:style>
  <w:style w:type="paragraph" w:styleId="80">
    <w:name w:val="toc 8"/>
    <w:basedOn w:val="a0"/>
    <w:next w:val="a0"/>
    <w:uiPriority w:val="39"/>
    <w:pPr>
      <w:ind w:leftChars="1400" w:left="2940"/>
    </w:pPr>
    <w:rPr>
      <w:sz w:val="21"/>
    </w:rPr>
  </w:style>
  <w:style w:type="paragraph" w:styleId="23">
    <w:name w:val="Body Text Indent 2"/>
    <w:basedOn w:val="a0"/>
    <w:link w:val="2Char1"/>
    <w:unhideWhenUsed/>
    <w:pPr>
      <w:spacing w:after="120" w:line="480" w:lineRule="auto"/>
      <w:ind w:leftChars="200" w:left="420"/>
    </w:pPr>
  </w:style>
  <w:style w:type="paragraph" w:styleId="ab">
    <w:name w:val="Balloon Text"/>
    <w:basedOn w:val="a0"/>
    <w:link w:val="Char13"/>
    <w:unhideWhenUsed/>
    <w:rPr>
      <w:sz w:val="18"/>
      <w:szCs w:val="18"/>
    </w:rPr>
  </w:style>
  <w:style w:type="paragraph" w:styleId="ac">
    <w:name w:val="footer"/>
    <w:basedOn w:val="a0"/>
    <w:link w:val="Char1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d">
    <w:name w:val="header"/>
    <w:basedOn w:val="a0"/>
    <w:link w:val="Char1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a0"/>
    <w:next w:val="a0"/>
    <w:uiPriority w:val="39"/>
    <w:pPr>
      <w:tabs>
        <w:tab w:val="right" w:leader="dot" w:pos="8296"/>
      </w:tabs>
      <w:jc w:val="center"/>
    </w:pPr>
  </w:style>
  <w:style w:type="paragraph" w:styleId="43">
    <w:name w:val="toc 4"/>
    <w:basedOn w:val="a0"/>
    <w:next w:val="a0"/>
    <w:uiPriority w:val="39"/>
    <w:pPr>
      <w:ind w:leftChars="600" w:left="1260"/>
    </w:pPr>
    <w:rPr>
      <w:sz w:val="21"/>
    </w:rPr>
  </w:style>
  <w:style w:type="paragraph" w:styleId="ae">
    <w:name w:val="index heading"/>
    <w:basedOn w:val="a0"/>
    <w:next w:val="a0"/>
    <w:semiHidden/>
  </w:style>
  <w:style w:type="paragraph" w:styleId="af">
    <w:name w:val="Subtitle"/>
    <w:basedOn w:val="a0"/>
    <w:next w:val="a0"/>
    <w:link w:val="Char"/>
    <w:uiPriority w:val="11"/>
    <w:qFormat/>
    <w:pPr>
      <w:spacing w:before="240" w:after="60" w:line="312" w:lineRule="auto"/>
      <w:jc w:val="center"/>
      <w:outlineLvl w:val="1"/>
    </w:pPr>
    <w:rPr>
      <w:rFonts w:ascii="Cambria" w:eastAsia="宋体" w:hAnsi="Cambria" w:cs="Times New Roman"/>
      <w:i/>
      <w:iCs/>
      <w:color w:val="4F81BD"/>
      <w:spacing w:val="15"/>
      <w:sz w:val="24"/>
      <w:szCs w:val="24"/>
    </w:rPr>
  </w:style>
  <w:style w:type="paragraph" w:styleId="53">
    <w:name w:val="List Number 5"/>
    <w:basedOn w:val="a0"/>
    <w:unhideWhenUsed/>
    <w:pPr>
      <w:tabs>
        <w:tab w:val="left" w:pos="1620"/>
      </w:tabs>
      <w:ind w:leftChars="600" w:left="1620" w:hangingChars="200" w:hanging="360"/>
      <w:contextualSpacing/>
    </w:pPr>
  </w:style>
  <w:style w:type="paragraph" w:styleId="60">
    <w:name w:val="toc 6"/>
    <w:basedOn w:val="a0"/>
    <w:next w:val="a0"/>
    <w:uiPriority w:val="39"/>
    <w:pPr>
      <w:ind w:leftChars="1000" w:left="2100"/>
    </w:pPr>
    <w:rPr>
      <w:sz w:val="21"/>
    </w:rPr>
  </w:style>
  <w:style w:type="paragraph" w:styleId="37">
    <w:name w:val="Body Text Indent 3"/>
    <w:basedOn w:val="a0"/>
    <w:link w:val="3Char10"/>
    <w:unhideWhenUsed/>
    <w:pPr>
      <w:spacing w:after="120"/>
      <w:ind w:leftChars="200" w:left="420"/>
    </w:pPr>
    <w:rPr>
      <w:sz w:val="16"/>
      <w:szCs w:val="16"/>
    </w:rPr>
  </w:style>
  <w:style w:type="paragraph" w:styleId="24">
    <w:name w:val="toc 2"/>
    <w:basedOn w:val="a0"/>
    <w:next w:val="a0"/>
    <w:uiPriority w:val="39"/>
    <w:pPr>
      <w:ind w:leftChars="200" w:left="420"/>
    </w:pPr>
  </w:style>
  <w:style w:type="paragraph" w:styleId="90">
    <w:name w:val="toc 9"/>
    <w:basedOn w:val="a0"/>
    <w:next w:val="a0"/>
    <w:uiPriority w:val="39"/>
    <w:pPr>
      <w:ind w:leftChars="1600" w:left="3360"/>
    </w:pPr>
    <w:rPr>
      <w:sz w:val="21"/>
    </w:rPr>
  </w:style>
  <w:style w:type="paragraph" w:styleId="HTML">
    <w:name w:val="HTML Preformatted"/>
    <w:basedOn w:val="a0"/>
    <w:link w:val="HTMLChar1"/>
    <w:unhideWhenUsed/>
    <w:rPr>
      <w:rFonts w:ascii="Courier New" w:hAnsi="Courier New" w:cs="Courier New"/>
      <w:sz w:val="20"/>
      <w:szCs w:val="20"/>
    </w:rPr>
  </w:style>
  <w:style w:type="paragraph" w:styleId="14">
    <w:name w:val="index 1"/>
    <w:basedOn w:val="a0"/>
    <w:next w:val="a0"/>
    <w:semiHidden/>
    <w:unhideWhenUsed/>
  </w:style>
  <w:style w:type="paragraph" w:styleId="af0">
    <w:name w:val="Title"/>
    <w:basedOn w:val="a0"/>
    <w:next w:val="a0"/>
    <w:link w:val="Char0"/>
    <w:uiPriority w:val="10"/>
    <w:qFormat/>
    <w:pPr>
      <w:spacing w:before="240" w:after="60"/>
      <w:jc w:val="center"/>
      <w:outlineLvl w:val="0"/>
    </w:pPr>
    <w:rPr>
      <w:rFonts w:ascii="Cambria" w:eastAsia="宋体" w:hAnsi="Cambria" w:cs="Times New Roman"/>
      <w:color w:val="17365D"/>
      <w:spacing w:val="5"/>
      <w:kern w:val="28"/>
      <w:sz w:val="52"/>
      <w:szCs w:val="52"/>
    </w:rPr>
  </w:style>
  <w:style w:type="paragraph" w:styleId="af1">
    <w:name w:val="annotation subject"/>
    <w:basedOn w:val="a8"/>
    <w:next w:val="a8"/>
    <w:link w:val="Char2"/>
    <w:uiPriority w:val="99"/>
    <w:semiHidden/>
    <w:unhideWhenUsed/>
    <w:rPr>
      <w:b/>
      <w:bCs/>
    </w:rPr>
  </w:style>
  <w:style w:type="table" w:styleId="af2">
    <w:name w:val="Table Grid"/>
    <w:basedOn w:val="a2"/>
    <w:pPr>
      <w:spacing w:after="200" w:line="276" w:lineRule="auto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Strong"/>
    <w:basedOn w:val="a1"/>
    <w:uiPriority w:val="22"/>
    <w:qFormat/>
    <w:rPr>
      <w:b/>
      <w:bCs/>
    </w:rPr>
  </w:style>
  <w:style w:type="character" w:styleId="af4">
    <w:name w:val="page number"/>
    <w:basedOn w:val="a1"/>
  </w:style>
  <w:style w:type="character" w:styleId="af5">
    <w:name w:val="Emphasis"/>
    <w:basedOn w:val="a1"/>
    <w:uiPriority w:val="20"/>
    <w:qFormat/>
    <w:rPr>
      <w:i/>
      <w:iCs/>
    </w:rPr>
  </w:style>
  <w:style w:type="character" w:styleId="af6">
    <w:name w:val="Hyperlink"/>
    <w:uiPriority w:val="99"/>
    <w:rPr>
      <w:color w:val="0000FF"/>
      <w:u w:val="single"/>
    </w:rPr>
  </w:style>
  <w:style w:type="character" w:styleId="af7">
    <w:name w:val="annotation reference"/>
    <w:basedOn w:val="a1"/>
    <w:uiPriority w:val="99"/>
    <w:semiHidden/>
    <w:unhideWhenUsed/>
    <w:rPr>
      <w:sz w:val="21"/>
      <w:szCs w:val="21"/>
    </w:rPr>
  </w:style>
  <w:style w:type="paragraph" w:customStyle="1" w:styleId="H171">
    <w:name w:val="H171"/>
    <w:basedOn w:val="a0"/>
    <w:next w:val="a0"/>
    <w:uiPriority w:val="9"/>
    <w:qFormat/>
    <w:pPr>
      <w:keepNext/>
      <w:keepLines/>
      <w:spacing w:before="480"/>
      <w:outlineLvl w:val="0"/>
    </w:pPr>
    <w:rPr>
      <w:rFonts w:ascii="Cambria" w:eastAsia="宋体" w:hAnsi="Cambria" w:cs="Times New Roman"/>
      <w:b/>
      <w:bCs/>
      <w:color w:val="365F91"/>
      <w:sz w:val="28"/>
      <w:szCs w:val="28"/>
    </w:rPr>
  </w:style>
  <w:style w:type="paragraph" w:customStyle="1" w:styleId="H231">
    <w:name w:val="H231"/>
    <w:basedOn w:val="a0"/>
    <w:next w:val="a0"/>
    <w:uiPriority w:val="9"/>
    <w:unhideWhenUsed/>
    <w:qFormat/>
    <w:pPr>
      <w:keepNext/>
      <w:keepLines/>
      <w:spacing w:before="200"/>
      <w:outlineLvl w:val="1"/>
    </w:pPr>
    <w:rPr>
      <w:rFonts w:ascii="Cambria" w:eastAsia="宋体" w:hAnsi="Cambria" w:cs="Times New Roman"/>
      <w:b/>
      <w:bCs/>
      <w:color w:val="4F81BD"/>
      <w:sz w:val="26"/>
      <w:szCs w:val="26"/>
    </w:rPr>
  </w:style>
  <w:style w:type="paragraph" w:customStyle="1" w:styleId="-MajSide1">
    <w:name w:val="- Maj Side1"/>
    <w:basedOn w:val="a0"/>
    <w:next w:val="a0"/>
    <w:uiPriority w:val="9"/>
    <w:unhideWhenUsed/>
    <w:qFormat/>
    <w:pPr>
      <w:keepNext/>
      <w:keepLines/>
      <w:spacing w:before="200"/>
      <w:outlineLvl w:val="2"/>
    </w:pPr>
    <w:rPr>
      <w:rFonts w:ascii="Cambria" w:eastAsia="宋体" w:hAnsi="Cambria" w:cs="Times New Roman"/>
      <w:b/>
      <w:bCs/>
      <w:color w:val="4F81BD"/>
    </w:rPr>
  </w:style>
  <w:style w:type="paragraph" w:customStyle="1" w:styleId="rh1121">
    <w:name w:val="rh1121"/>
    <w:basedOn w:val="a0"/>
    <w:next w:val="a0"/>
    <w:uiPriority w:val="9"/>
    <w:unhideWhenUsed/>
    <w:qFormat/>
    <w:pPr>
      <w:keepNext/>
      <w:keepLines/>
      <w:spacing w:before="200"/>
      <w:outlineLvl w:val="3"/>
    </w:pPr>
    <w:rPr>
      <w:rFonts w:ascii="Cambria" w:eastAsia="宋体" w:hAnsi="Cambria" w:cs="Times New Roman"/>
      <w:b/>
      <w:bCs/>
      <w:i/>
      <w:iCs/>
      <w:color w:val="4F81BD"/>
    </w:rPr>
  </w:style>
  <w:style w:type="paragraph" w:customStyle="1" w:styleId="H51">
    <w:name w:val="H51"/>
    <w:basedOn w:val="a0"/>
    <w:next w:val="a0"/>
    <w:uiPriority w:val="9"/>
    <w:unhideWhenUsed/>
    <w:qFormat/>
    <w:pPr>
      <w:keepNext/>
      <w:keepLines/>
      <w:spacing w:before="200"/>
      <w:outlineLvl w:val="4"/>
    </w:pPr>
    <w:rPr>
      <w:rFonts w:ascii="Cambria" w:eastAsia="宋体" w:hAnsi="Cambria" w:cs="Times New Roman"/>
      <w:color w:val="243F60"/>
    </w:rPr>
  </w:style>
  <w:style w:type="paragraph" w:customStyle="1" w:styleId="H61">
    <w:name w:val="H61"/>
    <w:basedOn w:val="a0"/>
    <w:next w:val="a0"/>
    <w:uiPriority w:val="9"/>
    <w:unhideWhenUsed/>
    <w:qFormat/>
    <w:pPr>
      <w:keepNext/>
      <w:keepLines/>
      <w:spacing w:before="200"/>
      <w:outlineLvl w:val="5"/>
    </w:pPr>
    <w:rPr>
      <w:rFonts w:ascii="Cambria" w:eastAsia="宋体" w:hAnsi="Cambria" w:cs="Times New Roman"/>
      <w:i/>
      <w:iCs/>
      <w:color w:val="243F60"/>
    </w:rPr>
  </w:style>
  <w:style w:type="paragraph" w:customStyle="1" w:styleId="71">
    <w:name w:val="标题 71"/>
    <w:basedOn w:val="a0"/>
    <w:next w:val="a0"/>
    <w:uiPriority w:val="9"/>
    <w:unhideWhenUsed/>
    <w:qFormat/>
    <w:pPr>
      <w:keepNext/>
      <w:keepLines/>
      <w:spacing w:before="200"/>
      <w:outlineLvl w:val="6"/>
    </w:pPr>
    <w:rPr>
      <w:rFonts w:ascii="Cambria" w:eastAsia="宋体" w:hAnsi="Cambria" w:cs="Times New Roman"/>
      <w:i/>
      <w:iCs/>
      <w:color w:val="404040"/>
    </w:rPr>
  </w:style>
  <w:style w:type="paragraph" w:customStyle="1" w:styleId="81">
    <w:name w:val="标题 81"/>
    <w:basedOn w:val="a0"/>
    <w:next w:val="a0"/>
    <w:uiPriority w:val="9"/>
    <w:unhideWhenUsed/>
    <w:qFormat/>
    <w:pPr>
      <w:keepNext/>
      <w:keepLines/>
      <w:spacing w:before="200"/>
      <w:outlineLvl w:val="7"/>
    </w:pPr>
    <w:rPr>
      <w:rFonts w:ascii="Cambria" w:eastAsia="宋体" w:hAnsi="Cambria" w:cs="Times New Roman"/>
      <w:color w:val="4F81BD"/>
      <w:sz w:val="20"/>
      <w:szCs w:val="20"/>
    </w:rPr>
  </w:style>
  <w:style w:type="paragraph" w:customStyle="1" w:styleId="91">
    <w:name w:val="标题 91"/>
    <w:basedOn w:val="a0"/>
    <w:next w:val="a0"/>
    <w:uiPriority w:val="9"/>
    <w:unhideWhenUsed/>
    <w:qFormat/>
    <w:pPr>
      <w:keepNext/>
      <w:keepLines/>
      <w:spacing w:before="200"/>
      <w:outlineLvl w:val="8"/>
    </w:pPr>
    <w:rPr>
      <w:rFonts w:ascii="Cambria" w:eastAsia="宋体" w:hAnsi="Cambria" w:cs="Times New Roman"/>
      <w:i/>
      <w:iCs/>
      <w:color w:val="404040"/>
      <w:sz w:val="20"/>
      <w:szCs w:val="20"/>
    </w:rPr>
  </w:style>
  <w:style w:type="character" w:customStyle="1" w:styleId="1Char">
    <w:name w:val="标题 1 Char"/>
    <w:basedOn w:val="a1"/>
    <w:link w:val="12"/>
    <w:uiPriority w:val="9"/>
    <w:rPr>
      <w:rFonts w:ascii="Cambria" w:eastAsia="宋体" w:hAnsi="Cambria" w:cs="Times New Roman"/>
      <w:b/>
      <w:bCs/>
      <w:color w:val="365F91"/>
      <w:kern w:val="0"/>
      <w:sz w:val="28"/>
      <w:szCs w:val="28"/>
    </w:rPr>
  </w:style>
  <w:style w:type="character" w:customStyle="1" w:styleId="2Char">
    <w:name w:val="标题 2 Char"/>
    <w:aliases w:val="编号标题2 Char,第一层条 Char,H2 Char,2nd level Char,h2 Char,2 Char,Header 2 Char,HD2 Char,Title2 Char,H21 Char,Heading 2 Hidden Char,Heading 2 CCBS Char,heading 2 Char,Level 2 Topic Heading Char,第一章 标题 2 Char,ISO1 Char,L2 Char,Titre3 Char,prop2 Char"/>
    <w:basedOn w:val="a1"/>
    <w:link w:val="2"/>
    <w:uiPriority w:val="9"/>
    <w:qFormat/>
    <w:rPr>
      <w:rFonts w:ascii="Cambria" w:eastAsia="宋体" w:hAnsi="Cambria" w:cs="Times New Roman"/>
      <w:b/>
      <w:bCs/>
      <w:color w:val="4F81BD"/>
      <w:kern w:val="0"/>
      <w:sz w:val="26"/>
      <w:szCs w:val="26"/>
    </w:rPr>
  </w:style>
  <w:style w:type="character" w:customStyle="1" w:styleId="3Char">
    <w:name w:val="标题 3 Char"/>
    <w:aliases w:val="编号标题 3 Char,第二层条 Char,H3 Char,Heading 3 - old Char,h3 Char,3rd level Char,Level 3 Head Char,ISO2 Char,L3 Char,heading 3 Char,l3 Char,CT Char,sect1.2.3 Char,sect1.2.31 Char,sect1.2.32 Char,sect1.2.311 Char,sect1.2.33 Char,sect1.2.312 Char"/>
    <w:basedOn w:val="a1"/>
    <w:link w:val="30"/>
    <w:uiPriority w:val="9"/>
    <w:qFormat/>
    <w:rPr>
      <w:rFonts w:ascii="Cambria" w:eastAsia="宋体" w:hAnsi="Cambria" w:cs="Times New Roman"/>
      <w:b/>
      <w:bCs/>
      <w:color w:val="4F81BD"/>
      <w:kern w:val="0"/>
      <w:sz w:val="22"/>
    </w:rPr>
  </w:style>
  <w:style w:type="character" w:customStyle="1" w:styleId="4Char">
    <w:name w:val="标题 4 Char"/>
    <w:basedOn w:val="a1"/>
    <w:link w:val="4"/>
    <w:uiPriority w:val="9"/>
    <w:rPr>
      <w:rFonts w:ascii="Cambria" w:eastAsia="宋体" w:hAnsi="Cambria" w:cs="Times New Roman"/>
      <w:b/>
      <w:bCs/>
      <w:i/>
      <w:iCs/>
      <w:color w:val="4F81BD"/>
      <w:kern w:val="0"/>
      <w:sz w:val="22"/>
    </w:rPr>
  </w:style>
  <w:style w:type="character" w:customStyle="1" w:styleId="5Char">
    <w:name w:val="标题 5 Char"/>
    <w:basedOn w:val="a1"/>
    <w:link w:val="5"/>
    <w:uiPriority w:val="9"/>
    <w:rPr>
      <w:rFonts w:ascii="Cambria" w:eastAsia="宋体" w:hAnsi="Cambria" w:cs="Times New Roman"/>
      <w:color w:val="243F60"/>
      <w:kern w:val="0"/>
      <w:sz w:val="22"/>
    </w:rPr>
  </w:style>
  <w:style w:type="character" w:customStyle="1" w:styleId="6Char">
    <w:name w:val="标题 6 Char"/>
    <w:basedOn w:val="a1"/>
    <w:link w:val="6"/>
    <w:uiPriority w:val="9"/>
    <w:rPr>
      <w:rFonts w:ascii="Cambria" w:eastAsia="宋体" w:hAnsi="Cambria" w:cs="Times New Roman"/>
      <w:i/>
      <w:iCs/>
      <w:color w:val="243F60"/>
      <w:kern w:val="0"/>
      <w:sz w:val="22"/>
    </w:rPr>
  </w:style>
  <w:style w:type="character" w:customStyle="1" w:styleId="7Char">
    <w:name w:val="标题 7 Char"/>
    <w:basedOn w:val="a1"/>
    <w:link w:val="7"/>
    <w:uiPriority w:val="9"/>
    <w:rPr>
      <w:rFonts w:ascii="Cambria" w:eastAsia="宋体" w:hAnsi="Cambria" w:cs="Times New Roman"/>
      <w:i/>
      <w:iCs/>
      <w:color w:val="404040"/>
      <w:kern w:val="0"/>
      <w:sz w:val="22"/>
    </w:rPr>
  </w:style>
  <w:style w:type="character" w:customStyle="1" w:styleId="8Char">
    <w:name w:val="标题 8 Char"/>
    <w:basedOn w:val="a1"/>
    <w:link w:val="8"/>
    <w:uiPriority w:val="9"/>
    <w:rPr>
      <w:rFonts w:ascii="Cambria" w:eastAsia="宋体" w:hAnsi="Cambria" w:cs="Times New Roman"/>
      <w:color w:val="4F81BD"/>
      <w:kern w:val="0"/>
      <w:sz w:val="20"/>
      <w:szCs w:val="20"/>
    </w:rPr>
  </w:style>
  <w:style w:type="character" w:customStyle="1" w:styleId="9Char">
    <w:name w:val="标题 9 Char"/>
    <w:basedOn w:val="a1"/>
    <w:link w:val="9"/>
    <w:uiPriority w:val="9"/>
    <w:rPr>
      <w:rFonts w:ascii="Cambria" w:eastAsia="宋体" w:hAnsi="Cambria" w:cs="Times New Roman"/>
      <w:i/>
      <w:iCs/>
      <w:color w:val="404040"/>
      <w:kern w:val="0"/>
      <w:sz w:val="20"/>
      <w:szCs w:val="20"/>
    </w:rPr>
  </w:style>
  <w:style w:type="paragraph" w:customStyle="1" w:styleId="15">
    <w:name w:val="页眉1"/>
    <w:basedOn w:val="a0"/>
    <w:next w:val="ad"/>
    <w:link w:val="Char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1"/>
    <w:link w:val="15"/>
    <w:uiPriority w:val="99"/>
    <w:rPr>
      <w:kern w:val="0"/>
      <w:sz w:val="18"/>
      <w:szCs w:val="18"/>
    </w:rPr>
  </w:style>
  <w:style w:type="paragraph" w:customStyle="1" w:styleId="16">
    <w:name w:val="页脚1"/>
    <w:basedOn w:val="a0"/>
    <w:next w:val="ac"/>
    <w:link w:val="Char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4">
    <w:name w:val="页脚 Char"/>
    <w:basedOn w:val="a1"/>
    <w:link w:val="16"/>
    <w:uiPriority w:val="99"/>
    <w:rPr>
      <w:kern w:val="0"/>
      <w:sz w:val="18"/>
      <w:szCs w:val="18"/>
    </w:rPr>
  </w:style>
  <w:style w:type="paragraph" w:customStyle="1" w:styleId="qualitytd4">
    <w:name w:val="qualitytd样式4"/>
    <w:basedOn w:val="a0"/>
    <w:next w:val="qualitytd3"/>
    <w:pPr>
      <w:keepNext/>
      <w:tabs>
        <w:tab w:val="left" w:pos="1418"/>
      </w:tabs>
      <w:ind w:left="1418" w:hanging="567"/>
      <w:outlineLvl w:val="2"/>
    </w:pPr>
    <w:rPr>
      <w:rFonts w:ascii="Arial" w:hAnsi="Arial"/>
      <w:b/>
      <w:sz w:val="28"/>
    </w:rPr>
  </w:style>
  <w:style w:type="paragraph" w:customStyle="1" w:styleId="qualitytd3">
    <w:name w:val="qualitytd标题3"/>
    <w:basedOn w:val="30"/>
    <w:next w:val="a0"/>
  </w:style>
  <w:style w:type="paragraph" w:customStyle="1" w:styleId="HTML1">
    <w:name w:val="HTML 预设格式1"/>
    <w:basedOn w:val="a0"/>
    <w:next w:val="HTML"/>
    <w:link w:val="HTMLChar"/>
    <w:qFormat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1"/>
    <w:link w:val="HTML1"/>
    <w:rPr>
      <w:rFonts w:ascii="Courier New" w:hAnsi="Courier New" w:cs="Courier New"/>
      <w:kern w:val="0"/>
      <w:sz w:val="20"/>
      <w:szCs w:val="20"/>
    </w:rPr>
  </w:style>
  <w:style w:type="paragraph" w:customStyle="1" w:styleId="311">
    <w:name w:val="列表 31"/>
    <w:basedOn w:val="a0"/>
    <w:next w:val="32"/>
    <w:pPr>
      <w:ind w:leftChars="400" w:left="100" w:hangingChars="200" w:hanging="200"/>
    </w:pPr>
  </w:style>
  <w:style w:type="paragraph" w:customStyle="1" w:styleId="110">
    <w:name w:val="索引 11"/>
    <w:basedOn w:val="a0"/>
    <w:next w:val="a0"/>
    <w:semiHidden/>
    <w:unhideWhenUsed/>
  </w:style>
  <w:style w:type="paragraph" w:customStyle="1" w:styleId="17">
    <w:name w:val="索引标题1"/>
    <w:basedOn w:val="a0"/>
    <w:next w:val="a0"/>
    <w:semiHidden/>
  </w:style>
  <w:style w:type="paragraph" w:customStyle="1" w:styleId="qualitytd2">
    <w:name w:val="qualitytd标题2"/>
    <w:basedOn w:val="2"/>
    <w:next w:val="a0"/>
  </w:style>
  <w:style w:type="paragraph" w:customStyle="1" w:styleId="qualitytd1">
    <w:name w:val="qualitytd标题1"/>
    <w:basedOn w:val="12"/>
    <w:next w:val="a0"/>
  </w:style>
  <w:style w:type="paragraph" w:customStyle="1" w:styleId="111">
    <w:name w:val="目录 11"/>
    <w:basedOn w:val="a0"/>
    <w:next w:val="a0"/>
    <w:uiPriority w:val="39"/>
    <w:pPr>
      <w:tabs>
        <w:tab w:val="right" w:leader="dot" w:pos="8296"/>
      </w:tabs>
      <w:jc w:val="center"/>
    </w:pPr>
  </w:style>
  <w:style w:type="paragraph" w:customStyle="1" w:styleId="211">
    <w:name w:val="目录 21"/>
    <w:basedOn w:val="a0"/>
    <w:next w:val="a0"/>
    <w:uiPriority w:val="39"/>
    <w:pPr>
      <w:ind w:leftChars="200" w:left="420"/>
    </w:pPr>
  </w:style>
  <w:style w:type="paragraph" w:customStyle="1" w:styleId="BulletList">
    <w:name w:val="Bullet List"/>
    <w:basedOn w:val="a0"/>
    <w:pPr>
      <w:overflowPunct w:val="0"/>
      <w:spacing w:before="120" w:line="40" w:lineRule="atLeast"/>
      <w:ind w:left="425" w:rightChars="8" w:right="19"/>
    </w:pPr>
    <w:rPr>
      <w:rFonts w:ascii="Arial" w:hAnsi="Arial"/>
      <w:szCs w:val="20"/>
    </w:rPr>
  </w:style>
  <w:style w:type="paragraph" w:customStyle="1" w:styleId="18">
    <w:name w:val="正文缩进1"/>
    <w:basedOn w:val="a0"/>
    <w:next w:val="a4"/>
    <w:pPr>
      <w:ind w:firstLine="420"/>
    </w:pPr>
    <w:rPr>
      <w:szCs w:val="20"/>
    </w:rPr>
  </w:style>
  <w:style w:type="paragraph" w:customStyle="1" w:styleId="19">
    <w:name w:val="文档结构图1"/>
    <w:basedOn w:val="a0"/>
    <w:next w:val="a7"/>
    <w:link w:val="Char5"/>
    <w:uiPriority w:val="99"/>
    <w:semiHidden/>
    <w:pPr>
      <w:shd w:val="clear" w:color="auto" w:fill="000080"/>
    </w:pPr>
  </w:style>
  <w:style w:type="character" w:customStyle="1" w:styleId="Char5">
    <w:name w:val="文档结构图 Char"/>
    <w:basedOn w:val="a1"/>
    <w:link w:val="19"/>
    <w:uiPriority w:val="99"/>
    <w:semiHidden/>
    <w:rPr>
      <w:kern w:val="0"/>
      <w:sz w:val="22"/>
      <w:shd w:val="clear" w:color="auto" w:fill="000080"/>
    </w:rPr>
  </w:style>
  <w:style w:type="paragraph" w:customStyle="1" w:styleId="1a">
    <w:name w:val="正文文本缩进1"/>
    <w:basedOn w:val="a0"/>
    <w:next w:val="aa"/>
    <w:link w:val="Char6"/>
    <w:pPr>
      <w:tabs>
        <w:tab w:val="left" w:pos="1275"/>
      </w:tabs>
      <w:spacing w:before="120"/>
      <w:ind w:firstLineChars="200" w:firstLine="420"/>
    </w:pPr>
  </w:style>
  <w:style w:type="character" w:customStyle="1" w:styleId="Char6">
    <w:name w:val="正文文本缩进 Char"/>
    <w:basedOn w:val="a1"/>
    <w:link w:val="1a"/>
    <w:rPr>
      <w:kern w:val="0"/>
    </w:rPr>
  </w:style>
  <w:style w:type="paragraph" w:customStyle="1" w:styleId="TableText">
    <w:name w:val="Table Text"/>
    <w:basedOn w:val="a0"/>
    <w:pPr>
      <w:spacing w:before="60" w:after="60" w:line="40" w:lineRule="atLeast"/>
    </w:pPr>
    <w:rPr>
      <w:rFonts w:ascii="Arial" w:hAnsi="Arial"/>
      <w:sz w:val="20"/>
      <w:szCs w:val="20"/>
      <w:lang w:eastAsia="en-US"/>
    </w:rPr>
  </w:style>
  <w:style w:type="paragraph" w:customStyle="1" w:styleId="212">
    <w:name w:val="正文文本缩进 21"/>
    <w:basedOn w:val="a0"/>
    <w:next w:val="23"/>
    <w:link w:val="2Char0"/>
    <w:pPr>
      <w:ind w:left="425" w:firstLine="425"/>
    </w:pPr>
  </w:style>
  <w:style w:type="character" w:customStyle="1" w:styleId="2Char0">
    <w:name w:val="正文文本缩进 2 Char"/>
    <w:basedOn w:val="a1"/>
    <w:link w:val="212"/>
    <w:rPr>
      <w:kern w:val="0"/>
    </w:rPr>
  </w:style>
  <w:style w:type="paragraph" w:customStyle="1" w:styleId="312">
    <w:name w:val="正文文本缩进 31"/>
    <w:basedOn w:val="a0"/>
    <w:next w:val="37"/>
    <w:link w:val="3Char0"/>
    <w:pPr>
      <w:ind w:leftChars="177" w:left="425" w:firstLineChars="200" w:firstLine="420"/>
    </w:pPr>
  </w:style>
  <w:style w:type="character" w:customStyle="1" w:styleId="3Char0">
    <w:name w:val="正文文本缩进 3 Char"/>
    <w:basedOn w:val="a1"/>
    <w:link w:val="312"/>
    <w:rPr>
      <w:kern w:val="0"/>
    </w:rPr>
  </w:style>
  <w:style w:type="paragraph" w:customStyle="1" w:styleId="313">
    <w:name w:val="目录 31"/>
    <w:basedOn w:val="a0"/>
    <w:next w:val="a0"/>
    <w:uiPriority w:val="39"/>
    <w:pPr>
      <w:ind w:leftChars="400" w:left="840"/>
    </w:pPr>
  </w:style>
  <w:style w:type="paragraph" w:customStyle="1" w:styleId="710">
    <w:name w:val="目录 71"/>
    <w:basedOn w:val="a0"/>
    <w:next w:val="a0"/>
    <w:uiPriority w:val="39"/>
    <w:pPr>
      <w:adjustRightInd w:val="0"/>
      <w:spacing w:line="312" w:lineRule="atLeast"/>
      <w:ind w:left="1440"/>
      <w:textAlignment w:val="baseline"/>
    </w:pPr>
    <w:rPr>
      <w:sz w:val="18"/>
      <w:szCs w:val="20"/>
    </w:rPr>
  </w:style>
  <w:style w:type="paragraph" w:customStyle="1" w:styleId="1b">
    <w:name w:val="标题1"/>
    <w:basedOn w:val="a0"/>
    <w:next w:val="a0"/>
    <w:uiPriority w:val="10"/>
    <w:qFormat/>
    <w:pPr>
      <w:pBdr>
        <w:bottom w:val="single" w:sz="8" w:space="4" w:color="4F81BD"/>
      </w:pBdr>
      <w:spacing w:after="300"/>
      <w:contextualSpacing/>
    </w:pPr>
    <w:rPr>
      <w:rFonts w:ascii="Cambria" w:eastAsia="宋体" w:hAnsi="Cambria" w:cs="Times New Roman"/>
      <w:color w:val="17365D"/>
      <w:spacing w:val="5"/>
      <w:kern w:val="28"/>
      <w:sz w:val="52"/>
      <w:szCs w:val="52"/>
    </w:rPr>
  </w:style>
  <w:style w:type="character" w:customStyle="1" w:styleId="Char0">
    <w:name w:val="标题 Char"/>
    <w:basedOn w:val="a1"/>
    <w:link w:val="af0"/>
    <w:uiPriority w:val="10"/>
    <w:rPr>
      <w:rFonts w:ascii="Cambria" w:eastAsia="宋体" w:hAnsi="Cambria" w:cs="Times New Roman"/>
      <w:color w:val="17365D"/>
      <w:spacing w:val="5"/>
      <w:kern w:val="28"/>
      <w:sz w:val="52"/>
      <w:szCs w:val="52"/>
    </w:rPr>
  </w:style>
  <w:style w:type="paragraph" w:customStyle="1" w:styleId="TableRow">
    <w:name w:val="Table Row"/>
    <w:basedOn w:val="a0"/>
    <w:pPr>
      <w:spacing w:before="60" w:after="60" w:line="240" w:lineRule="atLeast"/>
    </w:pPr>
    <w:rPr>
      <w:rFonts w:ascii="Arial" w:hAnsi="Arial"/>
      <w:b/>
      <w:snapToGrid w:val="0"/>
      <w:sz w:val="20"/>
      <w:szCs w:val="20"/>
    </w:rPr>
  </w:style>
  <w:style w:type="paragraph" w:customStyle="1" w:styleId="normal1">
    <w:name w:val="normal1"/>
    <w:basedOn w:val="a0"/>
    <w:next w:val="a9"/>
    <w:link w:val="Char7"/>
    <w:rPr>
      <w:rFonts w:ascii="Arial Narrow" w:hAnsi="Arial Narrow"/>
      <w:color w:val="080808"/>
      <w:szCs w:val="28"/>
    </w:rPr>
  </w:style>
  <w:style w:type="character" w:customStyle="1" w:styleId="Char7">
    <w:name w:val="正文文本 Char"/>
    <w:basedOn w:val="a1"/>
    <w:link w:val="normal1"/>
    <w:rPr>
      <w:rFonts w:ascii="Arial Narrow" w:hAnsi="Arial Narrow"/>
      <w:color w:val="080808"/>
      <w:kern w:val="0"/>
      <w:sz w:val="22"/>
      <w:szCs w:val="28"/>
    </w:rPr>
  </w:style>
  <w:style w:type="character" w:customStyle="1" w:styleId="txt">
    <w:name w:val="txt"/>
    <w:basedOn w:val="a1"/>
  </w:style>
  <w:style w:type="character" w:customStyle="1" w:styleId="new2">
    <w:name w:val="new2"/>
    <w:rPr>
      <w:sz w:val="18"/>
      <w:szCs w:val="18"/>
    </w:rPr>
  </w:style>
  <w:style w:type="paragraph" w:customStyle="1" w:styleId="1">
    <w:name w:val="列表编号1"/>
    <w:basedOn w:val="a0"/>
    <w:next w:val="a"/>
    <w:pPr>
      <w:numPr>
        <w:numId w:val="2"/>
      </w:numPr>
      <w:ind w:firstLineChars="0" w:firstLine="0"/>
    </w:pPr>
    <w:rPr>
      <w:szCs w:val="20"/>
    </w:rPr>
  </w:style>
  <w:style w:type="paragraph" w:customStyle="1" w:styleId="21">
    <w:name w:val="列表编号 21"/>
    <w:basedOn w:val="a0"/>
    <w:next w:val="20"/>
    <w:pPr>
      <w:numPr>
        <w:numId w:val="3"/>
      </w:numPr>
      <w:ind w:leftChars="0" w:left="0" w:firstLineChars="0" w:firstLine="0"/>
    </w:pPr>
    <w:rPr>
      <w:szCs w:val="20"/>
    </w:rPr>
  </w:style>
  <w:style w:type="paragraph" w:customStyle="1" w:styleId="31">
    <w:name w:val="列表编号 31"/>
    <w:basedOn w:val="a0"/>
    <w:next w:val="35"/>
    <w:pPr>
      <w:numPr>
        <w:numId w:val="4"/>
      </w:numPr>
      <w:ind w:leftChars="0" w:left="0" w:firstLineChars="0" w:firstLine="0"/>
    </w:pPr>
    <w:rPr>
      <w:szCs w:val="20"/>
    </w:rPr>
  </w:style>
  <w:style w:type="paragraph" w:customStyle="1" w:styleId="41">
    <w:name w:val="列表编号 41"/>
    <w:basedOn w:val="a0"/>
    <w:next w:val="42"/>
    <w:pPr>
      <w:numPr>
        <w:numId w:val="5"/>
      </w:numPr>
      <w:ind w:leftChars="0" w:left="0" w:firstLineChars="0" w:firstLine="0"/>
    </w:pPr>
    <w:rPr>
      <w:szCs w:val="20"/>
    </w:rPr>
  </w:style>
  <w:style w:type="paragraph" w:customStyle="1" w:styleId="51">
    <w:name w:val="列表编号 51"/>
    <w:basedOn w:val="a0"/>
    <w:next w:val="53"/>
    <w:pPr>
      <w:numPr>
        <w:numId w:val="6"/>
      </w:numPr>
      <w:tabs>
        <w:tab w:val="clear" w:pos="2040"/>
        <w:tab w:val="left" w:pos="360"/>
      </w:tabs>
      <w:ind w:leftChars="0" w:left="0" w:firstLineChars="0" w:firstLine="0"/>
    </w:pPr>
    <w:rPr>
      <w:szCs w:val="20"/>
    </w:rPr>
  </w:style>
  <w:style w:type="paragraph" w:customStyle="1" w:styleId="10">
    <w:name w:val="列表项目符号1"/>
    <w:basedOn w:val="a0"/>
    <w:next w:val="a6"/>
    <w:pPr>
      <w:numPr>
        <w:numId w:val="7"/>
      </w:numPr>
      <w:ind w:firstLineChars="0" w:firstLine="0"/>
    </w:pPr>
    <w:rPr>
      <w:szCs w:val="20"/>
    </w:rPr>
  </w:style>
  <w:style w:type="paragraph" w:customStyle="1" w:styleId="210">
    <w:name w:val="列表项目符号 21"/>
    <w:basedOn w:val="a0"/>
    <w:next w:val="22"/>
    <w:pPr>
      <w:numPr>
        <w:numId w:val="8"/>
      </w:numPr>
      <w:ind w:leftChars="0" w:left="0" w:firstLineChars="0" w:firstLine="0"/>
    </w:pPr>
    <w:rPr>
      <w:szCs w:val="20"/>
    </w:rPr>
  </w:style>
  <w:style w:type="paragraph" w:customStyle="1" w:styleId="310">
    <w:name w:val="列表项目符号 31"/>
    <w:basedOn w:val="a0"/>
    <w:next w:val="34"/>
    <w:pPr>
      <w:numPr>
        <w:numId w:val="9"/>
      </w:numPr>
      <w:ind w:leftChars="0" w:left="0" w:firstLineChars="0" w:firstLine="0"/>
    </w:pPr>
    <w:rPr>
      <w:szCs w:val="20"/>
    </w:rPr>
  </w:style>
  <w:style w:type="paragraph" w:customStyle="1" w:styleId="410">
    <w:name w:val="列表项目符号 41"/>
    <w:basedOn w:val="a0"/>
    <w:next w:val="40"/>
    <w:pPr>
      <w:numPr>
        <w:numId w:val="10"/>
      </w:numPr>
      <w:ind w:leftChars="0" w:left="0" w:firstLineChars="0" w:firstLine="0"/>
    </w:pPr>
    <w:rPr>
      <w:szCs w:val="20"/>
    </w:rPr>
  </w:style>
  <w:style w:type="paragraph" w:customStyle="1" w:styleId="510">
    <w:name w:val="列表项目符号 51"/>
    <w:basedOn w:val="a0"/>
    <w:next w:val="52"/>
    <w:pPr>
      <w:numPr>
        <w:numId w:val="11"/>
      </w:numPr>
      <w:ind w:leftChars="0" w:left="0" w:firstLineChars="0" w:firstLine="0"/>
    </w:pPr>
    <w:rPr>
      <w:szCs w:val="20"/>
    </w:rPr>
  </w:style>
  <w:style w:type="character" w:customStyle="1" w:styleId="font2">
    <w:name w:val="font2"/>
    <w:rPr>
      <w:color w:val="000000"/>
      <w:sz w:val="18"/>
      <w:szCs w:val="18"/>
    </w:rPr>
  </w:style>
  <w:style w:type="character" w:customStyle="1" w:styleId="titlefont1">
    <w:name w:val="titlefont1"/>
    <w:rPr>
      <w:color w:val="CC0000"/>
      <w:sz w:val="21"/>
      <w:szCs w:val="21"/>
    </w:rPr>
  </w:style>
  <w:style w:type="paragraph" w:customStyle="1" w:styleId="font">
    <w:name w:val="font"/>
    <w:basedOn w:val="a0"/>
    <w:pPr>
      <w:spacing w:before="100" w:beforeAutospacing="1" w:after="100" w:afterAutospacing="1"/>
    </w:pPr>
    <w:rPr>
      <w:rFonts w:ascii="宋体" w:hAnsi="宋体"/>
      <w:color w:val="000000"/>
      <w:sz w:val="18"/>
      <w:szCs w:val="18"/>
    </w:rPr>
  </w:style>
  <w:style w:type="paragraph" w:customStyle="1" w:styleId="af8">
    <w:name w:val="正文格式"/>
    <w:basedOn w:val="a0"/>
    <w:pPr>
      <w:adjustRightInd w:val="0"/>
      <w:spacing w:line="360" w:lineRule="atLeast"/>
      <w:ind w:firstLine="482"/>
      <w:textAlignment w:val="baseline"/>
    </w:pPr>
    <w:rPr>
      <w:rFonts w:ascii="Times" w:hAnsi="Times"/>
      <w:szCs w:val="20"/>
    </w:rPr>
  </w:style>
  <w:style w:type="paragraph" w:customStyle="1" w:styleId="new">
    <w:name w:val="new"/>
    <w:basedOn w:val="a0"/>
    <w:pPr>
      <w:spacing w:before="100" w:beforeAutospacing="1" w:after="100" w:afterAutospacing="1" w:line="450" w:lineRule="atLeast"/>
    </w:pPr>
    <w:rPr>
      <w:rFonts w:ascii="Arial Unicode MS" w:eastAsia="Arial Unicode MS" w:hAnsi="Arial Unicode MS" w:cs="Arial Unicode MS"/>
      <w:color w:val="000000"/>
      <w:sz w:val="18"/>
      <w:szCs w:val="18"/>
    </w:rPr>
  </w:style>
  <w:style w:type="character" w:customStyle="1" w:styleId="w21">
    <w:name w:val="w21"/>
    <w:rPr>
      <w:rFonts w:hint="default"/>
      <w:sz w:val="22"/>
      <w:szCs w:val="22"/>
    </w:rPr>
  </w:style>
  <w:style w:type="character" w:customStyle="1" w:styleId="gray1">
    <w:name w:val="gray1"/>
    <w:rPr>
      <w:color w:val="7B7B7B"/>
    </w:rPr>
  </w:style>
  <w:style w:type="paragraph" w:customStyle="1" w:styleId="3">
    <w:name w:val="正文3"/>
    <w:basedOn w:val="a0"/>
    <w:pPr>
      <w:numPr>
        <w:numId w:val="12"/>
      </w:numPr>
      <w:tabs>
        <w:tab w:val="left" w:pos="4800"/>
      </w:tabs>
      <w:spacing w:line="360" w:lineRule="auto"/>
    </w:pPr>
    <w:rPr>
      <w:szCs w:val="20"/>
    </w:rPr>
  </w:style>
  <w:style w:type="paragraph" w:customStyle="1" w:styleId="44">
    <w:name w:val="标题4－连尉平"/>
    <w:basedOn w:val="a0"/>
    <w:rPr>
      <w:szCs w:val="20"/>
    </w:rPr>
  </w:style>
  <w:style w:type="paragraph" w:customStyle="1" w:styleId="11">
    <w:name w:val="项目列表符号1"/>
    <w:basedOn w:val="a0"/>
    <w:pPr>
      <w:numPr>
        <w:numId w:val="13"/>
      </w:numPr>
      <w:spacing w:before="120"/>
    </w:pPr>
    <w:rPr>
      <w:rFonts w:ascii="Times" w:eastAsia="仿宋_GB2312" w:hAnsi="Times"/>
      <w:szCs w:val="20"/>
    </w:rPr>
  </w:style>
  <w:style w:type="paragraph" w:customStyle="1" w:styleId="Copyright">
    <w:name w:val="Copyright"/>
    <w:pPr>
      <w:spacing w:before="120" w:after="200" w:line="276" w:lineRule="auto"/>
    </w:pPr>
    <w:rPr>
      <w:rFonts w:ascii="Arial" w:eastAsia="宋体" w:hAnsi="Arial" w:cs="Times New Roman"/>
      <w:sz w:val="18"/>
    </w:rPr>
  </w:style>
  <w:style w:type="paragraph" w:customStyle="1" w:styleId="af9">
    <w:name w:val="图表标题"/>
    <w:basedOn w:val="a0"/>
    <w:next w:val="a0"/>
    <w:pPr>
      <w:spacing w:before="120"/>
      <w:jc w:val="center"/>
    </w:pPr>
    <w:rPr>
      <w:rFonts w:ascii="Arial" w:eastAsia="黑体" w:hAnsi="Arial"/>
      <w:szCs w:val="20"/>
    </w:rPr>
  </w:style>
  <w:style w:type="paragraph" w:customStyle="1" w:styleId="afa">
    <w:name w:val="图中文字"/>
    <w:basedOn w:val="a0"/>
    <w:pPr>
      <w:jc w:val="center"/>
    </w:pPr>
    <w:rPr>
      <w:rFonts w:ascii="Times" w:eastAsia="仿宋_GB2312" w:hAnsi="Times"/>
      <w:szCs w:val="20"/>
    </w:rPr>
  </w:style>
  <w:style w:type="paragraph" w:customStyle="1" w:styleId="xl30">
    <w:name w:val="xl30"/>
    <w:basedOn w:val="a0"/>
    <w:pPr>
      <w:spacing w:before="100" w:beforeAutospacing="1" w:after="100" w:afterAutospacing="1"/>
      <w:jc w:val="center"/>
    </w:pPr>
    <w:rPr>
      <w:rFonts w:ascii="宋体" w:hAnsi="宋体"/>
      <w:b/>
      <w:bCs/>
      <w:sz w:val="32"/>
      <w:szCs w:val="32"/>
    </w:rPr>
  </w:style>
  <w:style w:type="paragraph" w:customStyle="1" w:styleId="afb">
    <w:name w:val="无缩进"/>
    <w:basedOn w:val="a0"/>
    <w:rPr>
      <w:rFonts w:ascii="Times" w:hAnsi="Times"/>
    </w:rPr>
  </w:style>
  <w:style w:type="character" w:customStyle="1" w:styleId="font101">
    <w:name w:val="font101"/>
    <w:rPr>
      <w:sz w:val="21"/>
      <w:szCs w:val="21"/>
    </w:rPr>
  </w:style>
  <w:style w:type="character" w:customStyle="1" w:styleId="f141">
    <w:name w:val="f141"/>
    <w:rPr>
      <w:sz w:val="17"/>
      <w:szCs w:val="17"/>
    </w:rPr>
  </w:style>
  <w:style w:type="character" w:customStyle="1" w:styleId="myp112">
    <w:name w:val="myp112"/>
    <w:rPr>
      <w:rFonts w:ascii="ˎ̥" w:hAnsi="ˎ̥" w:hint="default"/>
      <w:color w:val="000000"/>
      <w:sz w:val="22"/>
      <w:szCs w:val="22"/>
      <w:u w:val="none"/>
    </w:rPr>
  </w:style>
  <w:style w:type="character" w:customStyle="1" w:styleId="content1">
    <w:name w:val="content1"/>
    <w:rPr>
      <w:sz w:val="18"/>
      <w:szCs w:val="18"/>
    </w:rPr>
  </w:style>
  <w:style w:type="paragraph" w:customStyle="1" w:styleId="q">
    <w:name w:val="q"/>
    <w:basedOn w:val="a0"/>
    <w:pPr>
      <w:spacing w:before="100" w:beforeAutospacing="1" w:after="100" w:afterAutospacing="1" w:line="360" w:lineRule="auto"/>
    </w:pPr>
    <w:rPr>
      <w:rFonts w:ascii="宋体" w:hAnsi="宋体"/>
      <w:spacing w:val="30"/>
      <w:sz w:val="18"/>
      <w:szCs w:val="18"/>
    </w:rPr>
  </w:style>
  <w:style w:type="paragraph" w:customStyle="1" w:styleId="1c">
    <w:name w:val="批注框文本1"/>
    <w:basedOn w:val="a0"/>
    <w:next w:val="ab"/>
    <w:link w:val="Char8"/>
    <w:semiHidden/>
    <w:rPr>
      <w:sz w:val="18"/>
      <w:szCs w:val="18"/>
    </w:rPr>
  </w:style>
  <w:style w:type="character" w:customStyle="1" w:styleId="Char8">
    <w:name w:val="批注框文本 Char"/>
    <w:basedOn w:val="a1"/>
    <w:link w:val="1c"/>
    <w:semiHidden/>
    <w:rPr>
      <w:kern w:val="0"/>
      <w:sz w:val="18"/>
      <w:szCs w:val="18"/>
    </w:rPr>
  </w:style>
  <w:style w:type="paragraph" w:customStyle="1" w:styleId="Figure">
    <w:name w:val="Figure"/>
    <w:basedOn w:val="a0"/>
    <w:pPr>
      <w:spacing w:before="240" w:after="240"/>
      <w:jc w:val="center"/>
    </w:pPr>
    <w:rPr>
      <w:rFonts w:ascii="CG Times" w:hAnsi="CG Times"/>
      <w:b/>
      <w:sz w:val="16"/>
      <w:szCs w:val="20"/>
      <w:lang w:eastAsia="en-US"/>
    </w:rPr>
  </w:style>
  <w:style w:type="paragraph" w:customStyle="1" w:styleId="Rub-parm">
    <w:name w:val="Rub-parm"/>
    <w:basedOn w:val="a0"/>
    <w:pPr>
      <w:keepNext/>
      <w:spacing w:before="120" w:line="240" w:lineRule="exact"/>
    </w:pPr>
    <w:rPr>
      <w:rFonts w:ascii="CG Times" w:hAnsi="CG Times"/>
      <w:szCs w:val="20"/>
      <w:lang w:eastAsia="en-US"/>
    </w:rPr>
  </w:style>
  <w:style w:type="paragraph" w:customStyle="1" w:styleId="ASCI">
    <w:name w:val="ASCI"/>
    <w:basedOn w:val="a0"/>
    <w:pPr>
      <w:ind w:left="1080"/>
    </w:pPr>
    <w:rPr>
      <w:rFonts w:ascii="Courier New" w:hAnsi="Courier New"/>
      <w:sz w:val="18"/>
      <w:szCs w:val="20"/>
      <w:lang w:eastAsia="en-US"/>
    </w:rPr>
  </w:style>
  <w:style w:type="paragraph" w:customStyle="1" w:styleId="example">
    <w:name w:val="example"/>
    <w:basedOn w:val="a0"/>
    <w:pPr>
      <w:adjustRightInd w:val="0"/>
      <w:ind w:left="720"/>
      <w:textAlignment w:val="baseline"/>
    </w:pPr>
    <w:rPr>
      <w:rFonts w:ascii="Lucida Console" w:hAnsi="Lucida Console"/>
      <w:sz w:val="20"/>
      <w:szCs w:val="20"/>
    </w:rPr>
  </w:style>
  <w:style w:type="character" w:customStyle="1" w:styleId="top111">
    <w:name w:val="top111"/>
    <w:rPr>
      <w:color w:val="000000"/>
      <w:sz w:val="17"/>
      <w:szCs w:val="17"/>
    </w:rPr>
  </w:style>
  <w:style w:type="paragraph" w:customStyle="1" w:styleId="314">
    <w:name w:val="正文文本 31"/>
    <w:basedOn w:val="a0"/>
    <w:next w:val="33"/>
    <w:link w:val="3Char2"/>
    <w:pPr>
      <w:spacing w:line="0" w:lineRule="atLeast"/>
      <w:jc w:val="center"/>
    </w:pPr>
    <w:rPr>
      <w:color w:val="000000"/>
      <w:szCs w:val="20"/>
    </w:rPr>
  </w:style>
  <w:style w:type="character" w:customStyle="1" w:styleId="3Char2">
    <w:name w:val="正文文本 3 Char"/>
    <w:basedOn w:val="a1"/>
    <w:link w:val="314"/>
    <w:rPr>
      <w:color w:val="000000"/>
      <w:kern w:val="0"/>
      <w:szCs w:val="20"/>
    </w:rPr>
  </w:style>
  <w:style w:type="paragraph" w:customStyle="1" w:styleId="411">
    <w:name w:val="目录 41"/>
    <w:basedOn w:val="a0"/>
    <w:next w:val="a0"/>
    <w:uiPriority w:val="39"/>
    <w:pPr>
      <w:ind w:leftChars="600" w:left="1260"/>
    </w:pPr>
  </w:style>
  <w:style w:type="paragraph" w:customStyle="1" w:styleId="511">
    <w:name w:val="目录 51"/>
    <w:basedOn w:val="a0"/>
    <w:next w:val="a0"/>
    <w:uiPriority w:val="39"/>
    <w:pPr>
      <w:ind w:leftChars="800" w:left="1680"/>
    </w:pPr>
  </w:style>
  <w:style w:type="paragraph" w:customStyle="1" w:styleId="61">
    <w:name w:val="目录 61"/>
    <w:basedOn w:val="a0"/>
    <w:next w:val="a0"/>
    <w:uiPriority w:val="39"/>
    <w:pPr>
      <w:ind w:leftChars="1000" w:left="2100"/>
    </w:pPr>
  </w:style>
  <w:style w:type="paragraph" w:customStyle="1" w:styleId="810">
    <w:name w:val="目录 81"/>
    <w:basedOn w:val="a0"/>
    <w:next w:val="a0"/>
    <w:uiPriority w:val="39"/>
    <w:pPr>
      <w:ind w:leftChars="1400" w:left="2940"/>
    </w:pPr>
  </w:style>
  <w:style w:type="paragraph" w:customStyle="1" w:styleId="910">
    <w:name w:val="目录 91"/>
    <w:basedOn w:val="a0"/>
    <w:next w:val="a0"/>
    <w:uiPriority w:val="39"/>
    <w:pPr>
      <w:ind w:leftChars="1600" w:left="3360"/>
    </w:pPr>
  </w:style>
  <w:style w:type="paragraph" w:customStyle="1" w:styleId="1d">
    <w:name w:val="列出段落1"/>
    <w:basedOn w:val="a0"/>
    <w:next w:val="afc"/>
    <w:uiPriority w:val="34"/>
    <w:qFormat/>
    <w:pPr>
      <w:ind w:left="720"/>
      <w:contextualSpacing/>
    </w:pPr>
  </w:style>
  <w:style w:type="paragraph" w:styleId="afc">
    <w:name w:val="List Paragraph"/>
    <w:basedOn w:val="a0"/>
    <w:uiPriority w:val="34"/>
    <w:qFormat/>
    <w:pPr>
      <w:ind w:firstLineChars="200" w:firstLine="420"/>
    </w:pPr>
  </w:style>
  <w:style w:type="table" w:customStyle="1" w:styleId="315">
    <w:name w:val="无格式表格 31"/>
    <w:basedOn w:val="a2"/>
    <w:uiPriority w:val="43"/>
    <w:pPr>
      <w:spacing w:after="200" w:line="276" w:lineRule="auto"/>
    </w:pPr>
    <w:rPr>
      <w:rFonts w:ascii="Times New Roman" w:eastAsia="宋体" w:hAnsi="Times New Roman" w:cs="Times New Roman"/>
    </w:rPr>
    <w:tblPr/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TOC1">
    <w:name w:val="TOC 标题1"/>
    <w:basedOn w:val="12"/>
    <w:next w:val="a0"/>
    <w:uiPriority w:val="39"/>
    <w:semiHidden/>
    <w:unhideWhenUsed/>
    <w:qFormat/>
  </w:style>
  <w:style w:type="paragraph" w:customStyle="1" w:styleId="1e">
    <w:name w:val="题注1"/>
    <w:basedOn w:val="a0"/>
    <w:next w:val="a0"/>
    <w:uiPriority w:val="35"/>
    <w:unhideWhenUsed/>
    <w:qFormat/>
    <w:rPr>
      <w:b/>
      <w:bCs/>
      <w:color w:val="4F81BD"/>
      <w:sz w:val="18"/>
      <w:szCs w:val="18"/>
    </w:rPr>
  </w:style>
  <w:style w:type="paragraph" w:customStyle="1" w:styleId="1f">
    <w:name w:val="副标题1"/>
    <w:basedOn w:val="a0"/>
    <w:next w:val="a0"/>
    <w:uiPriority w:val="11"/>
    <w:qFormat/>
    <w:rPr>
      <w:rFonts w:ascii="Cambria" w:eastAsia="宋体" w:hAnsi="Cambria" w:cs="Times New Roman"/>
      <w:i/>
      <w:iCs/>
      <w:color w:val="4F81BD"/>
      <w:spacing w:val="15"/>
      <w:sz w:val="24"/>
      <w:szCs w:val="24"/>
    </w:rPr>
  </w:style>
  <w:style w:type="character" w:customStyle="1" w:styleId="Char">
    <w:name w:val="副标题 Char"/>
    <w:basedOn w:val="a1"/>
    <w:link w:val="af"/>
    <w:uiPriority w:val="11"/>
    <w:rPr>
      <w:rFonts w:ascii="Cambria" w:eastAsia="宋体" w:hAnsi="Cambria" w:cs="Times New Roman"/>
      <w:i/>
      <w:iCs/>
      <w:color w:val="4F81BD"/>
      <w:spacing w:val="15"/>
      <w:kern w:val="0"/>
      <w:sz w:val="24"/>
      <w:szCs w:val="24"/>
    </w:rPr>
  </w:style>
  <w:style w:type="paragraph" w:customStyle="1" w:styleId="1f0">
    <w:name w:val="无间隔1"/>
    <w:next w:val="afd"/>
    <w:uiPriority w:val="1"/>
    <w:qFormat/>
    <w:rPr>
      <w:sz w:val="22"/>
      <w:szCs w:val="22"/>
    </w:rPr>
  </w:style>
  <w:style w:type="paragraph" w:styleId="afd">
    <w:name w:val="No Spacing"/>
    <w:uiPriority w:val="1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1f1">
    <w:name w:val="引用1"/>
    <w:basedOn w:val="a0"/>
    <w:next w:val="a0"/>
    <w:uiPriority w:val="29"/>
    <w:qFormat/>
    <w:rPr>
      <w:i/>
      <w:iCs/>
      <w:color w:val="000000"/>
    </w:rPr>
  </w:style>
  <w:style w:type="character" w:customStyle="1" w:styleId="Char9">
    <w:name w:val="引用 Char"/>
    <w:basedOn w:val="a1"/>
    <w:link w:val="afe"/>
    <w:uiPriority w:val="29"/>
    <w:rPr>
      <w:i/>
      <w:iCs/>
      <w:color w:val="000000"/>
      <w:kern w:val="0"/>
      <w:sz w:val="22"/>
    </w:rPr>
  </w:style>
  <w:style w:type="paragraph" w:styleId="afe">
    <w:name w:val="Quote"/>
    <w:basedOn w:val="a0"/>
    <w:next w:val="a0"/>
    <w:link w:val="Char9"/>
    <w:uiPriority w:val="29"/>
    <w:qFormat/>
    <w:pPr>
      <w:spacing w:before="200" w:after="160"/>
      <w:ind w:left="864" w:right="864"/>
      <w:jc w:val="center"/>
    </w:pPr>
    <w:rPr>
      <w:i/>
      <w:iCs/>
      <w:color w:val="000000"/>
    </w:rPr>
  </w:style>
  <w:style w:type="paragraph" w:customStyle="1" w:styleId="1f2">
    <w:name w:val="明显引用1"/>
    <w:basedOn w:val="a0"/>
    <w:next w:val="a0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hara">
    <w:name w:val="明显引用 Char"/>
    <w:basedOn w:val="a1"/>
    <w:link w:val="aff"/>
    <w:uiPriority w:val="30"/>
    <w:rPr>
      <w:b/>
      <w:bCs/>
      <w:i/>
      <w:iCs/>
      <w:color w:val="4F81BD"/>
      <w:kern w:val="0"/>
      <w:sz w:val="22"/>
    </w:rPr>
  </w:style>
  <w:style w:type="paragraph" w:styleId="aff">
    <w:name w:val="Intense Quote"/>
    <w:basedOn w:val="a0"/>
    <w:next w:val="a0"/>
    <w:link w:val="Chara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b/>
      <w:bCs/>
      <w:i/>
      <w:iCs/>
      <w:color w:val="4F81BD"/>
    </w:rPr>
  </w:style>
  <w:style w:type="character" w:customStyle="1" w:styleId="1f3">
    <w:name w:val="不明显强调1"/>
    <w:basedOn w:val="a1"/>
    <w:uiPriority w:val="19"/>
    <w:qFormat/>
    <w:rPr>
      <w:i/>
      <w:iCs/>
      <w:color w:val="808080"/>
    </w:rPr>
  </w:style>
  <w:style w:type="character" w:customStyle="1" w:styleId="1f4">
    <w:name w:val="明显强调1"/>
    <w:basedOn w:val="a1"/>
    <w:uiPriority w:val="21"/>
    <w:qFormat/>
    <w:rPr>
      <w:b/>
      <w:bCs/>
      <w:i/>
      <w:iCs/>
      <w:color w:val="4F81BD"/>
    </w:rPr>
  </w:style>
  <w:style w:type="character" w:customStyle="1" w:styleId="1f5">
    <w:name w:val="不明显参考1"/>
    <w:basedOn w:val="a1"/>
    <w:uiPriority w:val="31"/>
    <w:qFormat/>
    <w:rPr>
      <w:smallCaps/>
      <w:color w:val="C0504D"/>
      <w:u w:val="single"/>
    </w:rPr>
  </w:style>
  <w:style w:type="character" w:customStyle="1" w:styleId="1f6">
    <w:name w:val="明显参考1"/>
    <w:basedOn w:val="a1"/>
    <w:uiPriority w:val="32"/>
    <w:qFormat/>
    <w:rPr>
      <w:b/>
      <w:bCs/>
      <w:smallCaps/>
      <w:color w:val="C0504D"/>
      <w:spacing w:val="5"/>
      <w:u w:val="single"/>
    </w:rPr>
  </w:style>
  <w:style w:type="character" w:customStyle="1" w:styleId="1f7">
    <w:name w:val="书籍标题1"/>
    <w:basedOn w:val="a1"/>
    <w:uiPriority w:val="33"/>
    <w:qFormat/>
    <w:rPr>
      <w:b/>
      <w:bCs/>
      <w:smallCaps/>
      <w:spacing w:val="5"/>
    </w:rPr>
  </w:style>
  <w:style w:type="table" w:customStyle="1" w:styleId="1f8">
    <w:name w:val="网格型1"/>
    <w:basedOn w:val="a2"/>
    <w:uiPriority w:val="59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">
    <w:name w:val="网格型2"/>
    <w:basedOn w:val="a2"/>
    <w:uiPriority w:val="59"/>
    <w:rPr>
      <w:rFonts w:ascii="Cambria" w:eastAsia="宋体" w:hAnsi="Cambria" w:cs="Times New Roman"/>
      <w:sz w:val="22"/>
      <w:lang w:eastAsia="en-US" w:bidi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3">
    <w:name w:val="网格型21"/>
    <w:basedOn w:val="a2"/>
    <w:uiPriority w:val="59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8">
    <w:name w:val="网格型3"/>
    <w:basedOn w:val="a2"/>
    <w:uiPriority w:val="59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5">
    <w:name w:val="网格型4"/>
    <w:basedOn w:val="a2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f9">
    <w:name w:val="批注文字1"/>
    <w:basedOn w:val="a0"/>
    <w:next w:val="a8"/>
    <w:link w:val="Charb"/>
    <w:uiPriority w:val="99"/>
    <w:semiHidden/>
    <w:unhideWhenUsed/>
  </w:style>
  <w:style w:type="character" w:customStyle="1" w:styleId="Charb">
    <w:name w:val="批注文字 Char"/>
    <w:basedOn w:val="a1"/>
    <w:link w:val="1f9"/>
    <w:uiPriority w:val="99"/>
    <w:semiHidden/>
  </w:style>
  <w:style w:type="paragraph" w:customStyle="1" w:styleId="1fa">
    <w:name w:val="批注主题1"/>
    <w:basedOn w:val="a8"/>
    <w:next w:val="a8"/>
    <w:uiPriority w:val="99"/>
    <w:semiHidden/>
    <w:unhideWhenUsed/>
    <w:rPr>
      <w:b/>
      <w:bCs/>
    </w:rPr>
  </w:style>
  <w:style w:type="character" w:customStyle="1" w:styleId="Char2">
    <w:name w:val="批注主题 Char"/>
    <w:basedOn w:val="Charb"/>
    <w:link w:val="af1"/>
    <w:uiPriority w:val="99"/>
    <w:semiHidden/>
    <w:rPr>
      <w:b/>
      <w:bCs/>
      <w:kern w:val="0"/>
      <w:sz w:val="22"/>
    </w:rPr>
  </w:style>
  <w:style w:type="character" w:customStyle="1" w:styleId="1Char1">
    <w:name w:val="标题 1 Char1"/>
    <w:basedOn w:val="a1"/>
    <w:uiPriority w:val="9"/>
    <w:rPr>
      <w:b/>
      <w:bCs/>
      <w:kern w:val="44"/>
      <w:sz w:val="44"/>
      <w:szCs w:val="44"/>
    </w:rPr>
  </w:style>
  <w:style w:type="character" w:customStyle="1" w:styleId="2Char10">
    <w:name w:val="标题 2 Char1"/>
    <w:basedOn w:val="a1"/>
    <w:uiPriority w:val="9"/>
    <w:semiHidden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11">
    <w:name w:val="标题 3 Char1"/>
    <w:basedOn w:val="a1"/>
    <w:uiPriority w:val="9"/>
    <w:semiHidden/>
    <w:rPr>
      <w:b/>
      <w:bCs/>
      <w:sz w:val="32"/>
      <w:szCs w:val="32"/>
    </w:rPr>
  </w:style>
  <w:style w:type="character" w:customStyle="1" w:styleId="4Char1">
    <w:name w:val="标题 4 Char1"/>
    <w:basedOn w:val="a1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1">
    <w:name w:val="标题 5 Char1"/>
    <w:basedOn w:val="a1"/>
    <w:uiPriority w:val="9"/>
    <w:semiHidden/>
    <w:rPr>
      <w:b/>
      <w:bCs/>
      <w:sz w:val="28"/>
      <w:szCs w:val="28"/>
    </w:rPr>
  </w:style>
  <w:style w:type="character" w:customStyle="1" w:styleId="6Char1">
    <w:name w:val="标题 6 Char1"/>
    <w:basedOn w:val="a1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1">
    <w:name w:val="标题 7 Char1"/>
    <w:basedOn w:val="a1"/>
    <w:uiPriority w:val="9"/>
    <w:semiHidden/>
    <w:rPr>
      <w:b/>
      <w:bCs/>
      <w:sz w:val="24"/>
      <w:szCs w:val="24"/>
    </w:rPr>
  </w:style>
  <w:style w:type="character" w:customStyle="1" w:styleId="8Char1">
    <w:name w:val="标题 8 Char1"/>
    <w:basedOn w:val="a1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1">
    <w:name w:val="标题 9 Char1"/>
    <w:basedOn w:val="a1"/>
    <w:uiPriority w:val="9"/>
    <w:semiHidden/>
    <w:rPr>
      <w:rFonts w:asciiTheme="majorHAnsi" w:eastAsiaTheme="majorEastAsia" w:hAnsiTheme="majorHAnsi" w:cstheme="majorBidi"/>
      <w:szCs w:val="21"/>
    </w:rPr>
  </w:style>
  <w:style w:type="character" w:customStyle="1" w:styleId="Char15">
    <w:name w:val="页眉 Char1"/>
    <w:basedOn w:val="a1"/>
    <w:link w:val="ad"/>
    <w:uiPriority w:val="99"/>
    <w:semiHidden/>
    <w:rPr>
      <w:sz w:val="18"/>
      <w:szCs w:val="18"/>
    </w:rPr>
  </w:style>
  <w:style w:type="character" w:customStyle="1" w:styleId="Char14">
    <w:name w:val="页脚 Char1"/>
    <w:basedOn w:val="a1"/>
    <w:link w:val="ac"/>
    <w:uiPriority w:val="99"/>
    <w:semiHidden/>
    <w:rPr>
      <w:sz w:val="18"/>
      <w:szCs w:val="18"/>
    </w:rPr>
  </w:style>
  <w:style w:type="character" w:customStyle="1" w:styleId="HTMLChar1">
    <w:name w:val="HTML 预设格式 Char1"/>
    <w:basedOn w:val="a1"/>
    <w:link w:val="HTML"/>
    <w:uiPriority w:val="99"/>
    <w:semiHidden/>
    <w:rPr>
      <w:rFonts w:ascii="Courier New" w:hAnsi="Courier New" w:cs="Courier New"/>
      <w:sz w:val="20"/>
      <w:szCs w:val="20"/>
    </w:rPr>
  </w:style>
  <w:style w:type="character" w:customStyle="1" w:styleId="Char1">
    <w:name w:val="文档结构图 Char1"/>
    <w:basedOn w:val="a1"/>
    <w:link w:val="a7"/>
    <w:uiPriority w:val="99"/>
    <w:semiHidden/>
    <w:rPr>
      <w:rFonts w:ascii="Microsoft YaHei UI" w:eastAsia="Microsoft YaHei UI"/>
      <w:sz w:val="18"/>
      <w:szCs w:val="18"/>
    </w:rPr>
  </w:style>
  <w:style w:type="character" w:customStyle="1" w:styleId="Char12">
    <w:name w:val="正文文本缩进 Char1"/>
    <w:basedOn w:val="a1"/>
    <w:link w:val="aa"/>
    <w:uiPriority w:val="99"/>
    <w:semiHidden/>
  </w:style>
  <w:style w:type="character" w:customStyle="1" w:styleId="2Char1">
    <w:name w:val="正文文本缩进 2 Char1"/>
    <w:basedOn w:val="a1"/>
    <w:link w:val="23"/>
    <w:uiPriority w:val="99"/>
    <w:semiHidden/>
  </w:style>
  <w:style w:type="character" w:customStyle="1" w:styleId="3Char10">
    <w:name w:val="正文文本缩进 3 Char1"/>
    <w:basedOn w:val="a1"/>
    <w:link w:val="37"/>
    <w:uiPriority w:val="99"/>
    <w:semiHidden/>
    <w:rPr>
      <w:sz w:val="16"/>
      <w:szCs w:val="16"/>
    </w:rPr>
  </w:style>
  <w:style w:type="character" w:customStyle="1" w:styleId="Char16">
    <w:name w:val="标题 Char1"/>
    <w:basedOn w:val="a1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1">
    <w:name w:val="正文文本 Char1"/>
    <w:basedOn w:val="a1"/>
    <w:link w:val="a9"/>
    <w:uiPriority w:val="99"/>
    <w:semiHidden/>
  </w:style>
  <w:style w:type="character" w:customStyle="1" w:styleId="Char13">
    <w:name w:val="批注框文本 Char1"/>
    <w:basedOn w:val="a1"/>
    <w:link w:val="ab"/>
    <w:uiPriority w:val="99"/>
    <w:rPr>
      <w:sz w:val="18"/>
      <w:szCs w:val="18"/>
    </w:rPr>
  </w:style>
  <w:style w:type="character" w:customStyle="1" w:styleId="3Char1">
    <w:name w:val="正文文本 3 Char1"/>
    <w:basedOn w:val="a1"/>
    <w:link w:val="33"/>
    <w:uiPriority w:val="99"/>
    <w:semiHidden/>
    <w:rPr>
      <w:sz w:val="16"/>
      <w:szCs w:val="16"/>
    </w:rPr>
  </w:style>
  <w:style w:type="character" w:customStyle="1" w:styleId="Char17">
    <w:name w:val="副标题 Char1"/>
    <w:basedOn w:val="a1"/>
    <w:uiPriority w:val="1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8">
    <w:name w:val="引用 Char1"/>
    <w:basedOn w:val="a1"/>
    <w:uiPriority w:val="29"/>
    <w:rPr>
      <w:i/>
      <w:iCs/>
      <w:color w:val="404040" w:themeColor="text1" w:themeTint="BF"/>
    </w:rPr>
  </w:style>
  <w:style w:type="character" w:customStyle="1" w:styleId="Char19">
    <w:name w:val="明显引用 Char1"/>
    <w:basedOn w:val="a1"/>
    <w:uiPriority w:val="30"/>
    <w:rPr>
      <w:i/>
      <w:iCs/>
      <w:color w:val="5B9BD5" w:themeColor="accent1"/>
    </w:rPr>
  </w:style>
  <w:style w:type="character" w:customStyle="1" w:styleId="26">
    <w:name w:val="不明显强调2"/>
    <w:basedOn w:val="a1"/>
    <w:uiPriority w:val="19"/>
    <w:qFormat/>
    <w:rPr>
      <w:i/>
      <w:iCs/>
      <w:color w:val="404040" w:themeColor="text1" w:themeTint="BF"/>
    </w:rPr>
  </w:style>
  <w:style w:type="character" w:customStyle="1" w:styleId="27">
    <w:name w:val="明显强调2"/>
    <w:basedOn w:val="a1"/>
    <w:uiPriority w:val="21"/>
    <w:qFormat/>
    <w:rPr>
      <w:i/>
      <w:iCs/>
      <w:color w:val="5B9BD5" w:themeColor="accent1"/>
    </w:rPr>
  </w:style>
  <w:style w:type="character" w:customStyle="1" w:styleId="28">
    <w:name w:val="不明显参考2"/>
    <w:basedOn w:val="a1"/>
    <w:uiPriority w:val="31"/>
    <w:qFormat/>
    <w:rPr>
      <w:smallCaps/>
      <w:color w:val="595959" w:themeColor="text1" w:themeTint="A6"/>
    </w:rPr>
  </w:style>
  <w:style w:type="character" w:customStyle="1" w:styleId="29">
    <w:name w:val="明显参考2"/>
    <w:basedOn w:val="a1"/>
    <w:uiPriority w:val="32"/>
    <w:qFormat/>
    <w:rPr>
      <w:b/>
      <w:bCs/>
      <w:smallCaps/>
      <w:color w:val="5B9BD5" w:themeColor="accent1"/>
      <w:spacing w:val="5"/>
    </w:rPr>
  </w:style>
  <w:style w:type="character" w:customStyle="1" w:styleId="Char10">
    <w:name w:val="批注文字 Char1"/>
    <w:basedOn w:val="a1"/>
    <w:link w:val="a8"/>
    <w:uiPriority w:val="99"/>
    <w:semiHidden/>
  </w:style>
  <w:style w:type="character" w:customStyle="1" w:styleId="Char1a">
    <w:name w:val="批注主题 Char1"/>
    <w:basedOn w:val="Char10"/>
    <w:uiPriority w:val="99"/>
    <w:semiHidden/>
    <w:rPr>
      <w:b/>
      <w:bCs/>
    </w:rPr>
  </w:style>
  <w:style w:type="paragraph" w:customStyle="1" w:styleId="TOC2">
    <w:name w:val="TOC 标题2"/>
    <w:basedOn w:val="12"/>
    <w:next w:val="a0"/>
    <w:uiPriority w:val="39"/>
    <w:unhideWhenUsed/>
    <w:qFormat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57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4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4A5A60E-AD97-480E-B8A6-8139CC336B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1460</TotalTime>
  <Pages>50</Pages>
  <Words>2107</Words>
  <Characters>12012</Characters>
  <Application>Microsoft Office Word</Application>
  <DocSecurity>0</DocSecurity>
  <Lines>100</Lines>
  <Paragraphs>28</Paragraphs>
  <ScaleCrop>false</ScaleCrop>
  <Company/>
  <LinksUpToDate>false</LinksUpToDate>
  <CharactersWithSpaces>14091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Tian</dc:creator>
  <cp:lastModifiedBy>ly</cp:lastModifiedBy>
  <cp:revision>233</cp:revision>
  <dcterms:created xsi:type="dcterms:W3CDTF">2019-06-27T07:15:00Z</dcterms:created>
  <dcterms:modified xsi:type="dcterms:W3CDTF">2019-07-05T00:19:00Z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